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389B8">
      <w:pPr>
        <w:jc w:val="center"/>
      </w:pPr>
      <w:r>
        <w:rPr>
          <w:rFonts w:ascii="微软雅黑" w:hAnsi="微软雅黑" w:eastAsia="微软雅黑"/>
          <w:b/>
          <w:color w:val="2D2D2D"/>
          <w:sz w:val="56"/>
        </w:rPr>
        <w:t>WIDESEAWMS_TEST_New</w:t>
      </w:r>
      <w:r>
        <w:rPr>
          <w:rFonts w:ascii="微软雅黑" w:hAnsi="微软雅黑" w:eastAsia="微软雅黑"/>
          <w:b/>
          <w:color w:val="2D2D2D"/>
          <w:sz w:val="56"/>
        </w:rPr>
        <w:br w:type="textWrapping"/>
      </w:r>
      <w:r>
        <w:rPr>
          <w:rFonts w:ascii="微软雅黑" w:hAnsi="微软雅黑" w:eastAsia="微软雅黑"/>
          <w:b/>
          <w:color w:val="2D2D2D"/>
          <w:sz w:val="56"/>
        </w:rPr>
        <w:t>数据字典</w:t>
      </w:r>
    </w:p>
    <w:p w14:paraId="042A2A17">
      <w:pPr>
        <w:jc w:val="center"/>
      </w:pPr>
      <w:r>
        <w:rPr>
          <w:rFonts w:ascii="微软雅黑" w:hAnsi="微软雅黑" w:eastAsia="微软雅黑"/>
          <w:color w:val="5A5A5A"/>
          <w:sz w:val="24"/>
        </w:rPr>
        <w:t>数据库结构、主外键、索引、业务关系与表结构明细</w:t>
      </w:r>
    </w:p>
    <w:p w14:paraId="58629493"/>
    <w:tbl>
      <w:tblPr>
        <w:tblStyle w:val="33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6061"/>
      </w:tblGrid>
      <w:tr w14:paraId="58E22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9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09A894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w="6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AC0DB2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394B5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9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B45E3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数据库</w:t>
            </w:r>
          </w:p>
        </w:tc>
        <w:tc>
          <w:tcPr>
            <w:tcW w:w="6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5372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WIDESEAWMS_TEST_New</w:t>
            </w:r>
          </w:p>
        </w:tc>
      </w:tr>
      <w:tr w14:paraId="6FDBB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9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2F921C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数据库业务表</w:t>
            </w:r>
          </w:p>
        </w:tc>
        <w:tc>
          <w:tcPr>
            <w:tcW w:w="6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FD98B7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89</w:t>
            </w:r>
          </w:p>
        </w:tc>
      </w:tr>
      <w:tr w14:paraId="2CB39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9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35FC4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代码 SugarTable 实体</w:t>
            </w:r>
          </w:p>
        </w:tc>
        <w:tc>
          <w:tcPr>
            <w:tcW w:w="6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17F99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93</w:t>
            </w:r>
          </w:p>
        </w:tc>
      </w:tr>
      <w:tr w14:paraId="0AEA7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9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D46A8B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数据库真实外键</w:t>
            </w:r>
          </w:p>
        </w:tc>
        <w:tc>
          <w:tcPr>
            <w:tcW w:w="6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D90D29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</w:tr>
      <w:tr w14:paraId="4F88F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9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01FDE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代码导航关系</w:t>
            </w:r>
          </w:p>
        </w:tc>
        <w:tc>
          <w:tcPr>
            <w:tcW w:w="6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24C06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</w:tr>
      <w:tr w14:paraId="2A899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9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2CE2BD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命名约定推断关系</w:t>
            </w:r>
          </w:p>
        </w:tc>
        <w:tc>
          <w:tcPr>
            <w:tcW w:w="6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DC0400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116</w:t>
            </w:r>
          </w:p>
        </w:tc>
      </w:tr>
      <w:tr w14:paraId="428E9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9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EEC63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生成时间</w:t>
            </w:r>
          </w:p>
        </w:tc>
        <w:tc>
          <w:tcPr>
            <w:tcW w:w="6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D15EC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2026-06-29 15:28:58</w:t>
            </w:r>
          </w:p>
        </w:tc>
      </w:tr>
    </w:tbl>
    <w:p w14:paraId="161A5C12">
      <w:r>
        <w:br w:type="page"/>
      </w:r>
    </w:p>
    <w:p w14:paraId="22337DB3">
      <w:pPr>
        <w:pStyle w:val="3"/>
      </w:pPr>
      <w:r>
        <w:rPr>
          <w:rFonts w:ascii="微软雅黑" w:hAnsi="微软雅黑" w:eastAsia="微软雅黑"/>
        </w:rPr>
        <w:t>1 目录</w:t>
      </w:r>
    </w:p>
    <w:p w14:paraId="51A83512">
      <w:r>
        <w:fldChar w:fldCharType="begin"/>
      </w:r>
      <w:r>
        <w:instrText xml:space="preserve">TOC \o "1-3" \h \z \u</w:instrText>
      </w:r>
      <w:r>
        <w:fldChar w:fldCharType="separate"/>
      </w:r>
      <w:r>
        <w:t>右键更新域可刷新目录</w:t>
      </w:r>
      <w:r>
        <w:fldChar w:fldCharType="end"/>
      </w:r>
    </w:p>
    <w:p w14:paraId="238920A6">
      <w:r>
        <w:br w:type="page"/>
      </w:r>
    </w:p>
    <w:p w14:paraId="6E3A0333">
      <w:pPr>
        <w:pStyle w:val="3"/>
      </w:pPr>
      <w:r>
        <w:rPr>
          <w:rFonts w:ascii="微软雅黑" w:hAnsi="微软雅黑" w:eastAsia="微软雅黑"/>
        </w:rPr>
        <w:t>2 总览</w:t>
      </w:r>
    </w:p>
    <w:tbl>
      <w:tblPr>
        <w:tblStyle w:val="33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6"/>
        <w:gridCol w:w="2464"/>
      </w:tblGrid>
      <w:tr w14:paraId="767E3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5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D6F3F7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项目</w:t>
            </w:r>
          </w:p>
        </w:tc>
        <w:tc>
          <w:tcPr>
            <w:tcW w:w="246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33DFA9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数量</w:t>
            </w:r>
          </w:p>
        </w:tc>
      </w:tr>
      <w:tr w14:paraId="5CFAF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A63F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数据库业务表</w:t>
            </w:r>
          </w:p>
        </w:tc>
        <w:tc>
          <w:tcPr>
            <w:tcW w:w="246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0B4A3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89</w:t>
            </w:r>
          </w:p>
        </w:tc>
      </w:tr>
      <w:tr w14:paraId="1675F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E41018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代码 SugarTable 实体</w:t>
            </w:r>
          </w:p>
        </w:tc>
        <w:tc>
          <w:tcPr>
            <w:tcW w:w="246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3D0E7C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93</w:t>
            </w:r>
          </w:p>
        </w:tc>
      </w:tr>
      <w:tr w14:paraId="29762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17F70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数据库真实外键</w:t>
            </w:r>
          </w:p>
        </w:tc>
        <w:tc>
          <w:tcPr>
            <w:tcW w:w="246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FCA80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</w:tr>
      <w:tr w14:paraId="57CF8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B081D6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代码导航关系</w:t>
            </w:r>
          </w:p>
        </w:tc>
        <w:tc>
          <w:tcPr>
            <w:tcW w:w="246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FD60D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9</w:t>
            </w:r>
          </w:p>
        </w:tc>
      </w:tr>
      <w:tr w14:paraId="7FD76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7CBCD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命名约定推断关系</w:t>
            </w:r>
          </w:p>
        </w:tc>
        <w:tc>
          <w:tcPr>
            <w:tcW w:w="246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BD71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116</w:t>
            </w:r>
          </w:p>
        </w:tc>
      </w:tr>
    </w:tbl>
    <w:p w14:paraId="504367AD">
      <w:pPr>
        <w:pStyle w:val="3"/>
      </w:pPr>
      <w:r>
        <w:rPr>
          <w:rFonts w:ascii="微软雅黑" w:hAnsi="微软雅黑" w:eastAsia="微软雅黑"/>
        </w:rPr>
        <w:t>3 表清单</w:t>
      </w:r>
    </w:p>
    <w:tbl>
      <w:tblPr>
        <w:tblStyle w:val="33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3"/>
        <w:gridCol w:w="1744"/>
        <w:gridCol w:w="647"/>
        <w:gridCol w:w="2915"/>
        <w:gridCol w:w="647"/>
        <w:gridCol w:w="847"/>
        <w:gridCol w:w="847"/>
      </w:tblGrid>
      <w:tr w14:paraId="34E7D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C7D36C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表名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65C4EB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中文名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8A4188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行数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E6C362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实体类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26BEF3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主键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09459F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外键数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26B7BF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索引数</w:t>
            </w:r>
          </w:p>
        </w:tc>
      </w:tr>
      <w:tr w14:paraId="48AF1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F8353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bd_inbound_container_bind_detail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8A0D6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入库容器绑定明细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E7B82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13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E279E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InboundContainerBindDetail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7DEE7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F28A2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69508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</w:tr>
      <w:tr w14:paraId="49C03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840A86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bd_inbound_container_bind_header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5A469C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入库容器绑定单头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748EA4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13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26AA2F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InboundContainerBindHeader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6727B8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05D87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BD1436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</w:tr>
      <w:tr w14:paraId="3D521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EF3CA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bd_inbound_order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C9DE7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入库单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482CB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60D29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InboundOrder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B1B45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E76BD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A340C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7</w:t>
            </w:r>
          </w:p>
        </w:tc>
      </w:tr>
      <w:tr w14:paraId="5A17F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A1CD1E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bd_inbound_order_line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6BBB3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入库单明细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851B4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16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2F1230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InboundOrderLine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2B13B5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B797B9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77BE8F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46EA5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1A0A8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bd_order_status_log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2BD5B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单据状态日志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35EAC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408B9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OrderStatusLog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AAE75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0B510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A17C4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1622A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9DB872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bd_outbound_allocation_detail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36B788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出库分配单明细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FEDD26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068775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OutboundAllocationDetail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D66497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456D49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434683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9</w:t>
            </w:r>
          </w:p>
        </w:tc>
      </w:tr>
      <w:tr w14:paraId="70BCB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F89B4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bd_outbound_allocation_header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BEE53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出库分配单头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E556A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3BC49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OutboundAllocationHeader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650E5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A561E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F088F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3E83E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47525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bd_outbound_order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2CA88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出库单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D9BE0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A5E5F1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OutboundOrder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49174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29A63F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8801A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7</w:t>
            </w:r>
          </w:p>
        </w:tc>
      </w:tr>
      <w:tr w14:paraId="02880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79A22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bd_outbound_order_line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2FCBC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出库单明细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23702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A30AF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OutboundOrderLine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7F165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C6132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63D22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43754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7ECA4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bd_task_confirm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755F2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任务确认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86F8C8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7407E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TaskConfirm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BECED9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98140E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8E9301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33051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C141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bd_task_header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DE2B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作业任务单头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3DA62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13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CE42D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TaskHeader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0461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E8C1E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3F35B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8</w:t>
            </w:r>
          </w:p>
        </w:tc>
      </w:tr>
      <w:tr w14:paraId="73CF4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1E2898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bd_task_line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262A9D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作业任务明细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F2AA97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12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6DCBF2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TaskLine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00A388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55B4C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C5F61C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18767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C8278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bd_transfer_plan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30AA6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搬运计划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40347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A110A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TransferPlan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02D61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4EA09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B4804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25545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5A501F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bd_transfer_plan_line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259C0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搬运计划明细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65AA58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832D32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TransferPlanLine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962674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470959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1C722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7</w:t>
            </w:r>
          </w:p>
        </w:tc>
      </w:tr>
      <w:tr w14:paraId="3198D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375B7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bd_wcs_task_log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807B0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WCS任务日志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6CBE9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9CB6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WcsTaskLog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FF5BF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E532B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55280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</w:tr>
      <w:tr w14:paraId="4AB47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110EF4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cfg_code_rule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13A0CA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编码规则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55714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FC04AA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CfgCodeRule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AFBA69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41FCD4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10D940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</w:tr>
      <w:tr w14:paraId="6CBE7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429A5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cfg_code_sequence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E2CA7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编码流水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06BBB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15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97755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CfgCodeSequence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4C570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6D4A9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C474E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3F0A1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3A467C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cfg_doc_type_port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17A10C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单据类型站台配置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7E5555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C36BAE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CfgDocTypePortDTO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58D29D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808D1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79082F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37B49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AC80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cfg_document_field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05016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单据字段配置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CD3DC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B66EA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CfgDocumentField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C49A4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050B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6117E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34E93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A25D7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cfg_document_status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45CEB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单据状态配置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28B8CF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22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54B7E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CfgDocumentStatus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6C3188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598DD0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BFD7F5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3FE45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08212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cfg_document_type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905A6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单据类型配置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1099E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7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36942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CfgDocumentType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123E6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AB5CA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2B97A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6D3ED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767A5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cfg_document_type_process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637974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单据类型流程配置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0455A5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0AB030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CfgDocumentTypeProcess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E2F8DF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C8F025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AD93D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099EA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E53B1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cfg_document_type_rule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72157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单据类型规则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80F3E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FF920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CfgDocumentTypeRule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BE0AD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36DBE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D0BF9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1CC42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091B20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cfg_ext_field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6A3CFB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扩展字段配置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AD8EE2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F32BC3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CfgExtField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6370BF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7D322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806AA3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56599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B4694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cfg_ext_field_type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1E869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扩展字段类型配置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0100C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8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C2D9B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CfgExtFieldType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C2A8B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7C4F6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EE74F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3CC67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9BDEF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cfg_global_config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5347FA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全局配置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9F68B7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FE66FC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CfgGlobalConfig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4CE72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97AF6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C227A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72213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0DA18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cfg_inventory_alert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B006C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库存预警配置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8BCAB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A94B2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CfgInventoryAlert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D4BDF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673BA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B116D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1FCD0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08BEE7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cfg_job_definition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30E947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任务定义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3A1BDB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28D7FF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CfgJobDefinition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3C9677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D350E7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2D821D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73A36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30E7F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cfg_job_trigger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5D76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任务触发器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CBBA0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AAC47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CfgJobTrigger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A649E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68B54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585FA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099F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E2CEC8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cfg_location_status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DBD9F6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库位状态配置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A86CBC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4EF11C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CfgLocationStatus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E24846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B9F23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38359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6CE6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22A38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cfg_location_type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1C6A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库位类型配置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6B596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DD9DB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CfgLocationType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C562E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0F493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76938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6EA07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E30B98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cfg_port_type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B15180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站台类型配置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BEA066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0AAD5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CfgPortType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98A17A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A42C1D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B1D64A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5740B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D3A41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cfg_strategy_chain_config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C3F29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策略链配置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6DAC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13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FCC4A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CfgStrategyChainConfig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AEA38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73536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F9D3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605CA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4B728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cfg_strategy_chain_step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FA8130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策略链步骤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1476C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24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63D375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CfgStrategyChainStep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D935E7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8744D3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91E4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3AD20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64180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cfg_strategy_config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777BB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策略配置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8062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14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DF4BB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CfgStrategyConfig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85E57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03139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A75CF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9</w:t>
            </w:r>
          </w:p>
        </w:tc>
      </w:tr>
      <w:tr w14:paraId="39782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F052BB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cfg_transfer_point_type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2E03E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接驳点类型配置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512D16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E4B407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CfgTransferPointType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FDFE5E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EF66A3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F966D5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434C9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55F56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cfg_turnover_class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F6EE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周转等级配置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F18A6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CC417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CfgTurnoverClass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5C682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34336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7E723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7305A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A601E4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cfg_warehouse_type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52028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仓库类型配置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8BFDB9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212F47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CfgWarehouseType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F4F3E1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21B884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CA6F1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7D18E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413AF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cfg_warehouse_zone_type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CE596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库区类型配置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5CA4E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6BD49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CfgWarehouseZoneType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BE39E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BAE83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1D8C3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2C937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2FD44D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exc_exception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576E76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异常单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42D2A4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21837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ExcException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5F25C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8F2E83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4C3663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</w:tr>
      <w:tr w14:paraId="41F56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747F6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exc_exception_log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F124A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异常处理日志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5D35B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C8C18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ExcExceptionLog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60F1B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2168C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820AD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1E6E2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FD9E46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int_data_mapping_config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4E4C48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接口数据映射配置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4F59C2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D18C3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C34353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970DD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ACB2E0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1C185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1D62C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int_interface_config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FDDB4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接口配置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9DB82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28564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6BEBC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E20D2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1C5BB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1BE24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BF47EF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int_interface_log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A994D5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接口日志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C0C36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125BE6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DE58A7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76FB4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6833F6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3C446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F97B0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int_sync_log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8A37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同步日志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74488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61960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9978C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560BB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E318C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506E2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D8CA5E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int_sync_log_detail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C6D46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同步日志明细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1264C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136A6E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31D927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7FAD5C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1920A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67E66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AC39D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inv_adjust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DD702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库存调整单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040AD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0845C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InvAdjust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C1B9F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C09F9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94701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76CEC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104226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inv_adjust_line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F5065F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库存调整明细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5D5FE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C8FEBE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InvAdjustLine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120C31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95CE8D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46F49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09559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A8496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inv_alert_record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27A5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库存预警记录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CCCE6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FC784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InvAlertRecord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F10A4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8DD03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73CE9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</w:tr>
      <w:tr w14:paraId="1525C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1028DF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inv_freeze_record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BA2C03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库存冻结记录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75F476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C4B663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InvFreezeRecord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96CBE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8F025D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1AE42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122B8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5C12C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inv_inventory_detail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7E774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2B461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911FE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InvInventoryDetailDTO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BC7A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B4D39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9930F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9</w:t>
            </w:r>
          </w:p>
        </w:tc>
      </w:tr>
      <w:tr w14:paraId="68CF7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7D7D0D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inv_inventory_header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320C9C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库存主表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42B01E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FEF76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InvInventoryHeaderDTO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19D97B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D27C51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173535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420EE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53131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inv_movement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4B5E9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库存移动记录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CDBBA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CFE03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InvMovement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F9B73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BEA73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80B7D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8</w:t>
            </w:r>
          </w:p>
        </w:tc>
      </w:tr>
      <w:tr w14:paraId="4B7EE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D7FD9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inv_snapshot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39EE94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库存快照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EAD010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36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77CE8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InvSnapshot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A7BF57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D93FFB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293F66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10</w:t>
            </w:r>
          </w:p>
        </w:tc>
      </w:tr>
      <w:tr w14:paraId="07B7B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FF13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inv_snapshot_header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004C9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库存快照头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E6508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5FA24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InvSnapshotHeader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32780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7BF5D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A0E35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794F7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DFD8F2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inv_stocktake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C12EA3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库存盘点单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2196E6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68DCBB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InvStocktake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832135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1E4844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95AD1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3095E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58003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inv_stocktake_detail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0BED5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库存盘点明细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218E2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53FF5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InvStocktakeDetail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113CA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77D33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B9436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6EA3E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E6D3C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log_code_record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C077CD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编码生成记录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624CE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112600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LogCodeRecord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0EE2D0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0BAE3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25B9A9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</w:tr>
      <w:tr w14:paraId="5B653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4A836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log_job_execution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3E818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定时任务执行日志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7BD8A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EAF7F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LogJobExecution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B6FF4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1A597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62C24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304BC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C8D6C1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md_aisle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9CE23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巷道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5AE919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C9C12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MdAisleDTO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41B5F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62D22C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17BEF2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03073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DE9FB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md_container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E8601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容器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70E4A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154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94BFD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MdContainer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1B8A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69DB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74281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6E4F3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B33AD9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md_container_type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46005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容器类型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CE0DE6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91CB3F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MdContainerType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3BA762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8B71D4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FB888C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15DC0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E7204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md_conveyor_line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31460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输送线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FB38A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F7AE0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MdConveyorLine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A6D4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EA4F3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C77FE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0F3A6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CAAD8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md_customer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76D8C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客户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9F5510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030B8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MdCustomer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C5E72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9A8E3E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97A835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2DD11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F9BFB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md_location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14734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6A688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497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EC9C4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MdLocationDTO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3414D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28DFE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9CA10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8</w:t>
            </w:r>
          </w:p>
        </w:tc>
      </w:tr>
      <w:tr w14:paraId="5B974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C3FFCE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md_logical_zone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ABFC3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逻辑库区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B15E20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9FD021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MdLogicalZone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4B4C9B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836EEC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80E21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355D4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69462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md_logical_zone_mapping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1B556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逻辑库区映射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911B1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CF98C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MdLogicalZoneMapping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D0A68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71FD5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06F07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364EE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5E613E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md_material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F54B3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物料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BB30BF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53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C2EB96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7CC8E0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FD8113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799042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5D24F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7E21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md_material_category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7AC17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物料分类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6A7F6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19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BD398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MdMaterialCategory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31E4F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85899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2408A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59D92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CC1493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md_material_turnover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C69900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物料周转分析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0A4595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863B4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MdMaterialTurnoverDTO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D65303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B96203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D87285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68917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6778F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md_material_unit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09D66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物料单位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EB5EE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E00D0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MdMaterialUnit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84054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353D8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233E4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111CC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89DC29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md_port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1AB38A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站台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B05DCC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614A03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MdPortDTO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00E7F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E3C3C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135BCE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0BC9D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B5540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md_supplier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F7BE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供应商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48143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D8A8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MdSupplier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BD93A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E5A41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1D621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74A33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8DFA12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md_transfer_point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776C4C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接驳点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2A4F21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8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08D5F6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MdTransferPointDTO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72E1D7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7BE625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BA5A9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648E2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24B3E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md_warehouse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A0335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23596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10E39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8309D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70CF0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0A273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09009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0E4FC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md_warehouse_zone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1F30E4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仓库库区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F7C722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9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39FB8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MdWarehouseZoneDTO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1F688C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F1D23F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FF9BF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4C1A8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BF11D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out_wave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EA31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波次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AA8D1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1EE76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OutWave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CF9D2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EFF9D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729F8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72D95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8D44D7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out_wave_line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C13D71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波次明细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A5548F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653AE1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OutWaveLine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E218C2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4DBC9B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A7306E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732F2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116D7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sys_attachment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1D9AA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附件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13004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EC3B8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SysAttachment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456BB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160F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06E92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2D488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BF6A7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sys_dict_item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B27C2C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字典项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86FB4A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209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5B6F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SysDictItem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F8E86D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27423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C37C20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1F760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A573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sys_dict_type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375B3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字典类型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3967F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72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DFBA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SysDictType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85EFA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4252D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4529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6EAC1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169FEB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sys_operate_log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DECCED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操作日志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74CAF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F90B21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SysOperateLog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4C7092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2BF5C5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B5A53A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14BF6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3D7A3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sys_parameter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9671E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系统参数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22B40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2FF04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SysParameter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EB84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1707A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B02D3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0BEB8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2E7D8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sys_permission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7728B6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权限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BD78B2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84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33F4D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SysPermission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DCE042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0A03E0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C0BE0B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5FADF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72DF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sys_relation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159CB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系统关系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DC2E3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4B4E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SysRelation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1CD67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C8685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41A15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41EC6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CE3312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sys_role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EF72A1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角色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D7E70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512032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SysRole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17F97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E13813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6904C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181F5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8F45E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sys_role_permission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0F1D5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角色权限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D45C5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161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DC750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SysRolePermission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EE0E8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4845C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A34B0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7CF5B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F2438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sys_user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25290C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用户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A79DBA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D2536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SysUser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E286C1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77B67E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049EB1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56187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1EE6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sys_user_role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55367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用户角色</w:t>
            </w:r>
          </w:p>
        </w:tc>
        <w:tc>
          <w:tcPr>
            <w:tcW w:w="6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11185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3D2BB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SysUserRole</w:t>
            </w:r>
          </w:p>
        </w:tc>
        <w:tc>
          <w:tcPr>
            <w:tcW w:w="6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085BC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3686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668F4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</w:tbl>
    <w:p w14:paraId="1FD6EFC2">
      <w:pPr>
        <w:pStyle w:val="3"/>
      </w:pPr>
      <w:r>
        <w:rPr>
          <w:rFonts w:ascii="微软雅黑" w:hAnsi="微软雅黑" w:eastAsia="微软雅黑"/>
        </w:rPr>
        <w:t>4 表结构明细（A-Z）</w:t>
      </w:r>
    </w:p>
    <w:p w14:paraId="41B46E9B">
      <w:r>
        <w:t>以下按英文表名 A-Z 升序排列。字段名称与中文说明上下排列，主键、自增、默认值和外键统一放在“其它”列。</w:t>
      </w:r>
    </w:p>
    <w:p w14:paraId="04A175AF">
      <w:pPr>
        <w:pStyle w:val="4"/>
      </w:pPr>
      <w:r>
        <w:rPr>
          <w:rFonts w:ascii="微软雅黑" w:hAnsi="微软雅黑" w:eastAsia="微软雅黑"/>
        </w:rPr>
        <w:t>4.1 bd_inbound_container_bind_detail（入库容器绑定明细）</w:t>
      </w:r>
    </w:p>
    <w:p w14:paraId="2921D1C1">
      <w:r>
        <w:rPr>
          <w:b/>
        </w:rPr>
        <w:t>实体类：</w:t>
      </w:r>
      <w:r>
        <w:t>InboundContainerBindDetail</w:t>
      </w:r>
      <w:r>
        <w:rPr>
          <w:b/>
        </w:rPr>
        <w:t xml:space="preserve">    文件：</w:t>
      </w:r>
      <w:r>
        <w:t>KH.WMS\Entities\KH.WMS.Entities\Inbound\InboundContainerBindDetail.cs</w:t>
      </w:r>
    </w:p>
    <w:p w14:paraId="3A76D0F1">
      <w:r>
        <w:rPr>
          <w:b/>
        </w:rPr>
        <w:t>主键：</w:t>
      </w:r>
      <w:r>
        <w:t>Id</w:t>
      </w:r>
    </w:p>
    <w:p w14:paraId="13567EE5">
      <w:r>
        <w:rPr>
          <w:b/>
        </w:rPr>
        <w:t>外键：</w:t>
      </w:r>
    </w:p>
    <w:p w14:paraId="482267C1">
      <w:pPr>
        <w:pStyle w:val="16"/>
      </w:pPr>
      <w:r>
        <w:t>字段 HeaderId 引用 入库容器绑定单头（bd_inbound_container_bind_header） 的 Id 字段</w:t>
      </w:r>
    </w:p>
    <w:p w14:paraId="1BBB31BD">
      <w:pPr>
        <w:pStyle w:val="16"/>
      </w:pPr>
      <w:r>
        <w:t>字段 InboundOrderLineId 引用 入库单明细（bd_inbound_order_line） 的 Id 字段</w:t>
      </w:r>
    </w:p>
    <w:p w14:paraId="14CBB958">
      <w:pPr>
        <w:pStyle w:val="16"/>
      </w:pPr>
      <w:r>
        <w:t>字段 MaterialId 引用 物料（md_material） 的 Id 字段</w:t>
      </w:r>
    </w:p>
    <w:p w14:paraId="1888B7B8">
      <w:pPr>
        <w:pStyle w:val="16"/>
      </w:pPr>
      <w:r>
        <w:t>字段 UnitId 引用 物料单位（md_material_unit） 的 Id 字段</w:t>
      </w:r>
    </w:p>
    <w:p w14:paraId="39C2E244">
      <w:pPr>
        <w:pStyle w:val="5"/>
      </w:pPr>
      <w:r>
        <w:rPr>
          <w:rFonts w:ascii="微软雅黑" w:hAnsi="微软雅黑" w:eastAsia="微软雅黑"/>
        </w:rPr>
        <w:t>4.1.1 字段</w:t>
      </w:r>
    </w:p>
    <w:tbl>
      <w:tblPr>
        <w:tblStyle w:val="33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37218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9E1B7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B7ACA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AA310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F3362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A49B0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E3FD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8872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DCF29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C818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C7B9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1EBA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77B4F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7109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06EA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HeaderId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组盘头ID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6D91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820A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0340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入库容器绑定单头（bd_inbound_container_bind_header）.Id</w:t>
            </w:r>
          </w:p>
        </w:tc>
      </w:tr>
      <w:tr w14:paraId="1CCEB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37C7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83C8A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InboundOrderLineId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入库单明细ID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3D1C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5F5E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62A2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入库单明细（bd_inbound_order_line）.Id</w:t>
            </w:r>
          </w:p>
        </w:tc>
      </w:tr>
      <w:tr w14:paraId="33FF7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25C2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5180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7E18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0726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61F0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物料（md_material）.Id</w:t>
            </w:r>
          </w:p>
        </w:tc>
      </w:tr>
      <w:tr w14:paraId="7B0E4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E5CD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85CC1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CF3B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6778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E302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88DE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E7AB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3EB0E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E63D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8C2E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BD19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9978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483B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C1D16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Qty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组盘数量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736A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9A03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1EB1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6BE4C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16E6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4BD38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UnitId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单位ID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415B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DFE6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F8F8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物料单位（md_material_unit）.Id</w:t>
            </w:r>
          </w:p>
        </w:tc>
      </w:tr>
      <w:tr w14:paraId="43C95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76E7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72355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3E53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5D71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D99E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6FE7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7D525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56DF3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ProductionDate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生产日期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69A1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85E4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95E0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AA4A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8B5B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89D6B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ExpiryDate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有效期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41913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76951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9EEA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6BD6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4FD9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D969E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3A9D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CB02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DDAE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4094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06FB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0BFA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0582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D9A6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4E9B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022E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C0D6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40FE5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4600D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2CA3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5DB9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97C0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7E0F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2ABB0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C211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0D48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8957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A297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4F79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EBF3FD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6EA5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51CB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162C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1091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D584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5B2B4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852E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71D3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1359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F8D9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1C38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362B0C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F34A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8747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DCB14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501CDABD">
      <w:pPr>
        <w:pStyle w:val="5"/>
      </w:pPr>
      <w:r>
        <w:rPr>
          <w:rFonts w:ascii="微软雅黑" w:hAnsi="微软雅黑" w:eastAsia="微软雅黑"/>
        </w:rPr>
        <w:t>4.1.2 索引</w:t>
      </w:r>
    </w:p>
    <w:tbl>
      <w:tblPr>
        <w:tblStyle w:val="33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73"/>
        <w:gridCol w:w="611"/>
        <w:gridCol w:w="611"/>
        <w:gridCol w:w="2803"/>
        <w:gridCol w:w="1683"/>
      </w:tblGrid>
      <w:tr w14:paraId="6227A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8BAB1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CFC0D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D6D03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00D09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C7C7B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99DB3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5DFCC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A3E9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PK_bd_inbound_container_bind_detail_Id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50DF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0CC2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9FE5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7293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D64A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2F8F8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754A9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idx_batch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AF14F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DF627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9F492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D6742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BatchNo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4C4ED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0DC95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EA06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41C6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2B50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0C0E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606E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HeaderId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AC5B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66C1F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F6E0F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idx_header_material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06816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1A256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A518E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FDB83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HeaderId ASC, MaterialId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84FF4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6BBDB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90BB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9059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510D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BEEC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9AE7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MaterialId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9E82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0C403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C337D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idx_order_line</w:t>
            </w:r>
          </w:p>
        </w:tc>
        <w:tc>
          <w:tcPr>
            <w:tcW w:w="17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26354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955FC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C56F8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0D0C7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InboundOrderLineId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69A8C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6C45AC34">
      <w:pPr>
        <w:pStyle w:val="4"/>
      </w:pPr>
      <w:r>
        <w:rPr>
          <w:rFonts w:ascii="微软雅黑" w:hAnsi="微软雅黑" w:eastAsia="微软雅黑"/>
        </w:rPr>
        <w:t>4.2 bd_inbound_container_bind_header（入库容器绑定单头）</w:t>
      </w:r>
    </w:p>
    <w:p w14:paraId="6984AFD9">
      <w:r>
        <w:rPr>
          <w:b/>
        </w:rPr>
        <w:t>实体类：</w:t>
      </w:r>
      <w:r>
        <w:t>InboundContainerBindHeader</w:t>
      </w:r>
      <w:r>
        <w:rPr>
          <w:b/>
        </w:rPr>
        <w:t xml:space="preserve">    文件：</w:t>
      </w:r>
      <w:r>
        <w:t>KH.WMS\Entities\KH.WMS.Entities\Inbound\InboundContainerBindHeader.cs</w:t>
      </w:r>
    </w:p>
    <w:p w14:paraId="339017A5">
      <w:r>
        <w:rPr>
          <w:b/>
        </w:rPr>
        <w:t>主键：</w:t>
      </w:r>
      <w:r>
        <w:t>Id</w:t>
      </w:r>
      <w:bookmarkStart w:id="0" w:name="_GoBack"/>
      <w:bookmarkEnd w:id="0"/>
    </w:p>
    <w:p w14:paraId="6E05B538">
      <w:r>
        <w:rPr>
          <w:b/>
        </w:rPr>
        <w:t>外键：</w:t>
      </w:r>
    </w:p>
    <w:p w14:paraId="6A5C522B">
      <w:pPr>
        <w:pStyle w:val="16"/>
      </w:pPr>
      <w:r>
        <w:t>字段 WarehouseId 引用 仓库（md_warehouse） 的 Id 字段</w:t>
      </w:r>
    </w:p>
    <w:p w14:paraId="7E87B569">
      <w:pPr>
        <w:pStyle w:val="16"/>
      </w:pPr>
      <w:r>
        <w:t>字段 InboundOrderId 引用 入库单（bd_inbound_order） 的 Id 字段</w:t>
      </w:r>
    </w:p>
    <w:p w14:paraId="104D7600">
      <w:pPr>
        <w:pStyle w:val="5"/>
      </w:pPr>
      <w:r>
        <w:rPr>
          <w:rFonts w:ascii="微软雅黑" w:hAnsi="微软雅黑" w:eastAsia="微软雅黑"/>
        </w:rPr>
        <w:t>4.2.1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09DB2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49333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BC832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0F0FB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206D80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20483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DF3D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E911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2576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79CD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10C8C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76A1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43DA1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CDF7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E2C8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ContainerCode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73F0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0E061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AE676D">
            <w:pPr>
              <w:spacing w:before="0" w:after="0" w:line="240" w:lineRule="auto"/>
            </w:pPr>
          </w:p>
        </w:tc>
      </w:tr>
      <w:tr w14:paraId="46B0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4BE6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1A85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BindStatus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组盘状态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02D4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DCBFC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0E3F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默认：'BOUND'</w:t>
            </w:r>
          </w:p>
        </w:tc>
      </w:tr>
      <w:tr w14:paraId="26395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9977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98D1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9880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078F2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9027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37CAB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7FB7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14DD6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BB19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1306F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AD7F28">
            <w:pPr>
              <w:spacing w:before="0" w:after="0" w:line="240" w:lineRule="auto"/>
            </w:pPr>
          </w:p>
        </w:tc>
      </w:tr>
      <w:tr w14:paraId="519C1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DB7F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167A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DetailCount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明细数量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FFCE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DF45C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724A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602DF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34CB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B7E6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SourceType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F104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25050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B177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默认：'INBOUND'</w:t>
            </w:r>
          </w:p>
        </w:tc>
      </w:tr>
      <w:tr w14:paraId="593F2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7AC1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A238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SourceDocNo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来源单据号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D2ED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D206D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ADA246">
            <w:pPr>
              <w:spacing w:before="0" w:after="0" w:line="240" w:lineRule="auto"/>
            </w:pPr>
          </w:p>
        </w:tc>
      </w:tr>
      <w:tr w14:paraId="6233A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4D61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62BD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InboundOrderId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入库单ID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CF2A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B70DA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E60E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入库单（bd_inbound_order）.Id</w:t>
            </w:r>
          </w:p>
        </w:tc>
      </w:tr>
      <w:tr w14:paraId="0CCDE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9B64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CEAE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QualityStatus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质量状态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5317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42865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4CA9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默认：'PENDING'</w:t>
            </w:r>
          </w:p>
        </w:tc>
      </w:tr>
      <w:tr w14:paraId="20C3C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8866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567C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BindTime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组盘时间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21D7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B8DF7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0BF3E9">
            <w:pPr>
              <w:spacing w:before="0" w:after="0" w:line="240" w:lineRule="auto"/>
            </w:pPr>
          </w:p>
        </w:tc>
      </w:tr>
      <w:tr w14:paraId="553CC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ED97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D977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C8AC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55E56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EC3606">
            <w:pPr>
              <w:spacing w:before="0" w:after="0" w:line="240" w:lineRule="auto"/>
            </w:pPr>
          </w:p>
        </w:tc>
      </w:tr>
      <w:tr w14:paraId="4005A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2EFB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1145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D441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7E2E7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7BA620">
            <w:pPr>
              <w:spacing w:before="0" w:after="0" w:line="240" w:lineRule="auto"/>
            </w:pPr>
          </w:p>
        </w:tc>
      </w:tr>
      <w:tr w14:paraId="4EABE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3946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C92D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D480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B37F6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B49B15">
            <w:pPr>
              <w:spacing w:before="0" w:after="0" w:line="240" w:lineRule="auto"/>
            </w:pPr>
          </w:p>
        </w:tc>
      </w:tr>
      <w:tr w14:paraId="4FFA4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78ED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7307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D51F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E3589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30DCCA">
            <w:pPr>
              <w:spacing w:before="0" w:after="0" w:line="240" w:lineRule="auto"/>
            </w:pPr>
          </w:p>
        </w:tc>
      </w:tr>
      <w:tr w14:paraId="563B5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6A32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B99F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29D4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60CE4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0B30C1">
            <w:pPr>
              <w:spacing w:before="0" w:after="0" w:line="240" w:lineRule="auto"/>
            </w:pPr>
          </w:p>
        </w:tc>
      </w:tr>
      <w:tr w14:paraId="68531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D79A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D9FD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F6D9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66FB4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EA6FBA">
            <w:pPr>
              <w:spacing w:before="0" w:after="0" w:line="240" w:lineRule="auto"/>
            </w:pPr>
          </w:p>
        </w:tc>
      </w:tr>
      <w:tr w14:paraId="78E69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F4A2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0A1B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72E6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3D43E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C976B8">
            <w:pPr>
              <w:spacing w:before="0" w:after="0" w:line="240" w:lineRule="auto"/>
            </w:pPr>
          </w:p>
        </w:tc>
      </w:tr>
    </w:tbl>
    <w:p w14:paraId="405CFDDF">
      <w:pPr>
        <w:pStyle w:val="5"/>
      </w:pPr>
      <w:r>
        <w:rPr>
          <w:rFonts w:ascii="微软雅黑" w:hAnsi="微软雅黑" w:eastAsia="微软雅黑"/>
        </w:rPr>
        <w:t>4.2.2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59425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F6A11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36ECF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91153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30411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DB14C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B8540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55B1C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6EBF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PK_bd_inbound_container_bind_header_Id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395A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E73C4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52DA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C99C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8D144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9110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19470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idx_container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367B4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CD5C6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D12B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48945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ContainerCode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9D620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61AEE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FBD1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9E73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EEBF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5C87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F0D6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InboundOrderId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31A8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27B9C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A4F0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idx_source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B7384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04B4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04EEB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63E0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SourceType ASC, SourceDocNo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5957E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5B1E9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B8BA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88D2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10259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A1DDA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3AD1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BindStatus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AE00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260B1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05A6E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B0455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DF5A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31B5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47E11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349F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</w:tbl>
    <w:p w14:paraId="14D4E8A8">
      <w:pPr>
        <w:pStyle w:val="4"/>
      </w:pPr>
      <w:r>
        <w:rPr>
          <w:rFonts w:ascii="微软雅黑" w:hAnsi="微软雅黑" w:eastAsia="微软雅黑"/>
        </w:rPr>
        <w:t>4.3 bd_inbound_order（入库单）</w:t>
      </w:r>
    </w:p>
    <w:p w14:paraId="43A2FCED">
      <w:r>
        <w:rPr>
          <w:b/>
        </w:rPr>
        <w:t>实体类：</w:t>
      </w:r>
      <w:r>
        <w:t>InboundOrder</w:t>
      </w:r>
      <w:r>
        <w:rPr>
          <w:b/>
        </w:rPr>
        <w:t xml:space="preserve">    文件：</w:t>
      </w:r>
      <w:r>
        <w:t>KH.WMS\Entities\KH.WMS.Entities\Inbound\InboundOrder.cs</w:t>
      </w:r>
    </w:p>
    <w:p w14:paraId="661B1995">
      <w:r>
        <w:rPr>
          <w:b/>
        </w:rPr>
        <w:t>主键：</w:t>
      </w:r>
      <w:r>
        <w:t>Id</w:t>
      </w:r>
    </w:p>
    <w:p w14:paraId="49FAFE25">
      <w:r>
        <w:rPr>
          <w:b/>
        </w:rPr>
        <w:t>外键：</w:t>
      </w:r>
    </w:p>
    <w:p w14:paraId="7D070E23">
      <w:pPr>
        <w:pStyle w:val="16"/>
      </w:pPr>
      <w:r>
        <w:t>字段 WarehouseId 引用 仓库（md_warehouse） 的 Id 字段</w:t>
      </w:r>
    </w:p>
    <w:p w14:paraId="1EECE26E">
      <w:pPr>
        <w:pStyle w:val="16"/>
      </w:pPr>
      <w:r>
        <w:t>字段 SupplierId 引用 供应商（md_supplier） 的 Id 字段</w:t>
      </w:r>
    </w:p>
    <w:p w14:paraId="5CB0EB17">
      <w:pPr>
        <w:pStyle w:val="5"/>
      </w:pPr>
      <w:r>
        <w:rPr>
          <w:rFonts w:ascii="微软雅黑" w:hAnsi="微软雅黑" w:eastAsia="微软雅黑"/>
        </w:rPr>
        <w:t>4.3.1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44BD9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922C5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600C5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68BB0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974A86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AABA2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F0D1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4D4D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DB49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B832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58CC8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C822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1BB3C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7CF6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7880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OrderNo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入库单号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2129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0C3C1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7B03F6">
            <w:pPr>
              <w:spacing w:before="0" w:after="0" w:line="240" w:lineRule="auto"/>
            </w:pPr>
          </w:p>
        </w:tc>
      </w:tr>
      <w:tr w14:paraId="2786C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3F48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D30E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OrderType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入库类型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C4FC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412C6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74101C">
            <w:pPr>
              <w:spacing w:before="0" w:after="0" w:line="240" w:lineRule="auto"/>
            </w:pPr>
          </w:p>
        </w:tc>
      </w:tr>
      <w:tr w14:paraId="2BCDE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CB84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DD3F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OrderStatus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D081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C80FF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B230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默认：'DRAFT'</w:t>
            </w:r>
          </w:p>
        </w:tc>
      </w:tr>
      <w:tr w14:paraId="37F69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F84B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F50C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SourceSystem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来源系统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9792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C0A94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05063C">
            <w:pPr>
              <w:spacing w:before="0" w:after="0" w:line="240" w:lineRule="auto"/>
            </w:pPr>
          </w:p>
        </w:tc>
      </w:tr>
      <w:tr w14:paraId="37182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9B6E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4BBD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SourceDocNo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来源单据编号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55C7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7156A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81169D">
            <w:pPr>
              <w:spacing w:before="0" w:after="0" w:line="240" w:lineRule="auto"/>
            </w:pPr>
          </w:p>
        </w:tc>
      </w:tr>
      <w:tr w14:paraId="01520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AC00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A445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SourceDocType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来源单据类型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D74B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529BB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2D1E27">
            <w:pPr>
              <w:spacing w:before="0" w:after="0" w:line="240" w:lineRule="auto"/>
            </w:pPr>
          </w:p>
        </w:tc>
      </w:tr>
      <w:tr w14:paraId="4A07F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3B73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B9B8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47A2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2A37E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2CDC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51093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05E7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77D7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SupplierId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供应商ID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79DC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2FBB7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D429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供应商（md_supplier）.Id</w:t>
            </w:r>
          </w:p>
        </w:tc>
      </w:tr>
      <w:tr w14:paraId="713E4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0945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18E3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OrderDate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F3FB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89BC2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471C6E">
            <w:pPr>
              <w:spacing w:before="0" w:after="0" w:line="240" w:lineRule="auto"/>
            </w:pPr>
          </w:p>
        </w:tc>
      </w:tr>
      <w:tr w14:paraId="362D1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4E5F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0C31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TotalLines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总行数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F6C4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F8F12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E967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03EE5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1AD6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47ED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ExtData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扩展数据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2AC0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118EB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7B6520">
            <w:pPr>
              <w:spacing w:before="0" w:after="0" w:line="240" w:lineRule="auto"/>
            </w:pPr>
          </w:p>
        </w:tc>
      </w:tr>
      <w:tr w14:paraId="6C525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2DC1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71F9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1031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CAB3D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E7C67C">
            <w:pPr>
              <w:spacing w:before="0" w:after="0" w:line="240" w:lineRule="auto"/>
            </w:pPr>
          </w:p>
        </w:tc>
      </w:tr>
      <w:tr w14:paraId="430FF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D1AD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7C7F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5A0B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E016D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F4CEAC">
            <w:pPr>
              <w:spacing w:before="0" w:after="0" w:line="240" w:lineRule="auto"/>
            </w:pPr>
          </w:p>
        </w:tc>
      </w:tr>
      <w:tr w14:paraId="638F2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8E29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92D6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3757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2B7D5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E77AF7">
            <w:pPr>
              <w:spacing w:before="0" w:after="0" w:line="240" w:lineRule="auto"/>
            </w:pPr>
          </w:p>
        </w:tc>
      </w:tr>
      <w:tr w14:paraId="05691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5DD5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D7F9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D7A0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E73F6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1535CC">
            <w:pPr>
              <w:spacing w:before="0" w:after="0" w:line="240" w:lineRule="auto"/>
            </w:pPr>
          </w:p>
        </w:tc>
      </w:tr>
      <w:tr w14:paraId="60589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E731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0953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C9ED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50042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2C5EC1">
            <w:pPr>
              <w:spacing w:before="0" w:after="0" w:line="240" w:lineRule="auto"/>
            </w:pPr>
          </w:p>
        </w:tc>
      </w:tr>
      <w:tr w14:paraId="7DF1D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97DF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21DB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0E16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8C3F9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1F38A1">
            <w:pPr>
              <w:spacing w:before="0" w:after="0" w:line="240" w:lineRule="auto"/>
            </w:pPr>
          </w:p>
        </w:tc>
      </w:tr>
      <w:tr w14:paraId="4DC4B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AB40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7622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518E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C92F2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2198C8">
            <w:pPr>
              <w:spacing w:before="0" w:after="0" w:line="240" w:lineRule="auto"/>
            </w:pPr>
          </w:p>
        </w:tc>
      </w:tr>
    </w:tbl>
    <w:p w14:paraId="21C5412E">
      <w:pPr>
        <w:pStyle w:val="5"/>
      </w:pPr>
      <w:r>
        <w:rPr>
          <w:rFonts w:ascii="微软雅黑" w:hAnsi="微软雅黑" w:eastAsia="微软雅黑"/>
        </w:rPr>
        <w:t>4.3.2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19F65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E4581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3A253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A5A4E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2F2D6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D29CB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DA345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56C59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D59E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PK_bd_inbound_order_Id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2D86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DC6F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E9B3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AD63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666E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B975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AF3F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idx_query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17B5A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53820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3B66B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B25B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OrderStatus ASC, OrderDate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CAD52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0A4D8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E0DD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idx_source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8AFD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DE44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AF8B3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70D5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SourceSystem ASC, SourceDocNo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39320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158EE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7031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95931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55F1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DDA7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C39FE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OrderStatus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4EE1A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3DDEE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B05A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idx_supplier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B34B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077E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539B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827A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SupplierId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48D7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2AFF3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7EAE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564E3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B7479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D8952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33DED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40A84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704DF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19B4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uk_order_no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1B64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DB8E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82C5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EF01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OrderNo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CA18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</w:tbl>
    <w:p w14:paraId="61DD7D61">
      <w:pPr>
        <w:pStyle w:val="4"/>
      </w:pPr>
      <w:r>
        <w:rPr>
          <w:rFonts w:ascii="微软雅黑" w:hAnsi="微软雅黑" w:eastAsia="微软雅黑"/>
        </w:rPr>
        <w:t>4.4 bd_inbound_order_line（入库单明细）</w:t>
      </w:r>
    </w:p>
    <w:p w14:paraId="4121C8BA">
      <w:r>
        <w:rPr>
          <w:b/>
        </w:rPr>
        <w:t>实体类：</w:t>
      </w:r>
      <w:r>
        <w:t>InboundOrderLine</w:t>
      </w:r>
      <w:r>
        <w:rPr>
          <w:b/>
        </w:rPr>
        <w:t xml:space="preserve">    文件：</w:t>
      </w:r>
      <w:r>
        <w:t>KH.WMS\Entities\KH.WMS.Entities\Inbound\InboundOrderLine.cs</w:t>
      </w:r>
    </w:p>
    <w:p w14:paraId="1C20E232">
      <w:r>
        <w:rPr>
          <w:b/>
        </w:rPr>
        <w:t>主键：</w:t>
      </w:r>
      <w:r>
        <w:t>Id</w:t>
      </w:r>
    </w:p>
    <w:p w14:paraId="3E33DB70">
      <w:r>
        <w:rPr>
          <w:b/>
        </w:rPr>
        <w:t>外键：</w:t>
      </w:r>
    </w:p>
    <w:p w14:paraId="18002DBE">
      <w:pPr>
        <w:pStyle w:val="16"/>
      </w:pPr>
      <w:r>
        <w:t>字段 OrderId 引用 入库单（bd_inbound_order） 的 Id 字段</w:t>
      </w:r>
    </w:p>
    <w:p w14:paraId="2FB5ABD7">
      <w:pPr>
        <w:pStyle w:val="16"/>
      </w:pPr>
      <w:r>
        <w:t>字段 MaterialId 引用 物料（md_material） 的 Id 字段</w:t>
      </w:r>
    </w:p>
    <w:p w14:paraId="3DC9A33C">
      <w:pPr>
        <w:pStyle w:val="16"/>
      </w:pPr>
      <w:r>
        <w:t>字段 UnitId 引用 物料单位（md_material_unit） 的 Id 字段</w:t>
      </w:r>
    </w:p>
    <w:p w14:paraId="556F9142">
      <w:pPr>
        <w:pStyle w:val="5"/>
      </w:pPr>
      <w:r>
        <w:rPr>
          <w:rFonts w:ascii="微软雅黑" w:hAnsi="微软雅黑" w:eastAsia="微软雅黑"/>
        </w:rPr>
        <w:t>4.4.1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7DECD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94A26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4F893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73E76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EDC69C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A7526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E3F0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2C96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B530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2CB4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4070D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C944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1F5E2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E416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BCA7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OrderId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入库单ID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F06E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0FC47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BCE9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入库单（bd_inbound_order）.Id</w:t>
            </w:r>
          </w:p>
        </w:tc>
      </w:tr>
      <w:tr w14:paraId="2CDD3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0195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F0C3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LineNo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行号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26CC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3EC84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4F7D4E">
            <w:pPr>
              <w:spacing w:before="0" w:after="0" w:line="240" w:lineRule="auto"/>
            </w:pPr>
          </w:p>
        </w:tc>
      </w:tr>
      <w:tr w14:paraId="2CA3E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7441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6C06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0679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557BA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0BA2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物料（md_material）.Id</w:t>
            </w:r>
          </w:p>
        </w:tc>
      </w:tr>
      <w:tr w14:paraId="119EE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E816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0B5D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9A9F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4FF69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9B9FE6">
            <w:pPr>
              <w:spacing w:before="0" w:after="0" w:line="240" w:lineRule="auto"/>
            </w:pPr>
          </w:p>
        </w:tc>
      </w:tr>
      <w:tr w14:paraId="123CA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6DB6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AAC9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DD55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9F197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54DDAE">
            <w:pPr>
              <w:spacing w:before="0" w:after="0" w:line="240" w:lineRule="auto"/>
            </w:pPr>
          </w:p>
        </w:tc>
      </w:tr>
      <w:tr w14:paraId="7AC4B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5CFC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D20A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OrderedQty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订单数量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B0E3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A3DAE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5B3514">
            <w:pPr>
              <w:spacing w:before="0" w:after="0" w:line="240" w:lineRule="auto"/>
            </w:pPr>
          </w:p>
        </w:tc>
      </w:tr>
      <w:tr w14:paraId="6D922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1104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C9BC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ReceivedQty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收货数量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A0A3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2C9A6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69E8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11F3D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F97A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CDCA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UnitId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计量单位ID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3647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6F082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F1DE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物料单位（md_material_unit）.Id</w:t>
            </w:r>
          </w:p>
        </w:tc>
      </w:tr>
      <w:tr w14:paraId="1CF60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FE10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B740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BatchNo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91C4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B3559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EAF845">
            <w:pPr>
              <w:spacing w:before="0" w:after="0" w:line="240" w:lineRule="auto"/>
            </w:pPr>
          </w:p>
        </w:tc>
      </w:tr>
      <w:tr w14:paraId="644D1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B7FF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31F5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ManufactureDate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生产日期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352C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F7391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9106C7">
            <w:pPr>
              <w:spacing w:before="0" w:after="0" w:line="240" w:lineRule="auto"/>
            </w:pPr>
          </w:p>
        </w:tc>
      </w:tr>
      <w:tr w14:paraId="24990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58D6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BBE7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ExpiryDate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有效期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A054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3530E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F5B31E">
            <w:pPr>
              <w:spacing w:before="0" w:after="0" w:line="240" w:lineRule="auto"/>
            </w:pPr>
          </w:p>
        </w:tc>
      </w:tr>
      <w:tr w14:paraId="529CA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825B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8EA3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QualityStatus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质量状态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6697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4E234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82CD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默认：'PENDING'</w:t>
            </w:r>
          </w:p>
        </w:tc>
      </w:tr>
      <w:tr w14:paraId="0A093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0F3A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31F3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LineStatus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行状态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0585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7A82D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EE07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默认：'OPEN'</w:t>
            </w:r>
          </w:p>
        </w:tc>
      </w:tr>
      <w:tr w14:paraId="23D0E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F5DC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F642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ExtData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扩展数据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2ECA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83FB5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8CA355">
            <w:pPr>
              <w:spacing w:before="0" w:after="0" w:line="240" w:lineRule="auto"/>
            </w:pPr>
          </w:p>
        </w:tc>
      </w:tr>
      <w:tr w14:paraId="0A260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D2B1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D76E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3ABE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28FCA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673AEE">
            <w:pPr>
              <w:spacing w:before="0" w:after="0" w:line="240" w:lineRule="auto"/>
            </w:pPr>
          </w:p>
        </w:tc>
      </w:tr>
      <w:tr w14:paraId="2E718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848D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7FA2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48E4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A40E5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6815A4">
            <w:pPr>
              <w:spacing w:before="0" w:after="0" w:line="240" w:lineRule="auto"/>
            </w:pPr>
          </w:p>
        </w:tc>
      </w:tr>
      <w:tr w14:paraId="1D901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B8C7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730F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F3F4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CD4AB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434F9A">
            <w:pPr>
              <w:spacing w:before="0" w:after="0" w:line="240" w:lineRule="auto"/>
            </w:pPr>
          </w:p>
        </w:tc>
      </w:tr>
      <w:tr w14:paraId="34B45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B3B9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1125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B929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3BDDD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3C18DF">
            <w:pPr>
              <w:spacing w:before="0" w:after="0" w:line="240" w:lineRule="auto"/>
            </w:pPr>
          </w:p>
        </w:tc>
      </w:tr>
      <w:tr w14:paraId="22837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C5DD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B68F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A0FF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0FF48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1BFBB4">
            <w:pPr>
              <w:spacing w:before="0" w:after="0" w:line="240" w:lineRule="auto"/>
            </w:pPr>
          </w:p>
        </w:tc>
      </w:tr>
      <w:tr w14:paraId="02732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A213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032D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321E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D0D0C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910587">
            <w:pPr>
              <w:spacing w:before="0" w:after="0" w:line="240" w:lineRule="auto"/>
            </w:pPr>
          </w:p>
        </w:tc>
      </w:tr>
      <w:tr w14:paraId="26D24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1C19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9D64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D639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7C5EC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ED50B1">
            <w:pPr>
              <w:spacing w:before="0" w:after="0" w:line="240" w:lineRule="auto"/>
            </w:pPr>
          </w:p>
        </w:tc>
      </w:tr>
    </w:tbl>
    <w:p w14:paraId="0EABE1FB">
      <w:pPr>
        <w:pStyle w:val="5"/>
      </w:pPr>
      <w:r>
        <w:rPr>
          <w:rFonts w:ascii="微软雅黑" w:hAnsi="微软雅黑" w:eastAsia="微软雅黑"/>
        </w:rPr>
        <w:t>4.4.2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4015E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F756C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C6F77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76CE8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83F14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8FEAF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392C9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39AA0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2B24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PK_bd_inbound_order_line_Id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031E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7899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9CF6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C014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FF4C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3EACC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03533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EE173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F50A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79D8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C6C48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A8603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22E5E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78BA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idx_order_id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F820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7A09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CFAF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59461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OrderId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5713D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3700D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6ED4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idx_order_material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58E56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53F3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88EB6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AC717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OrderId ASC, MaterialId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51781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27165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F169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4AFE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D0813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CDBA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087E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OrderId ASC, LineNo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5F1F3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</w:tbl>
    <w:p w14:paraId="1FBBA8E5">
      <w:pPr>
        <w:pStyle w:val="4"/>
      </w:pPr>
      <w:r>
        <w:rPr>
          <w:rFonts w:ascii="微软雅黑" w:hAnsi="微软雅黑" w:eastAsia="微软雅黑"/>
        </w:rPr>
        <w:t>4.5 bd_order_status_log（单据状态日志）</w:t>
      </w:r>
    </w:p>
    <w:p w14:paraId="2684B5F4">
      <w:r>
        <w:rPr>
          <w:b/>
        </w:rPr>
        <w:t>实体类：</w:t>
      </w:r>
      <w:r>
        <w:t>OrderStatusLog</w:t>
      </w:r>
      <w:r>
        <w:rPr>
          <w:b/>
        </w:rPr>
        <w:t xml:space="preserve">    文件：</w:t>
      </w:r>
      <w:r>
        <w:t>KH.WMS\Entities\KH.WMS.Entities\System\OrderStatusLog.cs</w:t>
      </w:r>
    </w:p>
    <w:p w14:paraId="5DCEB6C0">
      <w:r>
        <w:rPr>
          <w:b/>
        </w:rPr>
        <w:t>主键：</w:t>
      </w:r>
      <w:r>
        <w:t>Id</w:t>
      </w:r>
    </w:p>
    <w:p w14:paraId="3ECE9F50">
      <w:r>
        <w:rPr>
          <w:b/>
        </w:rPr>
        <w:t>外键：</w:t>
      </w:r>
      <w:r>
        <w:t>无</w:t>
      </w:r>
    </w:p>
    <w:p w14:paraId="553458D3">
      <w:pPr>
        <w:pStyle w:val="5"/>
      </w:pPr>
      <w:r>
        <w:rPr>
          <w:rFonts w:ascii="微软雅黑" w:hAnsi="微软雅黑" w:eastAsia="微软雅黑"/>
        </w:rPr>
        <w:t>4.5.1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122D3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3622A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4A4DF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B5522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055DE0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0C694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0302F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99EA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481D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6D4F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1FAA2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6FDE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5A706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E591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E931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OrderType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7D35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28E44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F9308A">
            <w:pPr>
              <w:spacing w:before="0" w:after="0" w:line="240" w:lineRule="auto"/>
            </w:pPr>
          </w:p>
        </w:tc>
      </w:tr>
      <w:tr w14:paraId="4377F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8F0D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03D3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OrderId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6B39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6DF6C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A9D328">
            <w:pPr>
              <w:spacing w:before="0" w:after="0" w:line="240" w:lineRule="auto"/>
            </w:pPr>
          </w:p>
        </w:tc>
      </w:tr>
      <w:tr w14:paraId="25CC6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BC23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0565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OrderNo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BD23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14E1D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D297E9">
            <w:pPr>
              <w:spacing w:before="0" w:after="0" w:line="240" w:lineRule="auto"/>
            </w:pPr>
          </w:p>
        </w:tc>
      </w:tr>
      <w:tr w14:paraId="0D93B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C6C9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2DBC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OldStatus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原状态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EBDE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D9026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6832A3">
            <w:pPr>
              <w:spacing w:before="0" w:after="0" w:line="240" w:lineRule="auto"/>
            </w:pPr>
          </w:p>
        </w:tc>
      </w:tr>
      <w:tr w14:paraId="57009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43E8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E6BD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NewStatus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新状态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7D00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55623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67EE67">
            <w:pPr>
              <w:spacing w:before="0" w:after="0" w:line="240" w:lineRule="auto"/>
            </w:pPr>
          </w:p>
        </w:tc>
      </w:tr>
      <w:tr w14:paraId="4E799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6928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20AF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Operation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A778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6C454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DEC11F">
            <w:pPr>
              <w:spacing w:before="0" w:after="0" w:line="240" w:lineRule="auto"/>
            </w:pPr>
          </w:p>
        </w:tc>
      </w:tr>
      <w:tr w14:paraId="3333E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D65D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48CB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OperatorId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578E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48E1D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D721C9">
            <w:pPr>
              <w:spacing w:before="0" w:after="0" w:line="240" w:lineRule="auto"/>
            </w:pPr>
          </w:p>
        </w:tc>
      </w:tr>
      <w:tr w14:paraId="58D51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BE0A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9468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OperatorName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操作人姓名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C619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ACD13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6EF70C">
            <w:pPr>
              <w:spacing w:before="0" w:after="0" w:line="240" w:lineRule="auto"/>
            </w:pPr>
          </w:p>
        </w:tc>
      </w:tr>
      <w:tr w14:paraId="7473C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F595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A576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OperationTime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B75A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55983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E602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默认：'CURRENT_TIMESTAMP'</w:t>
            </w:r>
          </w:p>
        </w:tc>
      </w:tr>
      <w:tr w14:paraId="43042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368B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4D0E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B709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E27F8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7D1491">
            <w:pPr>
              <w:spacing w:before="0" w:after="0" w:line="240" w:lineRule="auto"/>
            </w:pPr>
          </w:p>
        </w:tc>
      </w:tr>
      <w:tr w14:paraId="6EAF2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B932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3D6C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8328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D0C2E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D1F218">
            <w:pPr>
              <w:spacing w:before="0" w:after="0" w:line="240" w:lineRule="auto"/>
            </w:pPr>
          </w:p>
        </w:tc>
      </w:tr>
      <w:tr w14:paraId="6DFE6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B464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716E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65EF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FFE1F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224978">
            <w:pPr>
              <w:spacing w:before="0" w:after="0" w:line="240" w:lineRule="auto"/>
            </w:pPr>
          </w:p>
        </w:tc>
      </w:tr>
      <w:tr w14:paraId="24A86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D765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D186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DE1A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97738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54D5B8">
            <w:pPr>
              <w:spacing w:before="0" w:after="0" w:line="240" w:lineRule="auto"/>
            </w:pPr>
          </w:p>
        </w:tc>
      </w:tr>
      <w:tr w14:paraId="6E49E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ADD0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9F36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D99B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5E74E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6C6E04">
            <w:pPr>
              <w:spacing w:before="0" w:after="0" w:line="240" w:lineRule="auto"/>
            </w:pPr>
          </w:p>
        </w:tc>
      </w:tr>
      <w:tr w14:paraId="2E950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83E0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69A2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0CBC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F2E95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4BD957">
            <w:pPr>
              <w:spacing w:before="0" w:after="0" w:line="240" w:lineRule="auto"/>
            </w:pPr>
          </w:p>
        </w:tc>
      </w:tr>
      <w:tr w14:paraId="3092C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DD66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2D7E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FDE6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0061C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9CBFF7">
            <w:pPr>
              <w:spacing w:before="0" w:after="0" w:line="240" w:lineRule="auto"/>
            </w:pPr>
          </w:p>
        </w:tc>
      </w:tr>
    </w:tbl>
    <w:p w14:paraId="5A27EBEE">
      <w:pPr>
        <w:pStyle w:val="5"/>
      </w:pPr>
      <w:r>
        <w:rPr>
          <w:rFonts w:ascii="微软雅黑" w:hAnsi="微软雅黑" w:eastAsia="微软雅黑"/>
        </w:rPr>
        <w:t>4.5.2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23151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9C5E3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47256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57CF7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1B8D9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AE2D5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83B92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5251E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2868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PK_bd_order_status_log_Id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775A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1AF7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F6F5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F582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1BA0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C8E9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DA29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idx_order_id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CFD6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4CBE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DD71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C0B75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OrderId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057EA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03FDB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6A3C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idx_order_type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4B891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AF3D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AD98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F875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OrderType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7150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61E2A464">
      <w:pPr>
        <w:pStyle w:val="4"/>
      </w:pPr>
      <w:r>
        <w:rPr>
          <w:rFonts w:ascii="微软雅黑" w:hAnsi="微软雅黑" w:eastAsia="微软雅黑"/>
        </w:rPr>
        <w:t>4.6 bd_outbound_allocation_detail（出库分配单明细）</w:t>
      </w:r>
    </w:p>
    <w:p w14:paraId="18B78D57">
      <w:r>
        <w:rPr>
          <w:b/>
        </w:rPr>
        <w:t>实体类：</w:t>
      </w:r>
      <w:r>
        <w:t>OutboundAllocationDetail</w:t>
      </w:r>
      <w:r>
        <w:rPr>
          <w:b/>
        </w:rPr>
        <w:t xml:space="preserve">    文件：</w:t>
      </w:r>
      <w:r>
        <w:t>KH.WMS\Entities\KH.WMS.Entities\Outbound\OutboundAllocationDetail.cs</w:t>
      </w:r>
    </w:p>
    <w:p w14:paraId="4A306E5E">
      <w:r>
        <w:rPr>
          <w:b/>
        </w:rPr>
        <w:t>主键：</w:t>
      </w:r>
      <w:r>
        <w:t>Id</w:t>
      </w:r>
    </w:p>
    <w:p w14:paraId="4F17134C">
      <w:r>
        <w:rPr>
          <w:b/>
        </w:rPr>
        <w:t>外键：</w:t>
      </w:r>
    </w:p>
    <w:p w14:paraId="36B88E64">
      <w:pPr>
        <w:pStyle w:val="16"/>
      </w:pPr>
      <w:r>
        <w:t>字段 HeaderId 引用 出库分配单头（bd_outbound_allocation_header） 的 Id 字段</w:t>
      </w:r>
    </w:p>
    <w:p w14:paraId="22755AA0">
      <w:pPr>
        <w:pStyle w:val="16"/>
      </w:pPr>
      <w:r>
        <w:t>字段 MaterialId 引用 物料（md_material） 的 Id 字段</w:t>
      </w:r>
    </w:p>
    <w:p w14:paraId="36DA05BD">
      <w:pPr>
        <w:pStyle w:val="16"/>
      </w:pPr>
      <w:r>
        <w:t>字段 InventoryHeaderId 引用 库存主表（inv_inventory_header） 的 Id 字段</w:t>
      </w:r>
    </w:p>
    <w:p w14:paraId="6AFD1617">
      <w:pPr>
        <w:pStyle w:val="16"/>
      </w:pPr>
      <w:r>
        <w:t>字段 ContainerId 引用 容器（md_container） 的 Id 字段</w:t>
      </w:r>
    </w:p>
    <w:p w14:paraId="51755BDC">
      <w:pPr>
        <w:pStyle w:val="16"/>
      </w:pPr>
      <w:r>
        <w:t>字段 LocationId 引用 库位（md_location） 的 Id 字段</w:t>
      </w:r>
    </w:p>
    <w:p w14:paraId="66F58538">
      <w:pPr>
        <w:pStyle w:val="16"/>
      </w:pPr>
      <w:r>
        <w:t>字段 TaskHeaderId 引用 作业任务单头（bd_task_header） 的 Id 字段</w:t>
      </w:r>
    </w:p>
    <w:p w14:paraId="45CF3B9B">
      <w:pPr>
        <w:pStyle w:val="5"/>
      </w:pPr>
      <w:r>
        <w:rPr>
          <w:rFonts w:ascii="微软雅黑" w:hAnsi="微软雅黑" w:eastAsia="微软雅黑"/>
        </w:rPr>
        <w:t>4.6.1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F3AF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C40F6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42F23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A2A98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ED3344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1B1FF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DE6C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A3AF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8696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A5A9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AB817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62C4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6AF02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438C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3CFF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HeaderId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分配头ID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4260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BC1DA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2FC4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出库分配单头（bd_outbound_allocation_header）.Id</w:t>
            </w:r>
          </w:p>
        </w:tc>
      </w:tr>
      <w:tr w14:paraId="17642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0199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4275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OrderLineId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出库单明细ID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16E2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33C63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B2C876">
            <w:pPr>
              <w:spacing w:before="0" w:after="0" w:line="240" w:lineRule="auto"/>
            </w:pPr>
          </w:p>
        </w:tc>
      </w:tr>
      <w:tr w14:paraId="47580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08FD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4599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B046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3FC93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582C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物料（md_material）.Id</w:t>
            </w:r>
          </w:p>
        </w:tc>
      </w:tr>
      <w:tr w14:paraId="43740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49BE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4CEB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618F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B4EE5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85353A">
            <w:pPr>
              <w:spacing w:before="0" w:after="0" w:line="240" w:lineRule="auto"/>
            </w:pPr>
          </w:p>
        </w:tc>
      </w:tr>
      <w:tr w14:paraId="63031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9721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8D57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BatchNo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6F59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08551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F0D47D">
            <w:pPr>
              <w:spacing w:before="0" w:after="0" w:line="240" w:lineRule="auto"/>
            </w:pPr>
          </w:p>
        </w:tc>
      </w:tr>
      <w:tr w14:paraId="417FD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4319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B1CA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InventoryHeaderId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库存头ID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3AD7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E8851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DD23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库存主表（inv_inventory_header）.Id</w:t>
            </w:r>
          </w:p>
        </w:tc>
      </w:tr>
      <w:tr w14:paraId="6115D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2C21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0E8D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ContainerId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3F3D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BC5FF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268D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容器（md_container）.Id</w:t>
            </w:r>
          </w:p>
        </w:tc>
      </w:tr>
      <w:tr w14:paraId="7D8B1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35CE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E267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ContainerCode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38E6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2966F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EA5D86">
            <w:pPr>
              <w:spacing w:before="0" w:after="0" w:line="240" w:lineRule="auto"/>
            </w:pPr>
          </w:p>
        </w:tc>
      </w:tr>
      <w:tr w14:paraId="13628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57F5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7969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6944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CA820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5344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库位（md_location）.Id</w:t>
            </w:r>
          </w:p>
        </w:tc>
      </w:tr>
      <w:tr w14:paraId="185EA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7550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BB09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LocationCode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库位编码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127C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96D75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3B87E1">
            <w:pPr>
              <w:spacing w:before="0" w:after="0" w:line="240" w:lineRule="auto"/>
            </w:pPr>
          </w:p>
        </w:tc>
      </w:tr>
      <w:tr w14:paraId="16973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2B8E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52EF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AllocQty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分配数量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35AB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40D2B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92EC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35DEA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BE94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B81E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PickedQty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已拣数量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9BB8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E8203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3099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5AC4D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3E82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FB88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LineStatus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行状态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47C7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32F9D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44FA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默认：'ALLOCATED'</w:t>
            </w:r>
          </w:p>
        </w:tc>
      </w:tr>
      <w:tr w14:paraId="19E80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B985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00E1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TaskHeaderId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关联的出库任务ID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BA3F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FB76B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831B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作业任务单头（bd_task_header）.Id</w:t>
            </w:r>
          </w:p>
        </w:tc>
      </w:tr>
      <w:tr w14:paraId="2EC4C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2BD4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57D8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46B7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783D8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FA4057">
            <w:pPr>
              <w:spacing w:before="0" w:after="0" w:line="240" w:lineRule="auto"/>
            </w:pPr>
          </w:p>
        </w:tc>
      </w:tr>
      <w:tr w14:paraId="465DC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901C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4062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0830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D3EA7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133CCD">
            <w:pPr>
              <w:spacing w:before="0" w:after="0" w:line="240" w:lineRule="auto"/>
            </w:pPr>
          </w:p>
        </w:tc>
      </w:tr>
      <w:tr w14:paraId="7832F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4AFF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79DB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291A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948B3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B5490A">
            <w:pPr>
              <w:spacing w:before="0" w:after="0" w:line="240" w:lineRule="auto"/>
            </w:pPr>
          </w:p>
        </w:tc>
      </w:tr>
      <w:tr w14:paraId="4607C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75F7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9BB77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66EC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3E6B0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A3537B">
            <w:pPr>
              <w:spacing w:before="0" w:after="0" w:line="240" w:lineRule="auto"/>
            </w:pPr>
          </w:p>
        </w:tc>
      </w:tr>
      <w:tr w14:paraId="0E9D4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006B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C342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B9A2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AD95C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0EB763">
            <w:pPr>
              <w:spacing w:before="0" w:after="0" w:line="240" w:lineRule="auto"/>
            </w:pPr>
          </w:p>
        </w:tc>
      </w:tr>
      <w:tr w14:paraId="219DF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2415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C720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5309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C0BCC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D531E0">
            <w:pPr>
              <w:spacing w:before="0" w:after="0" w:line="240" w:lineRule="auto"/>
            </w:pPr>
          </w:p>
        </w:tc>
      </w:tr>
      <w:tr w14:paraId="73653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F3C8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6187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3524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ACDEE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0BB578">
            <w:pPr>
              <w:spacing w:before="0" w:after="0" w:line="240" w:lineRule="auto"/>
            </w:pPr>
          </w:p>
        </w:tc>
      </w:tr>
    </w:tbl>
    <w:p w14:paraId="4D0E12C8">
      <w:pPr>
        <w:pStyle w:val="5"/>
      </w:pPr>
      <w:r>
        <w:rPr>
          <w:rFonts w:ascii="微软雅黑" w:hAnsi="微软雅黑" w:eastAsia="微软雅黑"/>
        </w:rPr>
        <w:t>4.6.2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1A4FB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70F00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0C544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3B2CD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0904F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39FEA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AFC2D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79E22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19DB5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PK_bd_outbound_allocation_detail_Id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BC9B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4D03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1117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1A92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5FC7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A9D2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4EF43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idx_container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C8B36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8285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655DB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56F0B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ContainerCode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D6DD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11952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ACB19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716A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A14E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948C2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72AB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HeaderId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BED39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1E562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BC330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idx_inventory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CAD4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A5AD9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AC173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EE71C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InventoryHeaderId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4EBA8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14C03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4146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21CC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C9AD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922C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DE78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LocationId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BF242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22BE9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0D79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56210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A80D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74D30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7292E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EFFF4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37DBD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9542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CF68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F578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FBDD8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BEB4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OrderLineId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50ECC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114A0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4B9C7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466B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7941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D83E3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0CCB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LineStatus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7B70D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139FA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DC3C1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idx_task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14C2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76AE3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612CE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D4F8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TaskHeaderId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0269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</w:tbl>
    <w:p w14:paraId="1490B279">
      <w:pPr>
        <w:pStyle w:val="4"/>
      </w:pPr>
      <w:r>
        <w:rPr>
          <w:rFonts w:ascii="微软雅黑" w:hAnsi="微软雅黑" w:eastAsia="微软雅黑"/>
        </w:rPr>
        <w:t>4.7 bd_outbound_allocation_header（出库分配单头）</w:t>
      </w:r>
    </w:p>
    <w:p w14:paraId="16957E4E">
      <w:r>
        <w:rPr>
          <w:b/>
        </w:rPr>
        <w:t>实体类：</w:t>
      </w:r>
      <w:r>
        <w:t>OutboundAllocationHeader</w:t>
      </w:r>
      <w:r>
        <w:rPr>
          <w:b/>
        </w:rPr>
        <w:t xml:space="preserve">    文件：</w:t>
      </w:r>
      <w:r>
        <w:t>KH.WMS\Entities\KH.WMS.Entities\Outbound\OutboundAllocationHeader.cs</w:t>
      </w:r>
    </w:p>
    <w:p w14:paraId="0732FA28">
      <w:r>
        <w:rPr>
          <w:b/>
        </w:rPr>
        <w:t>主键：</w:t>
      </w:r>
      <w:r>
        <w:t>Id</w:t>
      </w:r>
    </w:p>
    <w:p w14:paraId="25274D5D">
      <w:r>
        <w:rPr>
          <w:b/>
        </w:rPr>
        <w:t>外键：</w:t>
      </w:r>
    </w:p>
    <w:p w14:paraId="18337886">
      <w:pPr>
        <w:pStyle w:val="16"/>
      </w:pPr>
      <w:r>
        <w:t>字段 OutboundOrderId 引用 出库单（bd_outbound_order） 的 Id 字段</w:t>
      </w:r>
    </w:p>
    <w:p w14:paraId="23B86FAC">
      <w:pPr>
        <w:pStyle w:val="16"/>
      </w:pPr>
      <w:r>
        <w:t>字段 WarehouseId 引用 仓库（md_warehouse） 的 Id 字段</w:t>
      </w:r>
    </w:p>
    <w:p w14:paraId="0A5640C6">
      <w:pPr>
        <w:pStyle w:val="5"/>
      </w:pPr>
      <w:r>
        <w:rPr>
          <w:rFonts w:ascii="微软雅黑" w:hAnsi="微软雅黑" w:eastAsia="微软雅黑"/>
        </w:rPr>
        <w:t>4.7.1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3F6A7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E0113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9A1E3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BE3BE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A1C548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2EB98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5111A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1E76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27DD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3289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008DA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EBA6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2627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DD52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6A73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OutboundOrderId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出库单ID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9163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E3CF5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8A2F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出库单（bd_outbound_order）.Id</w:t>
            </w:r>
          </w:p>
        </w:tc>
      </w:tr>
      <w:tr w14:paraId="54FDF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16B7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CB70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OutboundOrderNo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出库单号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9360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3946D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D9ABDC">
            <w:pPr>
              <w:spacing w:before="0" w:after="0" w:line="240" w:lineRule="auto"/>
            </w:pPr>
          </w:p>
        </w:tc>
      </w:tr>
      <w:tr w14:paraId="0FE4C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5257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1CEE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AllocStatus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分配状态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BE36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187DB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70A4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默认：'ALLOCATED'</w:t>
            </w:r>
          </w:p>
        </w:tc>
      </w:tr>
      <w:tr w14:paraId="525F5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A2C7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C80C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61FE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AC8F5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8D98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6185D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1C51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18AF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45BF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72506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70E64B">
            <w:pPr>
              <w:spacing w:before="0" w:after="0" w:line="240" w:lineRule="auto"/>
            </w:pPr>
          </w:p>
        </w:tc>
      </w:tr>
      <w:tr w14:paraId="78284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D333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D4D06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StrategyType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分配策略类型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7B8B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095A9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BEC005">
            <w:pPr>
              <w:spacing w:before="0" w:after="0" w:line="240" w:lineRule="auto"/>
            </w:pPr>
          </w:p>
        </w:tc>
      </w:tr>
      <w:tr w14:paraId="09B60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9471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3EF6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TotalLines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总行数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68B6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CE855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70A4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42620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9179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346A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AllocTime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分配时间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00FE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7CB4F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944F7D">
            <w:pPr>
              <w:spacing w:before="0" w:after="0" w:line="240" w:lineRule="auto"/>
            </w:pPr>
          </w:p>
        </w:tc>
      </w:tr>
      <w:tr w14:paraId="44FB9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2FCC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AD26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CompleteTime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完成时间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80D3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44F75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BDF015">
            <w:pPr>
              <w:spacing w:before="0" w:after="0" w:line="240" w:lineRule="auto"/>
            </w:pPr>
          </w:p>
        </w:tc>
      </w:tr>
      <w:tr w14:paraId="560DC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E155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1480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5ACD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E0EC5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605805">
            <w:pPr>
              <w:spacing w:before="0" w:after="0" w:line="240" w:lineRule="auto"/>
            </w:pPr>
          </w:p>
        </w:tc>
      </w:tr>
      <w:tr w14:paraId="2CB06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D1A4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C02B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0979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CC717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39641E">
            <w:pPr>
              <w:spacing w:before="0" w:after="0" w:line="240" w:lineRule="auto"/>
            </w:pPr>
          </w:p>
        </w:tc>
      </w:tr>
      <w:tr w14:paraId="0EC04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A857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4B4A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4A9F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0AC76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1AA0BB">
            <w:pPr>
              <w:spacing w:before="0" w:after="0" w:line="240" w:lineRule="auto"/>
            </w:pPr>
          </w:p>
        </w:tc>
      </w:tr>
      <w:tr w14:paraId="1F8C1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FC90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9CDE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13BC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19C15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EFFBB7">
            <w:pPr>
              <w:spacing w:before="0" w:after="0" w:line="240" w:lineRule="auto"/>
            </w:pPr>
          </w:p>
        </w:tc>
      </w:tr>
      <w:tr w14:paraId="188B5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0C22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3906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894E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6EBB5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CAC28A">
            <w:pPr>
              <w:spacing w:before="0" w:after="0" w:line="240" w:lineRule="auto"/>
            </w:pPr>
          </w:p>
        </w:tc>
      </w:tr>
      <w:tr w14:paraId="2CDEE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8038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405D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F263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19AFB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0FB281">
            <w:pPr>
              <w:spacing w:before="0" w:after="0" w:line="240" w:lineRule="auto"/>
            </w:pPr>
          </w:p>
        </w:tc>
      </w:tr>
      <w:tr w14:paraId="450EF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5B42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D652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AC71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3B33A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F4BFF9">
            <w:pPr>
              <w:spacing w:before="0" w:after="0" w:line="240" w:lineRule="auto"/>
            </w:pPr>
          </w:p>
        </w:tc>
      </w:tr>
    </w:tbl>
    <w:p w14:paraId="37C30FF2">
      <w:pPr>
        <w:pStyle w:val="5"/>
      </w:pPr>
      <w:r>
        <w:rPr>
          <w:rFonts w:ascii="微软雅黑" w:hAnsi="微软雅黑" w:eastAsia="微软雅黑"/>
        </w:rPr>
        <w:t>4.7.2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1B24C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D1AB4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48AF7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C6B8E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25522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B8EA6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45D48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13BBB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62A6F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PK_bd_outbound_allocation_header_Id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FE1E4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7B43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9AA5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DD345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FD28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FF01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3469B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BADAF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949B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986CB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47D6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OutboundOrderId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FBC4C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7325A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D53B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idx_order_no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C296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9DEB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12B1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E546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OutboundOrderNo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E352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28669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312FA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0D29B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1894E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9F6E0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A8F09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AllocStatus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2BF70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5327F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F8D6C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E1AD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5580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D2DE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9018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C798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</w:tbl>
    <w:p w14:paraId="213CB07D">
      <w:pPr>
        <w:pStyle w:val="4"/>
      </w:pPr>
      <w:r>
        <w:rPr>
          <w:rFonts w:ascii="微软雅黑" w:hAnsi="微软雅黑" w:eastAsia="微软雅黑"/>
        </w:rPr>
        <w:t>4.8 bd_outbound_order（出库单）</w:t>
      </w:r>
    </w:p>
    <w:p w14:paraId="3CCE6E80">
      <w:r>
        <w:rPr>
          <w:b/>
        </w:rPr>
        <w:t>实体类：</w:t>
      </w:r>
      <w:r>
        <w:t>OutboundOrder</w:t>
      </w:r>
      <w:r>
        <w:rPr>
          <w:b/>
        </w:rPr>
        <w:t xml:space="preserve">    文件：</w:t>
      </w:r>
      <w:r>
        <w:t>KH.WMS\Entities\KH.WMS.Entities\Outbound\OutboundOrder.cs</w:t>
      </w:r>
    </w:p>
    <w:p w14:paraId="6290667A">
      <w:r>
        <w:rPr>
          <w:b/>
        </w:rPr>
        <w:t>主键：</w:t>
      </w:r>
      <w:r>
        <w:t>Id</w:t>
      </w:r>
    </w:p>
    <w:p w14:paraId="1A6EC24C">
      <w:r>
        <w:rPr>
          <w:b/>
        </w:rPr>
        <w:t>外键：</w:t>
      </w:r>
    </w:p>
    <w:p w14:paraId="5A1075D2">
      <w:pPr>
        <w:pStyle w:val="16"/>
      </w:pPr>
      <w:r>
        <w:t>字段 WarehouseId 引用 仓库（md_warehouse） 的 Id 字段</w:t>
      </w:r>
    </w:p>
    <w:p w14:paraId="2B6F0B57">
      <w:pPr>
        <w:pStyle w:val="16"/>
      </w:pPr>
      <w:r>
        <w:t>字段 CustomerId 引用 客户（md_customer） 的 Id 字段</w:t>
      </w:r>
    </w:p>
    <w:p w14:paraId="77ABE995">
      <w:pPr>
        <w:pStyle w:val="5"/>
      </w:pPr>
      <w:r>
        <w:rPr>
          <w:rFonts w:ascii="微软雅黑" w:hAnsi="微软雅黑" w:eastAsia="微软雅黑"/>
        </w:rPr>
        <w:t>4.8.1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6659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E40A1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60E8E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7D3AF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13ED8E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834B9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DAFB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AF43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94B87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5368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FD9DD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BFF2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58F4F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A6C5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5C14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OrderNo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出库单号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C456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8B7EC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9B4BC0">
            <w:pPr>
              <w:spacing w:before="0" w:after="0" w:line="240" w:lineRule="auto"/>
            </w:pPr>
          </w:p>
        </w:tc>
      </w:tr>
      <w:tr w14:paraId="77014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1B08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E20B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OrderType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出库类型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0012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19909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7BD8B5">
            <w:pPr>
              <w:spacing w:before="0" w:after="0" w:line="240" w:lineRule="auto"/>
            </w:pPr>
          </w:p>
        </w:tc>
      </w:tr>
      <w:tr w14:paraId="5506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919E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A02D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OrderStatus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7D6D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49455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46AA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默认：'DRAFT'</w:t>
            </w:r>
          </w:p>
        </w:tc>
      </w:tr>
      <w:tr w14:paraId="364EA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D9DB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AED7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SourceSystem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来源系统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4574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B4AE8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AD036A">
            <w:pPr>
              <w:spacing w:before="0" w:after="0" w:line="240" w:lineRule="auto"/>
            </w:pPr>
          </w:p>
        </w:tc>
      </w:tr>
      <w:tr w14:paraId="385EF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C826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0128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SourceDocNo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来源单据编号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0664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1E788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0F5705">
            <w:pPr>
              <w:spacing w:before="0" w:after="0" w:line="240" w:lineRule="auto"/>
            </w:pPr>
          </w:p>
        </w:tc>
      </w:tr>
      <w:tr w14:paraId="03B67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3624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8F70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SourceDocType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来源单据类型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E885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E8CFA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1EF45B">
            <w:pPr>
              <w:spacing w:before="0" w:after="0" w:line="240" w:lineRule="auto"/>
            </w:pPr>
          </w:p>
        </w:tc>
      </w:tr>
      <w:tr w14:paraId="23C38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DA43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B453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8541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8F0FC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19BF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6C1D1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DE31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4321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CustomerId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客户ID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59BC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E08AF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B187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客户（md_customer）.Id</w:t>
            </w:r>
          </w:p>
        </w:tc>
      </w:tr>
      <w:tr w14:paraId="013F5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A282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F5EC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OrderDate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C639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D05BA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2107D1">
            <w:pPr>
              <w:spacing w:before="0" w:after="0" w:line="240" w:lineRule="auto"/>
            </w:pPr>
          </w:p>
        </w:tc>
      </w:tr>
      <w:tr w14:paraId="39303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15CB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4598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TotalLines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总行数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A04C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9047E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DC2E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51D33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A63B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FE0F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ExtData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扩展数据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02A7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BAF39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FBAA6D">
            <w:pPr>
              <w:spacing w:before="0" w:after="0" w:line="240" w:lineRule="auto"/>
            </w:pPr>
          </w:p>
        </w:tc>
      </w:tr>
      <w:tr w14:paraId="64884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8B35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5957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DD70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101FC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35B6B5">
            <w:pPr>
              <w:spacing w:before="0" w:after="0" w:line="240" w:lineRule="auto"/>
            </w:pPr>
          </w:p>
        </w:tc>
      </w:tr>
      <w:tr w14:paraId="4E9CD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2947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E22A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A771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20247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450449">
            <w:pPr>
              <w:spacing w:before="0" w:after="0" w:line="240" w:lineRule="auto"/>
            </w:pPr>
          </w:p>
        </w:tc>
      </w:tr>
      <w:tr w14:paraId="69702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75E7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D74B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4567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815D0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44A63F">
            <w:pPr>
              <w:spacing w:before="0" w:after="0" w:line="240" w:lineRule="auto"/>
            </w:pPr>
          </w:p>
        </w:tc>
      </w:tr>
      <w:tr w14:paraId="23F6B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02F4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D246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8859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2CB23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95C2BE">
            <w:pPr>
              <w:spacing w:before="0" w:after="0" w:line="240" w:lineRule="auto"/>
            </w:pPr>
          </w:p>
        </w:tc>
      </w:tr>
      <w:tr w14:paraId="1D45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B03A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D3BF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F78E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53466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2FEBD4">
            <w:pPr>
              <w:spacing w:before="0" w:after="0" w:line="240" w:lineRule="auto"/>
            </w:pPr>
          </w:p>
        </w:tc>
      </w:tr>
      <w:tr w14:paraId="7A226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9F3D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8B7A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42AE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3DE64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21FBA4">
            <w:pPr>
              <w:spacing w:before="0" w:after="0" w:line="240" w:lineRule="auto"/>
            </w:pPr>
          </w:p>
        </w:tc>
      </w:tr>
      <w:tr w14:paraId="64DC5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50AD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F407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90B5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1F7CE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492664">
            <w:pPr>
              <w:spacing w:before="0" w:after="0" w:line="240" w:lineRule="auto"/>
            </w:pPr>
          </w:p>
        </w:tc>
      </w:tr>
    </w:tbl>
    <w:p w14:paraId="0A893D49">
      <w:pPr>
        <w:pStyle w:val="5"/>
      </w:pPr>
      <w:r>
        <w:rPr>
          <w:rFonts w:ascii="微软雅黑" w:hAnsi="微软雅黑" w:eastAsia="微软雅黑"/>
        </w:rPr>
        <w:t>4.8.2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12426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82354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08D4D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325C2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00095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90CCA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A9882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468C5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62820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PK_bd_outbound_order_Id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175D0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56D5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0791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186C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13C1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E3F5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76E2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idx_customer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E82F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850B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07901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0359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CustomerId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46D2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AF7A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2B44B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idx_query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962B2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9A21F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2238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58927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OrderStatus ASC, OrderDate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3398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4AF22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9F205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idx_source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F285E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56ACC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3BF8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7404E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SourceSystem ASC, SourceDocNo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9BBE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5F03E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12AE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42F7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C591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942E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0B8C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OrderStatus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A0A2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00874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E9D4E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B26C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46BC4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6AAD5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C19C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D946A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5AD1E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6555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uk_order_no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12B2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628E6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A777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37A2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OrderNo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96D0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09083AE0">
      <w:pPr>
        <w:pStyle w:val="4"/>
      </w:pPr>
      <w:r>
        <w:rPr>
          <w:rFonts w:ascii="微软雅黑" w:hAnsi="微软雅黑" w:eastAsia="微软雅黑"/>
        </w:rPr>
        <w:t>4.9 bd_outbound_order_line（出库单明细）</w:t>
      </w:r>
    </w:p>
    <w:p w14:paraId="0B86C155">
      <w:r>
        <w:rPr>
          <w:b/>
        </w:rPr>
        <w:t>实体类：</w:t>
      </w:r>
      <w:r>
        <w:t>OutboundOrderLine</w:t>
      </w:r>
      <w:r>
        <w:rPr>
          <w:b/>
        </w:rPr>
        <w:t xml:space="preserve">    文件：</w:t>
      </w:r>
      <w:r>
        <w:t>KH.WMS\Entities\KH.WMS.Entities\Outbound\OutboundOrderLine.cs</w:t>
      </w:r>
    </w:p>
    <w:p w14:paraId="1A59288C">
      <w:r>
        <w:rPr>
          <w:b/>
        </w:rPr>
        <w:t>主键：</w:t>
      </w:r>
      <w:r>
        <w:t>Id</w:t>
      </w:r>
    </w:p>
    <w:p w14:paraId="359593F4">
      <w:r>
        <w:rPr>
          <w:b/>
        </w:rPr>
        <w:t>外键：</w:t>
      </w:r>
    </w:p>
    <w:p w14:paraId="524A9EB1">
      <w:pPr>
        <w:pStyle w:val="16"/>
      </w:pPr>
      <w:r>
        <w:t>字段 OrderId 引用 出库单（bd_outbound_order） 的 Id 字段</w:t>
      </w:r>
    </w:p>
    <w:p w14:paraId="5BADE405">
      <w:pPr>
        <w:pStyle w:val="16"/>
      </w:pPr>
      <w:r>
        <w:t>字段 MaterialId 引用 物料（md_material） 的 Id 字段</w:t>
      </w:r>
    </w:p>
    <w:p w14:paraId="04094F86">
      <w:pPr>
        <w:pStyle w:val="16"/>
      </w:pPr>
      <w:r>
        <w:t>字段 UnitId 引用 物料单位（md_material_unit） 的 Id 字段</w:t>
      </w:r>
    </w:p>
    <w:p w14:paraId="58EE38A9">
      <w:pPr>
        <w:pStyle w:val="5"/>
      </w:pPr>
      <w:r>
        <w:rPr>
          <w:rFonts w:ascii="微软雅黑" w:hAnsi="微软雅黑" w:eastAsia="微软雅黑"/>
        </w:rPr>
        <w:t>4.9.1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7C4DE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4E2CC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BF7D7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3DD14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52A6AD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C3D88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7A078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AAF8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2600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A253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8D239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B6F3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64E23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DB90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2CAA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OrderId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出库单ID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6C5B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C04F5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D1CD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出库单（bd_outbound_order）.Id</w:t>
            </w:r>
          </w:p>
        </w:tc>
      </w:tr>
      <w:tr w14:paraId="55391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375B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9B53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LineNo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行号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9CAC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DF6E8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99D618">
            <w:pPr>
              <w:spacing w:before="0" w:after="0" w:line="240" w:lineRule="auto"/>
            </w:pPr>
          </w:p>
        </w:tc>
      </w:tr>
      <w:tr w14:paraId="2237B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3130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D7FF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A084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AE2F1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2429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物料（md_material）.Id</w:t>
            </w:r>
          </w:p>
        </w:tc>
      </w:tr>
      <w:tr w14:paraId="29966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0883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3906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876D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F2E2E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4FE131">
            <w:pPr>
              <w:spacing w:before="0" w:after="0" w:line="240" w:lineRule="auto"/>
            </w:pPr>
          </w:p>
        </w:tc>
      </w:tr>
      <w:tr w14:paraId="5B7A5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FBBF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C31F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1CBE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1734B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2A9353">
            <w:pPr>
              <w:spacing w:before="0" w:after="0" w:line="240" w:lineRule="auto"/>
            </w:pPr>
          </w:p>
        </w:tc>
      </w:tr>
      <w:tr w14:paraId="756CD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566C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907E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OrderedQty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订单数量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E2F6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3C8A0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C6B799">
            <w:pPr>
              <w:spacing w:before="0" w:after="0" w:line="240" w:lineRule="auto"/>
            </w:pPr>
          </w:p>
        </w:tc>
      </w:tr>
      <w:tr w14:paraId="2234F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2ABA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C708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ShippedQty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发货数量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712D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F3DE2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67CA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024D4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E785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B146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UnitId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计量单位ID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0CA4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B8BF4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8B89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物料单位（md_material_unit）.Id</w:t>
            </w:r>
          </w:p>
        </w:tc>
      </w:tr>
      <w:tr w14:paraId="4FB7E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ECAB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6863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BatchNo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7458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EE7A2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D7C7DA">
            <w:pPr>
              <w:spacing w:before="0" w:after="0" w:line="240" w:lineRule="auto"/>
            </w:pPr>
          </w:p>
        </w:tc>
      </w:tr>
      <w:tr w14:paraId="39CA2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FE2E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F8DE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QualityStatus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质量状态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26CE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8918C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7059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默认：'PENDING'</w:t>
            </w:r>
          </w:p>
        </w:tc>
      </w:tr>
      <w:tr w14:paraId="3CDE6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DB5F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D9E5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LineStatus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行状态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2C29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99450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A2AA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默认：'OPEN'</w:t>
            </w:r>
          </w:p>
        </w:tc>
      </w:tr>
      <w:tr w14:paraId="309CD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9A77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B4E7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ExtData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扩展数据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9BD2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91424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6D5856">
            <w:pPr>
              <w:spacing w:before="0" w:after="0" w:line="240" w:lineRule="auto"/>
            </w:pPr>
          </w:p>
        </w:tc>
      </w:tr>
      <w:tr w14:paraId="58ACC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E83B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0C0E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031D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FCE6B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23630C">
            <w:pPr>
              <w:spacing w:before="0" w:after="0" w:line="240" w:lineRule="auto"/>
            </w:pPr>
          </w:p>
        </w:tc>
      </w:tr>
      <w:tr w14:paraId="79229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93CD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8251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1F55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1AE2F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9F51C9">
            <w:pPr>
              <w:spacing w:before="0" w:after="0" w:line="240" w:lineRule="auto"/>
            </w:pPr>
          </w:p>
        </w:tc>
      </w:tr>
      <w:tr w14:paraId="37D43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322D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9D07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D022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E1DAD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AFC41E">
            <w:pPr>
              <w:spacing w:before="0" w:after="0" w:line="240" w:lineRule="auto"/>
            </w:pPr>
          </w:p>
        </w:tc>
      </w:tr>
      <w:tr w14:paraId="7E2F6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9DCE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3A20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876E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CB664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866472">
            <w:pPr>
              <w:spacing w:before="0" w:after="0" w:line="240" w:lineRule="auto"/>
            </w:pPr>
          </w:p>
        </w:tc>
      </w:tr>
      <w:tr w14:paraId="3B68E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0BB8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7B0B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6EDC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ED261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6366CD">
            <w:pPr>
              <w:spacing w:before="0" w:after="0" w:line="240" w:lineRule="auto"/>
            </w:pPr>
          </w:p>
        </w:tc>
      </w:tr>
      <w:tr w14:paraId="4CD41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A243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0813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EC28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2F1A3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8F86CC">
            <w:pPr>
              <w:spacing w:before="0" w:after="0" w:line="240" w:lineRule="auto"/>
            </w:pPr>
          </w:p>
        </w:tc>
      </w:tr>
      <w:tr w14:paraId="0EEF7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02D2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D084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785C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44AF2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BE56AD">
            <w:pPr>
              <w:spacing w:before="0" w:after="0" w:line="240" w:lineRule="auto"/>
            </w:pPr>
          </w:p>
        </w:tc>
      </w:tr>
    </w:tbl>
    <w:p w14:paraId="4A9D61AB">
      <w:pPr>
        <w:pStyle w:val="5"/>
      </w:pPr>
      <w:r>
        <w:rPr>
          <w:rFonts w:ascii="微软雅黑" w:hAnsi="微软雅黑" w:eastAsia="微软雅黑"/>
        </w:rPr>
        <w:t>4.9.2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491EB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24EF9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B5AB0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ABA31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CDED7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ED6A7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E05EB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00C58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9531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PK_bd_outbound_order_line_Id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AFC2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17A0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F71F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1EB8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53DA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F4F5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E35F9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9DED8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BD61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1D40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B95A5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0A8E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65729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9842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idx_order_id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0851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B15B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B6ED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9436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OrderId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BE35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8F91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32DA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idx_order_material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F0EA7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17974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61AA5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28EB8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OrderId ASC, MaterialId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9A417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5A20F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C975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F8017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4FE3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6431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C35B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OrderId ASC, LineNo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3A52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52015286">
      <w:pPr>
        <w:pStyle w:val="4"/>
      </w:pPr>
      <w:r>
        <w:rPr>
          <w:rFonts w:ascii="微软雅黑" w:hAnsi="微软雅黑" w:eastAsia="微软雅黑"/>
        </w:rPr>
        <w:t>4.10 bd_task_confirm（任务确认）</w:t>
      </w:r>
    </w:p>
    <w:p w14:paraId="262228EE">
      <w:r>
        <w:rPr>
          <w:b/>
        </w:rPr>
        <w:t>实体类：</w:t>
      </w:r>
      <w:r>
        <w:t>TaskConfirm</w:t>
      </w:r>
      <w:r>
        <w:rPr>
          <w:b/>
        </w:rPr>
        <w:t xml:space="preserve">    文件：</w:t>
      </w:r>
      <w:r>
        <w:t>KH.WMS\Entities\KH.WMS.Entities\Task\TaskConfirm.cs</w:t>
      </w:r>
    </w:p>
    <w:p w14:paraId="199E6EAB">
      <w:r>
        <w:rPr>
          <w:b/>
        </w:rPr>
        <w:t>主键：</w:t>
      </w:r>
      <w:r>
        <w:t>Id</w:t>
      </w:r>
    </w:p>
    <w:p w14:paraId="0F059102">
      <w:r>
        <w:rPr>
          <w:b/>
        </w:rPr>
        <w:t>外键：</w:t>
      </w:r>
    </w:p>
    <w:p w14:paraId="38559A25">
      <w:pPr>
        <w:pStyle w:val="16"/>
      </w:pPr>
      <w:r>
        <w:t>字段 TaskHeaderId 引用 作业任务单头（bd_task_header） 的 Id 字段</w:t>
      </w:r>
    </w:p>
    <w:p w14:paraId="509441AF">
      <w:pPr>
        <w:pStyle w:val="5"/>
      </w:pPr>
      <w:r>
        <w:rPr>
          <w:rFonts w:ascii="微软雅黑" w:hAnsi="微软雅黑" w:eastAsia="微软雅黑"/>
        </w:rPr>
        <w:t>4.10.1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5E558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43040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DB661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1E143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7C204A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D35AD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7BA7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097D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83F0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4E38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BA6A4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9499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4C5BB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C8D7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255C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TaskHeaderId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任务头ID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EBA8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F14BA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0869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作业任务单头（bd_task_header）.Id</w:t>
            </w:r>
          </w:p>
        </w:tc>
      </w:tr>
      <w:tr w14:paraId="0F51A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FCDE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9342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ConfirmNo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确认编号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7C6C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5A63B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B428AC">
            <w:pPr>
              <w:spacing w:before="0" w:after="0" w:line="240" w:lineRule="auto"/>
            </w:pPr>
          </w:p>
        </w:tc>
      </w:tr>
      <w:tr w14:paraId="57EAE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3135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AE949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ConfirmSource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确认来源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03A1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EE1D8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CC75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默认：'WCS'</w:t>
            </w:r>
          </w:p>
        </w:tc>
      </w:tr>
      <w:tr w14:paraId="65291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649C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1751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IsException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是否异常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462B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CF7D8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9C7D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49E61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D5F1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2743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ExceptionType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异常类型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AA63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8C980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1AE702">
            <w:pPr>
              <w:spacing w:before="0" w:after="0" w:line="240" w:lineRule="auto"/>
            </w:pPr>
          </w:p>
        </w:tc>
      </w:tr>
      <w:tr w14:paraId="6654E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C759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FFA3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ExceptionReason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异常原因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0891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DD1C5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A4EB4B">
            <w:pPr>
              <w:spacing w:before="0" w:after="0" w:line="240" w:lineRule="auto"/>
            </w:pPr>
          </w:p>
        </w:tc>
      </w:tr>
      <w:tr w14:paraId="02117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5AEE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EAA5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ExceptionHandle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异常处理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D97F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BF03B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968B51">
            <w:pPr>
              <w:spacing w:before="0" w:after="0" w:line="240" w:lineRule="auto"/>
            </w:pPr>
          </w:p>
        </w:tc>
      </w:tr>
      <w:tr w14:paraId="1013F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5735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6AAA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EquipmentCode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执行设备编码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4519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91C61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501AF3">
            <w:pPr>
              <w:spacing w:before="0" w:after="0" w:line="240" w:lineRule="auto"/>
            </w:pPr>
          </w:p>
        </w:tc>
      </w:tr>
      <w:tr w14:paraId="48414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6F39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9D7F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ConfirmedBy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确认人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8DE5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A75AA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0C1DE7">
            <w:pPr>
              <w:spacing w:before="0" w:after="0" w:line="240" w:lineRule="auto"/>
            </w:pPr>
          </w:p>
        </w:tc>
      </w:tr>
      <w:tr w14:paraId="34F6A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65F4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42BB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ConfirmedByName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确认人姓名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8FB7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9A40E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0D78FE">
            <w:pPr>
              <w:spacing w:before="0" w:after="0" w:line="240" w:lineRule="auto"/>
            </w:pPr>
          </w:p>
        </w:tc>
      </w:tr>
      <w:tr w14:paraId="1390E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F9EF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D154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ConfirmedTime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确认时间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3844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99E86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6E3A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默认：'CURRENT_TIMESTAMP'</w:t>
            </w:r>
          </w:p>
        </w:tc>
      </w:tr>
      <w:tr w14:paraId="7E86F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DE46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DE28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WcsTaskNo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WCS任务编号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19C1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B6B9F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75D992">
            <w:pPr>
              <w:spacing w:before="0" w:after="0" w:line="240" w:lineRule="auto"/>
            </w:pPr>
          </w:p>
        </w:tc>
      </w:tr>
      <w:tr w14:paraId="7B73E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FBD0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AE1D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WcsActualPosition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WCS实际到达位置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A232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83C12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8F95AF">
            <w:pPr>
              <w:spacing w:before="0" w:after="0" w:line="240" w:lineRule="auto"/>
            </w:pPr>
          </w:p>
        </w:tc>
      </w:tr>
      <w:tr w14:paraId="2E064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BE6A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D1AB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WcsTravelTime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WCS行走时间(秒)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72C4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E0FEC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D753E8">
            <w:pPr>
              <w:spacing w:before="0" w:after="0" w:line="240" w:lineRule="auto"/>
            </w:pPr>
          </w:p>
        </w:tc>
      </w:tr>
      <w:tr w14:paraId="0135B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4F4C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0FD9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WcsWeight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WCS称重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08D2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decimal(10,3)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EB304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80A0C0">
            <w:pPr>
              <w:spacing w:before="0" w:after="0" w:line="240" w:lineRule="auto"/>
            </w:pPr>
          </w:p>
        </w:tc>
      </w:tr>
      <w:tr w14:paraId="1EC40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A0DA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7C12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D18E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B9509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7E6788">
            <w:pPr>
              <w:spacing w:before="0" w:after="0" w:line="240" w:lineRule="auto"/>
            </w:pPr>
          </w:p>
        </w:tc>
      </w:tr>
      <w:tr w14:paraId="11AB6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6C3B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9C53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B864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FF6DA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221CF3">
            <w:pPr>
              <w:spacing w:before="0" w:after="0" w:line="240" w:lineRule="auto"/>
            </w:pPr>
          </w:p>
        </w:tc>
      </w:tr>
      <w:tr w14:paraId="7861E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EE0E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93F7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5E81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53DB7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BF94CC">
            <w:pPr>
              <w:spacing w:before="0" w:after="0" w:line="240" w:lineRule="auto"/>
            </w:pPr>
          </w:p>
        </w:tc>
      </w:tr>
      <w:tr w14:paraId="47032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E272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2321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6553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44276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DB374D">
            <w:pPr>
              <w:spacing w:before="0" w:after="0" w:line="240" w:lineRule="auto"/>
            </w:pPr>
          </w:p>
        </w:tc>
      </w:tr>
      <w:tr w14:paraId="1782B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FAA0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C3E0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FE53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C3DDD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2B2354">
            <w:pPr>
              <w:spacing w:before="0" w:after="0" w:line="240" w:lineRule="auto"/>
            </w:pPr>
          </w:p>
        </w:tc>
      </w:tr>
      <w:tr w14:paraId="1AF2E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E150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76F6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776A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B9391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953032">
            <w:pPr>
              <w:spacing w:before="0" w:after="0" w:line="240" w:lineRule="auto"/>
            </w:pPr>
          </w:p>
        </w:tc>
      </w:tr>
      <w:tr w14:paraId="29255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EEB9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7F54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CE4C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43202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8BE06D">
            <w:pPr>
              <w:spacing w:before="0" w:after="0" w:line="240" w:lineRule="auto"/>
            </w:pPr>
          </w:p>
        </w:tc>
      </w:tr>
    </w:tbl>
    <w:p w14:paraId="0E756A8A">
      <w:pPr>
        <w:pStyle w:val="5"/>
      </w:pPr>
      <w:r>
        <w:rPr>
          <w:rFonts w:ascii="微软雅黑" w:hAnsi="微软雅黑" w:eastAsia="微软雅黑"/>
        </w:rPr>
        <w:t>4.10.2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20143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43A63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5B0A0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11258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A493A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ACF07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03B84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51429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D560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PK_bd_task_confirm_Id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585C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5DBE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68AA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AC88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02D3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4EF56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DB5F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idx_confirm_no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C155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FD828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16446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DB94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ConfirmNo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B451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0138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4917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idx_confirmed_time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A42D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6779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038E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3134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ConfirmedTime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101C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4C78F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B2E50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44F9F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7CA97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B4088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F53F7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TaskHeaderId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C1C8E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73F74F1A">
      <w:pPr>
        <w:pStyle w:val="4"/>
      </w:pPr>
      <w:r>
        <w:rPr>
          <w:rFonts w:ascii="微软雅黑" w:hAnsi="微软雅黑" w:eastAsia="微软雅黑"/>
        </w:rPr>
        <w:t>4.11 bd_task_header（作业任务单头）</w:t>
      </w:r>
    </w:p>
    <w:p w14:paraId="0AC79D86">
      <w:r>
        <w:rPr>
          <w:b/>
        </w:rPr>
        <w:t>实体类：</w:t>
      </w:r>
      <w:r>
        <w:t>TaskHeader</w:t>
      </w:r>
      <w:r>
        <w:rPr>
          <w:b/>
        </w:rPr>
        <w:t xml:space="preserve">    文件：</w:t>
      </w:r>
      <w:r>
        <w:t>KH.WMS\Entities\KH.WMS.Entities\Task\TaskHeader.cs</w:t>
      </w:r>
    </w:p>
    <w:p w14:paraId="37BA9BAF">
      <w:r>
        <w:rPr>
          <w:b/>
        </w:rPr>
        <w:t>主键：</w:t>
      </w:r>
      <w:r>
        <w:t>Id</w:t>
      </w:r>
    </w:p>
    <w:p w14:paraId="215BF5C9">
      <w:r>
        <w:rPr>
          <w:b/>
        </w:rPr>
        <w:t>外键：</w:t>
      </w:r>
    </w:p>
    <w:p w14:paraId="7B89EF47">
      <w:pPr>
        <w:pStyle w:val="16"/>
      </w:pPr>
      <w:r>
        <w:t>字段 WarehouseId 引用 仓库（md_warehouse） 的 Id 字段</w:t>
      </w:r>
    </w:p>
    <w:p w14:paraId="51E59566">
      <w:pPr>
        <w:pStyle w:val="16"/>
      </w:pPr>
      <w:r>
        <w:t>字段 ZoneId 引用 仓库库区（md_warehouse_zone） 的 Id 字段</w:t>
      </w:r>
    </w:p>
    <w:p w14:paraId="57F3E529">
      <w:pPr>
        <w:pStyle w:val="16"/>
      </w:pPr>
      <w:r>
        <w:t>字段 ContainerId 引用 容器（md_container） 的 Id 字段</w:t>
      </w:r>
    </w:p>
    <w:p w14:paraId="757B1315">
      <w:pPr>
        <w:pStyle w:val="16"/>
      </w:pPr>
      <w:r>
        <w:t>字段 FromLocationId 引用 库位（md_location） 的 Id 字段</w:t>
      </w:r>
    </w:p>
    <w:p w14:paraId="0092A111">
      <w:pPr>
        <w:pStyle w:val="16"/>
      </w:pPr>
      <w:r>
        <w:t>字段 ToLocationId 引用 库位（md_location） 的 Id 字段</w:t>
      </w:r>
    </w:p>
    <w:p w14:paraId="5BEAF68C">
      <w:pPr>
        <w:pStyle w:val="5"/>
      </w:pPr>
      <w:r>
        <w:rPr>
          <w:rFonts w:ascii="微软雅黑" w:hAnsi="微软雅黑" w:eastAsia="微软雅黑"/>
        </w:rPr>
        <w:t>4.11.1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096D7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C20FE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84FCF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D2D4D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6742DA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9790A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7864D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5060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7158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1939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DE004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6113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3FB68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75D8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93CC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TaskNo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任务编号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8698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E4746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296EC3">
            <w:pPr>
              <w:spacing w:before="0" w:after="0" w:line="240" w:lineRule="auto"/>
            </w:pPr>
          </w:p>
        </w:tc>
      </w:tr>
      <w:tr w14:paraId="4DC6F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2AA8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EA8A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TaskType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任务类型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164A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49E4C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6C4843">
            <w:pPr>
              <w:spacing w:before="0" w:after="0" w:line="240" w:lineRule="auto"/>
            </w:pPr>
          </w:p>
        </w:tc>
      </w:tr>
      <w:tr w14:paraId="0BFAF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B441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A524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TaskPriority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任务优先级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E31F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36B8B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A4A6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默认：'NORMAL'</w:t>
            </w:r>
          </w:p>
        </w:tc>
      </w:tr>
      <w:tr w14:paraId="00809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C709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E2FC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2BB7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73CC0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8A9F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728BB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96A5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EE8B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EC08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4EA2C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39E2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62CCB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F437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DB8A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ZoneType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6800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6E6A8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8D4442">
            <w:pPr>
              <w:spacing w:before="0" w:after="0" w:line="240" w:lineRule="auto"/>
            </w:pPr>
          </w:p>
        </w:tc>
      </w:tr>
      <w:tr w14:paraId="4A627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3ACB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EB0A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DocId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A20F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79EC5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55DC72">
            <w:pPr>
              <w:spacing w:before="0" w:after="0" w:line="240" w:lineRule="auto"/>
            </w:pPr>
          </w:p>
        </w:tc>
      </w:tr>
      <w:tr w14:paraId="41345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6F1F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3805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DocType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98BC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0217D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15411D">
            <w:pPr>
              <w:spacing w:before="0" w:after="0" w:line="240" w:lineRule="auto"/>
            </w:pPr>
          </w:p>
        </w:tc>
      </w:tr>
      <w:tr w14:paraId="4452C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23C0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56DF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DocNo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6CAA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C3086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3451DF">
            <w:pPr>
              <w:spacing w:before="0" w:after="0" w:line="240" w:lineRule="auto"/>
            </w:pPr>
          </w:p>
        </w:tc>
      </w:tr>
      <w:tr w14:paraId="007E3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38EE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08C9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TaskStatus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任务状态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F1C9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E59CF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7C98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默认：'PENDING'</w:t>
            </w:r>
          </w:p>
        </w:tc>
      </w:tr>
      <w:tr w14:paraId="6D582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BD5C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CACC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ExecutionMode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执行模式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2496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6F929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0693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默认：'AUTO'</w:t>
            </w:r>
          </w:p>
        </w:tc>
      </w:tr>
      <w:tr w14:paraId="7B764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64FD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96C0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EquipmentCode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执行设备编码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D6F3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7AFF1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83662D">
            <w:pPr>
              <w:spacing w:before="0" w:after="0" w:line="240" w:lineRule="auto"/>
            </w:pPr>
          </w:p>
        </w:tc>
      </w:tr>
      <w:tr w14:paraId="4588C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04C3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A28F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ContainerId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1C92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C36B4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542C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容器（md_container）.Id</w:t>
            </w:r>
          </w:p>
        </w:tc>
      </w:tr>
      <w:tr w14:paraId="06A9B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7A21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6D47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ContainerNo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726C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A7803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C4EDDA">
            <w:pPr>
              <w:spacing w:before="0" w:after="0" w:line="240" w:lineRule="auto"/>
            </w:pPr>
          </w:p>
        </w:tc>
      </w:tr>
      <w:tr w14:paraId="0F9C5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E37A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1A49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FromLocationId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起始库位ID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8BB2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6595B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BBBE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库位（md_location）.Id</w:t>
            </w:r>
          </w:p>
        </w:tc>
      </w:tr>
      <w:tr w14:paraId="0A830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7007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7121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FromLocationCode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起始位置编码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0D0B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9F7AC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036EC1">
            <w:pPr>
              <w:spacing w:before="0" w:after="0" w:line="240" w:lineRule="auto"/>
            </w:pPr>
          </w:p>
        </w:tc>
      </w:tr>
      <w:tr w14:paraId="3649C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409D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9FFA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FromZoneId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起始库区ID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35D0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896F8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855D5D">
            <w:pPr>
              <w:spacing w:before="0" w:after="0" w:line="240" w:lineRule="auto"/>
            </w:pPr>
          </w:p>
        </w:tc>
      </w:tr>
      <w:tr w14:paraId="7C8DB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0426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248D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ToLocationId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目标库位ID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6251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6BA85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6A06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库位（md_location）.Id</w:t>
            </w:r>
          </w:p>
        </w:tc>
      </w:tr>
      <w:tr w14:paraId="4C57D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9373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B55E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ToLocationCode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目标库位编码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2F69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D9355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F0D31C">
            <w:pPr>
              <w:spacing w:before="0" w:after="0" w:line="240" w:lineRule="auto"/>
            </w:pPr>
          </w:p>
        </w:tc>
      </w:tr>
      <w:tr w14:paraId="078F7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5AFD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1737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ToZoneId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目标库区ID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F816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62FD8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B3FD18">
            <w:pPr>
              <w:spacing w:before="0" w:after="0" w:line="240" w:lineRule="auto"/>
            </w:pPr>
          </w:p>
        </w:tc>
      </w:tr>
      <w:tr w14:paraId="5083C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8034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84AE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StartTime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开始时间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9E04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7524F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09AFD8">
            <w:pPr>
              <w:spacing w:before="0" w:after="0" w:line="240" w:lineRule="auto"/>
            </w:pPr>
          </w:p>
        </w:tc>
      </w:tr>
      <w:tr w14:paraId="3874A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AD78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A24B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CompleteTime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完成时间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AD67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70088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66DB55">
            <w:pPr>
              <w:spacing w:before="0" w:after="0" w:line="240" w:lineRule="auto"/>
            </w:pPr>
          </w:p>
        </w:tc>
      </w:tr>
      <w:tr w14:paraId="12D2B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9B93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2956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TotalLines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总行数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66AB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BD9F4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0BAE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4F75C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4DA3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A400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94E1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DDCA1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E0B738">
            <w:pPr>
              <w:spacing w:before="0" w:after="0" w:line="240" w:lineRule="auto"/>
            </w:pPr>
          </w:p>
        </w:tc>
      </w:tr>
      <w:tr w14:paraId="08A9F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0F62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9089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E8C5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9012D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53CFF6">
            <w:pPr>
              <w:spacing w:before="0" w:after="0" w:line="240" w:lineRule="auto"/>
            </w:pPr>
          </w:p>
        </w:tc>
      </w:tr>
      <w:tr w14:paraId="38C82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BD9D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73E2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49DA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23869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48B0C5">
            <w:pPr>
              <w:spacing w:before="0" w:after="0" w:line="240" w:lineRule="auto"/>
            </w:pPr>
          </w:p>
        </w:tc>
      </w:tr>
      <w:tr w14:paraId="0A96D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4D6D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761E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5EC7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AA51D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415685">
            <w:pPr>
              <w:spacing w:before="0" w:after="0" w:line="240" w:lineRule="auto"/>
            </w:pPr>
          </w:p>
        </w:tc>
      </w:tr>
      <w:tr w14:paraId="4BA72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82BC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A071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2C69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70353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EC6669">
            <w:pPr>
              <w:spacing w:before="0" w:after="0" w:line="240" w:lineRule="auto"/>
            </w:pPr>
          </w:p>
        </w:tc>
      </w:tr>
      <w:tr w14:paraId="2ACE4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F44C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A423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4914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B85D7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AD16F9">
            <w:pPr>
              <w:spacing w:before="0" w:after="0" w:line="240" w:lineRule="auto"/>
            </w:pPr>
          </w:p>
        </w:tc>
      </w:tr>
      <w:tr w14:paraId="773B3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4247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1AD9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D717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F548C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2B2286">
            <w:pPr>
              <w:spacing w:before="0" w:after="0" w:line="240" w:lineRule="auto"/>
            </w:pPr>
          </w:p>
        </w:tc>
      </w:tr>
      <w:tr w14:paraId="533D4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6953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9639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ConfirmType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确认方式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034A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5D875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5E47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默认：'AUTO'</w:t>
            </w:r>
          </w:p>
        </w:tc>
      </w:tr>
      <w:tr w14:paraId="0C51B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2E24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52D8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WcsTaskNo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WCS任务编号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0915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D70FF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928D60">
            <w:pPr>
              <w:spacing w:before="0" w:after="0" w:line="240" w:lineRule="auto"/>
            </w:pPr>
          </w:p>
        </w:tc>
      </w:tr>
      <w:tr w14:paraId="37995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BECF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2C8D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LocationAllocated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实际货位是否已分配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B9A9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9DA1B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757091">
            <w:pPr>
              <w:spacing w:before="0" w:after="0" w:line="240" w:lineRule="auto"/>
            </w:pPr>
          </w:p>
        </w:tc>
      </w:tr>
    </w:tbl>
    <w:p w14:paraId="4FC109C0">
      <w:pPr>
        <w:pStyle w:val="5"/>
      </w:pPr>
      <w:r>
        <w:rPr>
          <w:rFonts w:ascii="微软雅黑" w:hAnsi="微软雅黑" w:eastAsia="微软雅黑"/>
        </w:rPr>
        <w:t>4.11.2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20C19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CDBC6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12AF5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8C624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08BA0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F53DC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219B0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26925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9B95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PK_bd_task_header_Id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9C77A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91CD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944B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380E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5837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4F19E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70FCC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idx_container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255A9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8AE54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5868C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BC77B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ContainerId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9FEC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531F5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6D62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idx_doc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22A4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ECBE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4D19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3072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DocType ASC, DocNo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7590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63872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60A3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idx_equipment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2EDCC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3D7B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4C87D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6F477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EquipmentCode ASC, TaskStatus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CFBBD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5875A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DDB1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idx_from_location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F801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2860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9F4E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145B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FromLocationId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DC3D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51876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34C2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idx_to_location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81E89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F1C5C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B7BD6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71CE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ToLocationId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A9C16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9EE8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C559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idx_type_status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85E8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0A86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2C06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A4E5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TaskType ASC, TaskStatus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F430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57610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58E1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uk_task_no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F363F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FA7A5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29F54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E4E0C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TaskNo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9CFD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480A670E">
      <w:pPr>
        <w:pStyle w:val="4"/>
      </w:pPr>
      <w:r>
        <w:rPr>
          <w:rFonts w:ascii="微软雅黑" w:hAnsi="微软雅黑" w:eastAsia="微软雅黑"/>
        </w:rPr>
        <w:t>4.12 bd_task_line（作业任务明细）</w:t>
      </w:r>
    </w:p>
    <w:p w14:paraId="1B090C83">
      <w:r>
        <w:rPr>
          <w:b/>
        </w:rPr>
        <w:t>实体类：</w:t>
      </w:r>
      <w:r>
        <w:t>TaskLine</w:t>
      </w:r>
      <w:r>
        <w:rPr>
          <w:b/>
        </w:rPr>
        <w:t xml:space="preserve">    文件：</w:t>
      </w:r>
      <w:r>
        <w:t>KH.WMS\Entities\KH.WMS.Entities\Task\TaskLine.cs</w:t>
      </w:r>
    </w:p>
    <w:p w14:paraId="0EDB7195">
      <w:r>
        <w:rPr>
          <w:b/>
        </w:rPr>
        <w:t>主键：</w:t>
      </w:r>
      <w:r>
        <w:t>Id</w:t>
      </w:r>
    </w:p>
    <w:p w14:paraId="3403D8DB">
      <w:r>
        <w:rPr>
          <w:b/>
        </w:rPr>
        <w:t>外键：</w:t>
      </w:r>
    </w:p>
    <w:p w14:paraId="6EBE122A">
      <w:pPr>
        <w:pStyle w:val="16"/>
      </w:pPr>
      <w:r>
        <w:t>字段 TaskId 引用 作业任务单头（bd_task_header） 的 Id 字段</w:t>
      </w:r>
    </w:p>
    <w:p w14:paraId="275AEC78">
      <w:pPr>
        <w:pStyle w:val="16"/>
      </w:pPr>
      <w:r>
        <w:t>字段 MaterialId 引用 物料（md_material） 的 Id 字段</w:t>
      </w:r>
    </w:p>
    <w:p w14:paraId="48EE9D2E">
      <w:pPr>
        <w:pStyle w:val="16"/>
      </w:pPr>
      <w:r>
        <w:t>字段 InventoryHeaderId 引用 库存主表（inv_inventory_header） 的 Id 字段</w:t>
      </w:r>
    </w:p>
    <w:p w14:paraId="4692EA98">
      <w:pPr>
        <w:pStyle w:val="5"/>
      </w:pPr>
      <w:r>
        <w:rPr>
          <w:rFonts w:ascii="微软雅黑" w:hAnsi="微软雅黑" w:eastAsia="微软雅黑"/>
        </w:rPr>
        <w:t>4.12.1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21BE6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682D6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E25D9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C01D2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03A64F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B844D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DC56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11AA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CFFF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CF24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F6B25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8690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32FF3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21C1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8ECF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TaskId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任务ID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4044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57300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DCAE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作业任务单头（bd_task_header）.Id</w:t>
            </w:r>
          </w:p>
        </w:tc>
      </w:tr>
      <w:tr w14:paraId="75440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8116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8DE7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LineNo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行号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5859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30BAA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164F02">
            <w:pPr>
              <w:spacing w:before="0" w:after="0" w:line="240" w:lineRule="auto"/>
            </w:pPr>
          </w:p>
        </w:tc>
      </w:tr>
      <w:tr w14:paraId="2CAB7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C625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B0B4A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4A03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D2840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B67D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物料（md_material）.Id</w:t>
            </w:r>
          </w:p>
        </w:tc>
      </w:tr>
      <w:tr w14:paraId="6C3C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08C5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182F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55B2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C3178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9CFC17">
            <w:pPr>
              <w:spacing w:before="0" w:after="0" w:line="240" w:lineRule="auto"/>
            </w:pPr>
          </w:p>
        </w:tc>
      </w:tr>
      <w:tr w14:paraId="6D5B2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0044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2702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5BD5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BE294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6FD5E3">
            <w:pPr>
              <w:spacing w:before="0" w:after="0" w:line="240" w:lineRule="auto"/>
            </w:pPr>
          </w:p>
        </w:tc>
      </w:tr>
      <w:tr w14:paraId="23509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FB28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A401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InventoryHeaderId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库存头ID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54EB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6FCEB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A3A1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库存主表（inv_inventory_header）.Id</w:t>
            </w:r>
          </w:p>
        </w:tc>
      </w:tr>
      <w:tr w14:paraId="5465E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100F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8AA1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BatchNo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8E0A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91684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39227E">
            <w:pPr>
              <w:spacing w:before="0" w:after="0" w:line="240" w:lineRule="auto"/>
            </w:pPr>
          </w:p>
        </w:tc>
      </w:tr>
      <w:tr w14:paraId="5A034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62F9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5763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SortSeq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C3C2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DF9A9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A8E5D8">
            <w:pPr>
              <w:spacing w:before="0" w:after="0" w:line="240" w:lineRule="auto"/>
            </w:pPr>
          </w:p>
        </w:tc>
      </w:tr>
      <w:tr w14:paraId="73B7D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15C6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F31E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F8B0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75FF2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01CD13">
            <w:pPr>
              <w:spacing w:before="0" w:after="0" w:line="240" w:lineRule="auto"/>
            </w:pPr>
          </w:p>
        </w:tc>
      </w:tr>
      <w:tr w14:paraId="2893C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C624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EED3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0FB3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A77AE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BCAB73">
            <w:pPr>
              <w:spacing w:before="0" w:after="0" w:line="240" w:lineRule="auto"/>
            </w:pPr>
          </w:p>
        </w:tc>
      </w:tr>
      <w:tr w14:paraId="0FFED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AD98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7CBC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D193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79305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AF5921">
            <w:pPr>
              <w:spacing w:before="0" w:after="0" w:line="240" w:lineRule="auto"/>
            </w:pPr>
          </w:p>
        </w:tc>
      </w:tr>
      <w:tr w14:paraId="01FEF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7C99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FD0B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C6AF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D838B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EC8D22">
            <w:pPr>
              <w:spacing w:before="0" w:after="0" w:line="240" w:lineRule="auto"/>
            </w:pPr>
          </w:p>
        </w:tc>
      </w:tr>
      <w:tr w14:paraId="55892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770F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9D09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9803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49C9F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079252">
            <w:pPr>
              <w:spacing w:before="0" w:after="0" w:line="240" w:lineRule="auto"/>
            </w:pPr>
          </w:p>
        </w:tc>
      </w:tr>
      <w:tr w14:paraId="2D8FD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0899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9236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3626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4A75F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205D22">
            <w:pPr>
              <w:spacing w:before="0" w:after="0" w:line="240" w:lineRule="auto"/>
            </w:pPr>
          </w:p>
        </w:tc>
      </w:tr>
      <w:tr w14:paraId="01CCE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E0B2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A66F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2D81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126DD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76CE05">
            <w:pPr>
              <w:spacing w:before="0" w:after="0" w:line="240" w:lineRule="auto"/>
            </w:pPr>
          </w:p>
        </w:tc>
      </w:tr>
    </w:tbl>
    <w:p w14:paraId="67EA3AF4">
      <w:pPr>
        <w:pStyle w:val="5"/>
      </w:pPr>
      <w:r>
        <w:rPr>
          <w:rFonts w:ascii="微软雅黑" w:hAnsi="微软雅黑" w:eastAsia="微软雅黑"/>
        </w:rPr>
        <w:t>4.12.2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555EB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F4A2F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B6505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1BE52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ED971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D3451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93447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1111B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A52CD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PK_bd_task_line_Id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EDB8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EFD89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A701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A438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F510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9ADD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E152F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idx_inventory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06C2B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D283F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837D5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417C6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InventoryHeaderId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5CBB7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2C78C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86661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idx_task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F973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FF72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908A8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A5E0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TaskId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F4470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226D0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21B7D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uk_task_line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7452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0F938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EF44B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F407D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TaskId ASC, LineNo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05D70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725935B6">
      <w:pPr>
        <w:pStyle w:val="4"/>
      </w:pPr>
      <w:r>
        <w:rPr>
          <w:rFonts w:ascii="微软雅黑" w:hAnsi="微软雅黑" w:eastAsia="微软雅黑"/>
        </w:rPr>
        <w:t>4.13 bd_transfer_plan（搬运计划）</w:t>
      </w:r>
    </w:p>
    <w:p w14:paraId="0A6FC046">
      <w:r>
        <w:rPr>
          <w:b/>
        </w:rPr>
        <w:t>实体类：</w:t>
      </w:r>
      <w:r>
        <w:t>TransferPlan</w:t>
      </w:r>
      <w:r>
        <w:rPr>
          <w:b/>
        </w:rPr>
        <w:t xml:space="preserve">    文件：</w:t>
      </w:r>
      <w:r>
        <w:t>KH.WMS\Entities\KH.WMS.Entities\Task\TransferPlan.cs</w:t>
      </w:r>
    </w:p>
    <w:p w14:paraId="591867F6">
      <w:r>
        <w:rPr>
          <w:b/>
        </w:rPr>
        <w:t>主键：</w:t>
      </w:r>
      <w:r>
        <w:t>Id</w:t>
      </w:r>
    </w:p>
    <w:p w14:paraId="266B9065">
      <w:r>
        <w:rPr>
          <w:b/>
        </w:rPr>
        <w:t>外键：</w:t>
      </w:r>
    </w:p>
    <w:p w14:paraId="1282E6E0">
      <w:pPr>
        <w:pStyle w:val="16"/>
      </w:pPr>
      <w:r>
        <w:t>字段 WarehouseId 引用 仓库（md_warehouse） 的 Id 字段</w:t>
      </w:r>
    </w:p>
    <w:p w14:paraId="6111B568">
      <w:pPr>
        <w:pStyle w:val="5"/>
      </w:pPr>
      <w:r>
        <w:rPr>
          <w:rFonts w:ascii="微软雅黑" w:hAnsi="微软雅黑" w:eastAsia="微软雅黑"/>
        </w:rPr>
        <w:t>4.13.1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559DC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6C900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2EFE7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8FCE6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0660FA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A66F9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9EB2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8882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31E8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4DB6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34F83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117A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7A39F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2B91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3FE80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PlanNo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计划单号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DDB0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EF6A5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48B90C">
            <w:pPr>
              <w:spacing w:before="0" w:after="0" w:line="240" w:lineRule="auto"/>
            </w:pPr>
          </w:p>
        </w:tc>
      </w:tr>
      <w:tr w14:paraId="3112F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0210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96EA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PlanType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移库类型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1A44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2B2B4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7E822E">
            <w:pPr>
              <w:spacing w:before="0" w:after="0" w:line="240" w:lineRule="auto"/>
            </w:pPr>
          </w:p>
        </w:tc>
      </w:tr>
      <w:tr w14:paraId="4E4EE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BCA1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F6A5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B024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60DB6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711A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4CF0D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7F95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B117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FromZoneId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源库区ID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D12A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D7D71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F7B53B">
            <w:pPr>
              <w:spacing w:before="0" w:after="0" w:line="240" w:lineRule="auto"/>
            </w:pPr>
          </w:p>
        </w:tc>
      </w:tr>
      <w:tr w14:paraId="3E533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7476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3988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ToZoneId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目标库区ID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66F6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BDBF2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77DD85">
            <w:pPr>
              <w:spacing w:before="0" w:after="0" w:line="240" w:lineRule="auto"/>
            </w:pPr>
          </w:p>
        </w:tc>
      </w:tr>
      <w:tr w14:paraId="38093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1D86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AD90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F425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91C37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1E6C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默认：'DRAFT'</w:t>
            </w:r>
          </w:p>
        </w:tc>
      </w:tr>
      <w:tr w14:paraId="78A74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097F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14A0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PlanReason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计划原因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0EA2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BC234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980410">
            <w:pPr>
              <w:spacing w:before="0" w:after="0" w:line="240" w:lineRule="auto"/>
            </w:pPr>
          </w:p>
        </w:tc>
      </w:tr>
      <w:tr w14:paraId="5A066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7924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1DCD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TotalLines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总行数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A6C0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6C4D7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673A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5E6CC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56EA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F3FD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CompletedLines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已完成行数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A3C5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D4CD8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B483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35F58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A676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4DB4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PlannedTime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计划执行时间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5CA3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AF941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F35190">
            <w:pPr>
              <w:spacing w:before="0" w:after="0" w:line="240" w:lineRule="auto"/>
            </w:pPr>
          </w:p>
        </w:tc>
      </w:tr>
      <w:tr w14:paraId="797C2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B28C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7FBE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StartTime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开始时间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97D4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0D2A9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EFA939">
            <w:pPr>
              <w:spacing w:before="0" w:after="0" w:line="240" w:lineRule="auto"/>
            </w:pPr>
          </w:p>
        </w:tc>
      </w:tr>
      <w:tr w14:paraId="6A9BB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F03E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95B6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CompleteTime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完成时间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750D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85C2A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476039">
            <w:pPr>
              <w:spacing w:before="0" w:after="0" w:line="240" w:lineRule="auto"/>
            </w:pPr>
          </w:p>
        </w:tc>
      </w:tr>
      <w:tr w14:paraId="5F1FF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283F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10C5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0238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0D5C7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FB71F4">
            <w:pPr>
              <w:spacing w:before="0" w:after="0" w:line="240" w:lineRule="auto"/>
            </w:pPr>
          </w:p>
        </w:tc>
      </w:tr>
      <w:tr w14:paraId="38433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CB78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9975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84CA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57CB2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A46110">
            <w:pPr>
              <w:spacing w:before="0" w:after="0" w:line="240" w:lineRule="auto"/>
            </w:pPr>
          </w:p>
        </w:tc>
      </w:tr>
      <w:tr w14:paraId="28902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1D88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65C8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618F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8DA35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386503">
            <w:pPr>
              <w:spacing w:before="0" w:after="0" w:line="240" w:lineRule="auto"/>
            </w:pPr>
          </w:p>
        </w:tc>
      </w:tr>
      <w:tr w14:paraId="7BED7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0210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590C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F25D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D30BB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D4C429">
            <w:pPr>
              <w:spacing w:before="0" w:after="0" w:line="240" w:lineRule="auto"/>
            </w:pPr>
          </w:p>
        </w:tc>
      </w:tr>
      <w:tr w14:paraId="4A130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B67F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B73D0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E630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52BDD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EF065A">
            <w:pPr>
              <w:spacing w:before="0" w:after="0" w:line="240" w:lineRule="auto"/>
            </w:pPr>
          </w:p>
        </w:tc>
      </w:tr>
      <w:tr w14:paraId="72955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F20B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0904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3295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DFDF7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7C79F2">
            <w:pPr>
              <w:spacing w:before="0" w:after="0" w:line="240" w:lineRule="auto"/>
            </w:pPr>
          </w:p>
        </w:tc>
      </w:tr>
      <w:tr w14:paraId="66462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7D6D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F0E6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52EA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AA9BB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84EE7F">
            <w:pPr>
              <w:spacing w:before="0" w:after="0" w:line="240" w:lineRule="auto"/>
            </w:pPr>
          </w:p>
        </w:tc>
      </w:tr>
      <w:tr w14:paraId="0A250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ED03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8D64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02C1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1B0AA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4F4765">
            <w:pPr>
              <w:spacing w:before="0" w:after="0" w:line="240" w:lineRule="auto"/>
            </w:pPr>
          </w:p>
        </w:tc>
      </w:tr>
    </w:tbl>
    <w:p w14:paraId="6F4C121F">
      <w:pPr>
        <w:pStyle w:val="5"/>
      </w:pPr>
      <w:r>
        <w:rPr>
          <w:rFonts w:ascii="微软雅黑" w:hAnsi="微软雅黑" w:eastAsia="微软雅黑"/>
        </w:rPr>
        <w:t>4.13.2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68A9F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C600D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ED4F5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C4369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A5A8A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FEB02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8CF44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0D1F3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D7C8B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PK_bd_transfer_plan_Id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F2E6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1D44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2148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6D9E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3AEC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80BB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954B2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DD89E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2500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9793C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FB93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4B308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1BDC3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92330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idx_type_status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11C5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9787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591E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F98A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PlanType ASC, 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142C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75500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3DC8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A7089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42EEA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50D7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FD4B3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FFCFD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2B45E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3F9E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uk_plan_no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E6A5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40DA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6661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19D9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PlanNo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315C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79C7B750">
      <w:pPr>
        <w:pStyle w:val="4"/>
      </w:pPr>
      <w:r>
        <w:rPr>
          <w:rFonts w:ascii="微软雅黑" w:hAnsi="微软雅黑" w:eastAsia="微软雅黑"/>
        </w:rPr>
        <w:t>4.14 bd_transfer_plan_line（搬运计划明细）</w:t>
      </w:r>
    </w:p>
    <w:p w14:paraId="1B98F4F1">
      <w:r>
        <w:rPr>
          <w:b/>
        </w:rPr>
        <w:t>实体类：</w:t>
      </w:r>
      <w:r>
        <w:t>TransferPlanLine</w:t>
      </w:r>
      <w:r>
        <w:rPr>
          <w:b/>
        </w:rPr>
        <w:t xml:space="preserve">    文件：</w:t>
      </w:r>
      <w:r>
        <w:t>KH.WMS\Entities\KH.WMS.Entities\Task\TransferPlanLine.cs</w:t>
      </w:r>
    </w:p>
    <w:p w14:paraId="22A6545D">
      <w:r>
        <w:rPr>
          <w:b/>
        </w:rPr>
        <w:t>主键：</w:t>
      </w:r>
      <w:r>
        <w:t>Id</w:t>
      </w:r>
    </w:p>
    <w:p w14:paraId="6E4D2FB2">
      <w:r>
        <w:rPr>
          <w:b/>
        </w:rPr>
        <w:t>外键：</w:t>
      </w:r>
    </w:p>
    <w:p w14:paraId="1D9F860C">
      <w:pPr>
        <w:pStyle w:val="16"/>
      </w:pPr>
      <w:r>
        <w:t>字段 PlanId 引用 搬运计划（bd_transfer_plan） 的 Id 字段</w:t>
      </w:r>
    </w:p>
    <w:p w14:paraId="72177C7F">
      <w:pPr>
        <w:pStyle w:val="16"/>
      </w:pPr>
      <w:r>
        <w:t>字段 MaterialId 引用 物料（md_material） 的 Id 字段</w:t>
      </w:r>
    </w:p>
    <w:p w14:paraId="7C45382A">
      <w:pPr>
        <w:pStyle w:val="16"/>
      </w:pPr>
      <w:r>
        <w:t>字段 ContainerId 引用 容器（md_container） 的 Id 字段</w:t>
      </w:r>
    </w:p>
    <w:p w14:paraId="486FE898">
      <w:pPr>
        <w:pStyle w:val="16"/>
      </w:pPr>
      <w:r>
        <w:t>字段 FromLocationId 引用 库位（md_location） 的 Id 字段</w:t>
      </w:r>
    </w:p>
    <w:p w14:paraId="05A13EA7">
      <w:pPr>
        <w:pStyle w:val="16"/>
      </w:pPr>
      <w:r>
        <w:t>字段 ToLocationId 引用 库位（md_location） 的 Id 字段</w:t>
      </w:r>
    </w:p>
    <w:p w14:paraId="084E085A">
      <w:pPr>
        <w:pStyle w:val="16"/>
      </w:pPr>
      <w:r>
        <w:t>字段 TaskHeaderId 引用 作业任务单头（bd_task_header） 的 Id 字段</w:t>
      </w:r>
    </w:p>
    <w:p w14:paraId="51622925">
      <w:pPr>
        <w:pStyle w:val="5"/>
      </w:pPr>
      <w:r>
        <w:rPr>
          <w:rFonts w:ascii="微软雅黑" w:hAnsi="微软雅黑" w:eastAsia="微软雅黑"/>
        </w:rPr>
        <w:t>4.14.1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28BFE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8F7EF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2B05F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CF489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DEC257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E5ECA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31731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8DDD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40A80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E0F9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12FE0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606C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1DC74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EF64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1DE4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PlanId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计划单ID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4F86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E1969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B518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搬运计划（bd_transfer_plan）.Id</w:t>
            </w:r>
          </w:p>
        </w:tc>
      </w:tr>
      <w:tr w14:paraId="34BB4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22C5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394C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LineNo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行号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6D01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DEAC4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52531E">
            <w:pPr>
              <w:spacing w:before="0" w:after="0" w:line="240" w:lineRule="auto"/>
            </w:pPr>
          </w:p>
        </w:tc>
      </w:tr>
      <w:tr w14:paraId="2E546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14B6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9693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5994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90663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4E56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物料（md_material）.Id</w:t>
            </w:r>
          </w:p>
        </w:tc>
      </w:tr>
      <w:tr w14:paraId="511A3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36AC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BFA3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6353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9E9C5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E7149E">
            <w:pPr>
              <w:spacing w:before="0" w:after="0" w:line="240" w:lineRule="auto"/>
            </w:pPr>
          </w:p>
        </w:tc>
      </w:tr>
      <w:tr w14:paraId="22B4B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CF8D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DD8E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BA80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DE8D3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9E166A">
            <w:pPr>
              <w:spacing w:before="0" w:after="0" w:line="240" w:lineRule="auto"/>
            </w:pPr>
          </w:p>
        </w:tc>
      </w:tr>
      <w:tr w14:paraId="52B27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7E87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5F47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BatchNo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8269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B6851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45DE24">
            <w:pPr>
              <w:spacing w:before="0" w:after="0" w:line="240" w:lineRule="auto"/>
            </w:pPr>
          </w:p>
        </w:tc>
      </w:tr>
      <w:tr w14:paraId="47B4C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883B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8F30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ContainerId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0768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9094C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45F2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容器（md_container）.Id</w:t>
            </w:r>
          </w:p>
        </w:tc>
      </w:tr>
      <w:tr w14:paraId="0ED48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46A4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6617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ContainerNo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25E2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8449B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052D53">
            <w:pPr>
              <w:spacing w:before="0" w:after="0" w:line="240" w:lineRule="auto"/>
            </w:pPr>
          </w:p>
        </w:tc>
      </w:tr>
      <w:tr w14:paraId="4727A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B977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F8CA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FromLocationId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源库位ID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863C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F3D63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B174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库位（md_location）.Id</w:t>
            </w:r>
          </w:p>
        </w:tc>
      </w:tr>
      <w:tr w14:paraId="072BA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8B35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D33B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ToLocationId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目标库位ID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2EBF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9FF58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A399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库位（md_location）.Id</w:t>
            </w:r>
          </w:p>
        </w:tc>
      </w:tr>
      <w:tr w14:paraId="4298E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F384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7346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TransferQty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移库数量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AAB4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FEA69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D3A95E">
            <w:pPr>
              <w:spacing w:before="0" w:after="0" w:line="240" w:lineRule="auto"/>
            </w:pPr>
          </w:p>
        </w:tc>
      </w:tr>
      <w:tr w14:paraId="6B561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26EF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23CB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CompletedQty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已完成数量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48FD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9C20B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874E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613EF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1498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4F83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LineStatus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行状态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5FEE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A0B00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F79E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默认：'PENDING'</w:t>
            </w:r>
          </w:p>
        </w:tc>
      </w:tr>
      <w:tr w14:paraId="0DF6A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2155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3A2A9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8BA0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E765A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DF60F6">
            <w:pPr>
              <w:spacing w:before="0" w:after="0" w:line="240" w:lineRule="auto"/>
            </w:pPr>
          </w:p>
        </w:tc>
      </w:tr>
      <w:tr w14:paraId="2497E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1A25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60E8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0175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8F18B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3D802F">
            <w:pPr>
              <w:spacing w:before="0" w:after="0" w:line="240" w:lineRule="auto"/>
            </w:pPr>
          </w:p>
        </w:tc>
      </w:tr>
      <w:tr w14:paraId="266B4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5330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F567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FC90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65F01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737923">
            <w:pPr>
              <w:spacing w:before="0" w:after="0" w:line="240" w:lineRule="auto"/>
            </w:pPr>
          </w:p>
        </w:tc>
      </w:tr>
      <w:tr w14:paraId="53CF8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6729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CA7E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93A7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7DA78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BF3966">
            <w:pPr>
              <w:spacing w:before="0" w:after="0" w:line="240" w:lineRule="auto"/>
            </w:pPr>
          </w:p>
        </w:tc>
      </w:tr>
      <w:tr w14:paraId="3ED84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2BEA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E50C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856B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96F7D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AC07A1">
            <w:pPr>
              <w:spacing w:before="0" w:after="0" w:line="240" w:lineRule="auto"/>
            </w:pPr>
          </w:p>
        </w:tc>
      </w:tr>
      <w:tr w14:paraId="1A629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8B62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27C3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148E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49BF9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2E9B38">
            <w:pPr>
              <w:spacing w:before="0" w:after="0" w:line="240" w:lineRule="auto"/>
            </w:pPr>
          </w:p>
        </w:tc>
      </w:tr>
      <w:tr w14:paraId="3FCBA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1967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F720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11BA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01182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59E4A4">
            <w:pPr>
              <w:spacing w:before="0" w:after="0" w:line="240" w:lineRule="auto"/>
            </w:pPr>
          </w:p>
        </w:tc>
      </w:tr>
      <w:tr w14:paraId="1FB5B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F265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B334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FromLocationCode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源库位编码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F526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52236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A8E862">
            <w:pPr>
              <w:spacing w:before="0" w:after="0" w:line="240" w:lineRule="auto"/>
            </w:pPr>
          </w:p>
        </w:tc>
      </w:tr>
      <w:tr w14:paraId="6B217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C42F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C147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FromZoneId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源库区ID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D66F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E634A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A756EA">
            <w:pPr>
              <w:spacing w:before="0" w:after="0" w:line="240" w:lineRule="auto"/>
            </w:pPr>
          </w:p>
        </w:tc>
      </w:tr>
      <w:tr w14:paraId="6F77E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F7AE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9D3B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ToLocationCode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目标库位编码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C3B8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0D7B0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4A9E95">
            <w:pPr>
              <w:spacing w:before="0" w:after="0" w:line="240" w:lineRule="auto"/>
            </w:pPr>
          </w:p>
        </w:tc>
      </w:tr>
      <w:tr w14:paraId="3A5A7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85A4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E3A6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ToZoneId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目标库区ID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9476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02ECA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177219">
            <w:pPr>
              <w:spacing w:before="0" w:after="0" w:line="240" w:lineRule="auto"/>
            </w:pPr>
          </w:p>
        </w:tc>
      </w:tr>
      <w:tr w14:paraId="026DD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6687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0B5F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TaskHeaderId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关联任务头ID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F94F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9D4AC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A692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作业任务单头（bd_task_header）.Id</w:t>
            </w:r>
          </w:p>
        </w:tc>
      </w:tr>
    </w:tbl>
    <w:p w14:paraId="346C14BB">
      <w:pPr>
        <w:pStyle w:val="5"/>
      </w:pPr>
      <w:r>
        <w:rPr>
          <w:rFonts w:ascii="微软雅黑" w:hAnsi="微软雅黑" w:eastAsia="微软雅黑"/>
        </w:rPr>
        <w:t>4.14.2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23BBD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4D9B7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4F6EA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13B6C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D4844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13DF1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EFA90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5167C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382F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PK_bd_transfer_plan_line_Id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78F5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F523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54B7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505F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86338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66EB6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C8DB2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idx_container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BB1E1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01551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4E128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8B4E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ContainerId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BE5E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0876A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D2ACD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idx_from_location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5D133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F261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2E70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38AA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FromLocationId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6EC2D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0C3A9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6CF10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2F73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8CDD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2698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D3DCF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5DDD2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6B92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DBD0F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idx_plan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1CD97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A43D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A8F1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1183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PlanId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CD8A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92E3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7965B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29AA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AA97C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B676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4B73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PlanId ASC, LineStatus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EB77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7178E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D5BCF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idx_to_location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FE58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C5E8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4C8BB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2F2C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ToLocationId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A183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</w:tbl>
    <w:p w14:paraId="1EE754B2">
      <w:pPr>
        <w:pStyle w:val="4"/>
      </w:pPr>
      <w:r>
        <w:rPr>
          <w:rFonts w:ascii="微软雅黑" w:hAnsi="微软雅黑" w:eastAsia="微软雅黑"/>
        </w:rPr>
        <w:t>4.15 bd_wcs_task_log（WCS任务日志）</w:t>
      </w:r>
    </w:p>
    <w:p w14:paraId="3B6DB807">
      <w:r>
        <w:rPr>
          <w:b/>
        </w:rPr>
        <w:t>实体类：</w:t>
      </w:r>
      <w:r>
        <w:t>WcsTaskLog</w:t>
      </w:r>
      <w:r>
        <w:rPr>
          <w:b/>
        </w:rPr>
        <w:t xml:space="preserve">    文件：</w:t>
      </w:r>
      <w:r>
        <w:t>KH.WMS\Entities\KH.WMS.Entities\Task\WcsTaskLog.cs</w:t>
      </w:r>
    </w:p>
    <w:p w14:paraId="7A705199">
      <w:r>
        <w:rPr>
          <w:b/>
        </w:rPr>
        <w:t>主键：</w:t>
      </w:r>
      <w:r>
        <w:t>Id</w:t>
      </w:r>
    </w:p>
    <w:p w14:paraId="5050FD1B">
      <w:r>
        <w:rPr>
          <w:b/>
        </w:rPr>
        <w:t>外键：</w:t>
      </w:r>
    </w:p>
    <w:p w14:paraId="1A183DC7">
      <w:pPr>
        <w:pStyle w:val="16"/>
      </w:pPr>
      <w:r>
        <w:t>字段 TaskId 引用 作业任务单头（bd_task_header） 的 Id 字段</w:t>
      </w:r>
    </w:p>
    <w:p w14:paraId="28F99151">
      <w:pPr>
        <w:pStyle w:val="5"/>
      </w:pPr>
      <w:r>
        <w:rPr>
          <w:rFonts w:ascii="微软雅黑" w:hAnsi="微软雅黑" w:eastAsia="微软雅黑"/>
        </w:rPr>
        <w:t>4.15.1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0AFBA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4D58C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7DFE4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59512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9E47A5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1DE27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E36D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5157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83D1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2C61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7AAD4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4207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03EFB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840A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1F0F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TaskId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任务ID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D846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A23B5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2451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作业任务单头（bd_task_header）.Id</w:t>
            </w:r>
          </w:p>
        </w:tc>
      </w:tr>
      <w:tr w14:paraId="1E17B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3046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3D40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TaskNo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任务编号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C17A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65E2D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A7B174">
            <w:pPr>
              <w:spacing w:before="0" w:after="0" w:line="240" w:lineRule="auto"/>
            </w:pPr>
          </w:p>
        </w:tc>
      </w:tr>
      <w:tr w14:paraId="3E85F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3EBA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E91F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WcsTaskNo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WCS任务编号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BB60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F9B05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63E9D7">
            <w:pPr>
              <w:spacing w:before="0" w:after="0" w:line="240" w:lineRule="auto"/>
            </w:pPr>
          </w:p>
        </w:tc>
      </w:tr>
      <w:tr w14:paraId="29F38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D546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6678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EventType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事件类型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4B5A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9576C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3B45B2">
            <w:pPr>
              <w:spacing w:before="0" w:after="0" w:line="240" w:lineRule="auto"/>
            </w:pPr>
          </w:p>
        </w:tc>
      </w:tr>
      <w:tr w14:paraId="6E0CD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A468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F272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EventTime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事件时间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D129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9C272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8E5C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默认：'CURRENT_TIMESTAMP'</w:t>
            </w:r>
          </w:p>
        </w:tc>
      </w:tr>
      <w:tr w14:paraId="7BAC7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565E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7B71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FromStatus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原状态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E832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DEB34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ECA27A">
            <w:pPr>
              <w:spacing w:before="0" w:after="0" w:line="240" w:lineRule="auto"/>
            </w:pPr>
          </w:p>
        </w:tc>
      </w:tr>
      <w:tr w14:paraId="4C2C5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6CF0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144B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ToStatus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新状态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8FEA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71B48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55B383">
            <w:pPr>
              <w:spacing w:before="0" w:after="0" w:line="240" w:lineRule="auto"/>
            </w:pPr>
          </w:p>
        </w:tc>
      </w:tr>
      <w:tr w14:paraId="48B76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6CF7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F687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EquipmentCode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设备编码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24EB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2D9E1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69B730">
            <w:pPr>
              <w:spacing w:before="0" w:after="0" w:line="240" w:lineRule="auto"/>
            </w:pPr>
          </w:p>
        </w:tc>
      </w:tr>
      <w:tr w14:paraId="063F0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3B19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AC69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PositionCode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位置编码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0AB4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F3807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F9D0FD">
            <w:pPr>
              <w:spacing w:before="0" w:after="0" w:line="240" w:lineRule="auto"/>
            </w:pPr>
          </w:p>
        </w:tc>
      </w:tr>
      <w:tr w14:paraId="3FB84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B820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300D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RequestData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请求数据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89D3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9857B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BC718F">
            <w:pPr>
              <w:spacing w:before="0" w:after="0" w:line="240" w:lineRule="auto"/>
            </w:pPr>
          </w:p>
        </w:tc>
      </w:tr>
      <w:tr w14:paraId="43EE6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FD81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5126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ResponseData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响应数据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9128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472C5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90788C">
            <w:pPr>
              <w:spacing w:before="0" w:after="0" w:line="240" w:lineRule="auto"/>
            </w:pPr>
          </w:p>
        </w:tc>
      </w:tr>
      <w:tr w14:paraId="4A000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255D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CA35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ErrorCode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错误码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3205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D983F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491032">
            <w:pPr>
              <w:spacing w:before="0" w:after="0" w:line="240" w:lineRule="auto"/>
            </w:pPr>
          </w:p>
        </w:tc>
      </w:tr>
      <w:tr w14:paraId="1C214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C8FB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6712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ErrorMessage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错误信息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600D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C31EA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CEC695">
            <w:pPr>
              <w:spacing w:before="0" w:after="0" w:line="240" w:lineRule="auto"/>
            </w:pPr>
          </w:p>
        </w:tc>
      </w:tr>
      <w:tr w14:paraId="01DED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4DE5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46C0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DurationMs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持续时间(毫秒)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910E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E2060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DE19F1">
            <w:pPr>
              <w:spacing w:before="0" w:after="0" w:line="240" w:lineRule="auto"/>
            </w:pPr>
          </w:p>
        </w:tc>
      </w:tr>
      <w:tr w14:paraId="40124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BC25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1AF1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1ADE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26BFC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6673D3">
            <w:pPr>
              <w:spacing w:before="0" w:after="0" w:line="240" w:lineRule="auto"/>
            </w:pPr>
          </w:p>
        </w:tc>
      </w:tr>
      <w:tr w14:paraId="3AEE5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AB78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F4E5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BE64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25328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BBB666">
            <w:pPr>
              <w:spacing w:before="0" w:after="0" w:line="240" w:lineRule="auto"/>
            </w:pPr>
          </w:p>
        </w:tc>
      </w:tr>
      <w:tr w14:paraId="2AFCA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1B76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F419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E477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908C5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D5418A">
            <w:pPr>
              <w:spacing w:before="0" w:after="0" w:line="240" w:lineRule="auto"/>
            </w:pPr>
          </w:p>
        </w:tc>
      </w:tr>
      <w:tr w14:paraId="0EE2C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F5BC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6F4E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5042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ED9C6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51342D">
            <w:pPr>
              <w:spacing w:before="0" w:after="0" w:line="240" w:lineRule="auto"/>
            </w:pPr>
          </w:p>
        </w:tc>
      </w:tr>
      <w:tr w14:paraId="0D6A4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541C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2AAB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E8F1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5B683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631D30">
            <w:pPr>
              <w:spacing w:before="0" w:after="0" w:line="240" w:lineRule="auto"/>
            </w:pPr>
          </w:p>
        </w:tc>
      </w:tr>
      <w:tr w14:paraId="6B6A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6B98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D8C5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EA97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F09B2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77320F">
            <w:pPr>
              <w:spacing w:before="0" w:after="0" w:line="240" w:lineRule="auto"/>
            </w:pPr>
          </w:p>
        </w:tc>
      </w:tr>
    </w:tbl>
    <w:p w14:paraId="28A2A570">
      <w:pPr>
        <w:pStyle w:val="5"/>
      </w:pPr>
      <w:r>
        <w:rPr>
          <w:rFonts w:ascii="微软雅黑" w:hAnsi="微软雅黑" w:eastAsia="微软雅黑"/>
        </w:rPr>
        <w:t>4.15.2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151F8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6BB54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7A53C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30A2E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7AE5D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45C24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9FA30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6A9AB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F179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PK_bd_wcs_task_log_Id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D2FB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59C71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B393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C2AD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96D8C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2F56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8FC1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idx_equipment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1C1F3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9A4DC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6C6D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A9DF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EquipmentCode ASC, EventTime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0877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28E07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C2AF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idx_event_time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10660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5CDF8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6548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F7FD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EventTime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FB37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1CD0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9A52B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idx_task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E05E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39BBF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5B8F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B27C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TaskId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085C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395E3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685C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idx_task_no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BF90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03EE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9E70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4F1F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TaskNo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418A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6BDE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D4B9B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idx_wcs_task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9F540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775E7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9123D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D6BE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WcsTaskNo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1F939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15484106">
      <w:pPr>
        <w:pStyle w:val="4"/>
      </w:pPr>
      <w:r>
        <w:rPr>
          <w:rFonts w:ascii="微软雅黑" w:hAnsi="微软雅黑" w:eastAsia="微软雅黑"/>
        </w:rPr>
        <w:t>4.16 cfg_code_rule（编码规则）</w:t>
      </w:r>
    </w:p>
    <w:p w14:paraId="7B8CA6FC">
      <w:r>
        <w:rPr>
          <w:b/>
        </w:rPr>
        <w:t>实体类：</w:t>
      </w:r>
      <w:r>
        <w:t>CfgCodeRule</w:t>
      </w:r>
      <w:r>
        <w:rPr>
          <w:b/>
        </w:rPr>
        <w:t xml:space="preserve">    文件：</w:t>
      </w:r>
      <w:r>
        <w:t>KH.WMS\Entities\KH.WMS.Entities\Config\CfgCodeRule.cs</w:t>
      </w:r>
    </w:p>
    <w:p w14:paraId="294E91A3">
      <w:r>
        <w:rPr>
          <w:b/>
        </w:rPr>
        <w:t>主键：</w:t>
      </w:r>
      <w:r>
        <w:t>Id</w:t>
      </w:r>
    </w:p>
    <w:p w14:paraId="06BBDCF5">
      <w:r>
        <w:rPr>
          <w:b/>
        </w:rPr>
        <w:t>外键：</w:t>
      </w:r>
      <w:r>
        <w:t>无</w:t>
      </w:r>
    </w:p>
    <w:p w14:paraId="76362928">
      <w:pPr>
        <w:pStyle w:val="5"/>
      </w:pPr>
      <w:r>
        <w:rPr>
          <w:rFonts w:ascii="微软雅黑" w:hAnsi="微软雅黑" w:eastAsia="微软雅黑"/>
        </w:rPr>
        <w:t>4.16.1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2F19B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19A46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ABB44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C27DD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602EC6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E9304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4532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EA1D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C1EF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9BB5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F81DA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42D1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59EB1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28D7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7055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RuleCode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规则编码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EA5B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2CE9F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1C2458">
            <w:pPr>
              <w:spacing w:before="0" w:after="0" w:line="240" w:lineRule="auto"/>
            </w:pPr>
          </w:p>
        </w:tc>
      </w:tr>
      <w:tr w14:paraId="374CC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5845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612A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RuleName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规则名称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7010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86489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AA3A28">
            <w:pPr>
              <w:spacing w:before="0" w:after="0" w:line="240" w:lineRule="auto"/>
            </w:pPr>
          </w:p>
        </w:tc>
      </w:tr>
      <w:tr w14:paraId="7A2D0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B474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4330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RuleType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规则类型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3D1E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9D2E9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07138F">
            <w:pPr>
              <w:spacing w:before="0" w:after="0" w:line="240" w:lineRule="auto"/>
            </w:pPr>
          </w:p>
        </w:tc>
      </w:tr>
      <w:tr w14:paraId="63802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9E0F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9131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Prefix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前缀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B260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B9873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876D90">
            <w:pPr>
              <w:spacing w:before="0" w:after="0" w:line="240" w:lineRule="auto"/>
            </w:pPr>
          </w:p>
        </w:tc>
      </w:tr>
      <w:tr w14:paraId="30B89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89FE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7F14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DateFormat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日期格式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74A7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8942E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FC20A9">
            <w:pPr>
              <w:spacing w:before="0" w:after="0" w:line="240" w:lineRule="auto"/>
            </w:pPr>
          </w:p>
        </w:tc>
      </w:tr>
      <w:tr w14:paraId="316BA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131E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A243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SequenceLength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序列号长度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4F38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B7060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2D61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默认：'4'</w:t>
            </w:r>
          </w:p>
        </w:tc>
      </w:tr>
      <w:tr w14:paraId="2BBAB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0CD8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69B9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SequenceType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序列类型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AC12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6E004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8D5F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默认：'DAILY'</w:t>
            </w:r>
          </w:p>
        </w:tc>
      </w:tr>
      <w:tr w14:paraId="4CDE4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DDC0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AA72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Separator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分隔符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CB04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4AD3D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9F5843">
            <w:pPr>
              <w:spacing w:before="0" w:after="0" w:line="240" w:lineRule="auto"/>
            </w:pPr>
          </w:p>
        </w:tc>
      </w:tr>
      <w:tr w14:paraId="48DFA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4198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0218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Example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示例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6B32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ED3BB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2A205B">
            <w:pPr>
              <w:spacing w:before="0" w:after="0" w:line="240" w:lineRule="auto"/>
            </w:pPr>
          </w:p>
        </w:tc>
      </w:tr>
      <w:tr w14:paraId="31F85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65B5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0463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CacheSize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缓存大小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EF59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44C37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A22B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默认：'10'</w:t>
            </w:r>
          </w:p>
        </w:tc>
      </w:tr>
      <w:tr w14:paraId="256EA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35BE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E938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IsDefault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是否默认规则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4F8A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86DCE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4DE0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15DD0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3A60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1805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IsActive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是否启用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B8F4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475EA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2333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7BC87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B167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AD6B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EffectiveDate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生效日期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D14C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1FD0F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840ECC">
            <w:pPr>
              <w:spacing w:before="0" w:after="0" w:line="240" w:lineRule="auto"/>
            </w:pPr>
          </w:p>
        </w:tc>
      </w:tr>
      <w:tr w14:paraId="73C61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7A73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9449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ExpiryDate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失效日期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6418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B5609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AFCDB0">
            <w:pPr>
              <w:spacing w:before="0" w:after="0" w:line="240" w:lineRule="auto"/>
            </w:pPr>
          </w:p>
        </w:tc>
      </w:tr>
      <w:tr w14:paraId="08AF3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C27E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E49B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28AE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A18AA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D953E7">
            <w:pPr>
              <w:spacing w:before="0" w:after="0" w:line="240" w:lineRule="auto"/>
            </w:pPr>
          </w:p>
        </w:tc>
      </w:tr>
      <w:tr w14:paraId="58D62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13FE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5E22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A9ED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1AAD6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CA348B">
            <w:pPr>
              <w:spacing w:before="0" w:after="0" w:line="240" w:lineRule="auto"/>
            </w:pPr>
          </w:p>
        </w:tc>
      </w:tr>
      <w:tr w14:paraId="1AA55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F0D0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1A53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D2B1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732A5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1EF768">
            <w:pPr>
              <w:spacing w:before="0" w:after="0" w:line="240" w:lineRule="auto"/>
            </w:pPr>
          </w:p>
        </w:tc>
      </w:tr>
      <w:tr w14:paraId="4ADC5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3486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17FA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2116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FCE32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36BB0E">
            <w:pPr>
              <w:spacing w:before="0" w:after="0" w:line="240" w:lineRule="auto"/>
            </w:pPr>
          </w:p>
        </w:tc>
      </w:tr>
      <w:tr w14:paraId="7F5A0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ACCD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899B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ABBE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65DD5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F2ED07">
            <w:pPr>
              <w:spacing w:before="0" w:after="0" w:line="240" w:lineRule="auto"/>
            </w:pPr>
          </w:p>
        </w:tc>
      </w:tr>
      <w:tr w14:paraId="3985A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8292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95E7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6055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6ABA9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C48E42">
            <w:pPr>
              <w:spacing w:before="0" w:after="0" w:line="240" w:lineRule="auto"/>
            </w:pPr>
          </w:p>
        </w:tc>
      </w:tr>
      <w:tr w14:paraId="74BF0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D9CA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35B1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EED2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BB7BA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2D8A20">
            <w:pPr>
              <w:spacing w:before="0" w:after="0" w:line="240" w:lineRule="auto"/>
            </w:pPr>
          </w:p>
        </w:tc>
      </w:tr>
    </w:tbl>
    <w:p w14:paraId="559E58E6">
      <w:pPr>
        <w:pStyle w:val="5"/>
      </w:pPr>
      <w:r>
        <w:rPr>
          <w:rFonts w:ascii="微软雅黑" w:hAnsi="微软雅黑" w:eastAsia="微软雅黑"/>
        </w:rPr>
        <w:t>4.16.2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4D2CA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BF6C7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1D421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7E15C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ED466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18742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78097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4A4B8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57D1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PK_cfg_code_rule_Id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41E9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66EA1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6D2F5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5263B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59BC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5156B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79529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idx_effective_date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7A1C7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7F17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5F202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17089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EffectiveDate ASC, ExpiryDate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A5AE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CF09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6F175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idx_is_active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F51A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5B75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0844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8EC6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IsActive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FDF2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5579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CB3AB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idx_is_default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46230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9FF8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44DDC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EB4B9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IsDefault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0DBBF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4ED9F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E796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idx_rule_type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71D59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94021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0666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C163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RuleType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B5E5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FBA6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E772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uk_rule_code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D62EE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7558A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6239B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34BE3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RuleCode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31838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6799CA5F">
      <w:pPr>
        <w:pStyle w:val="4"/>
      </w:pPr>
      <w:r>
        <w:rPr>
          <w:rFonts w:ascii="微软雅黑" w:hAnsi="微软雅黑" w:eastAsia="微软雅黑"/>
        </w:rPr>
        <w:t>4.17 cfg_code_sequence（编码流水）</w:t>
      </w:r>
    </w:p>
    <w:p w14:paraId="31020B4C">
      <w:r>
        <w:rPr>
          <w:b/>
        </w:rPr>
        <w:t>实体类：</w:t>
      </w:r>
      <w:r>
        <w:t>CfgCodeSequence</w:t>
      </w:r>
      <w:r>
        <w:rPr>
          <w:b/>
        </w:rPr>
        <w:t xml:space="preserve">    文件：</w:t>
      </w:r>
      <w:r>
        <w:t>KH.WMS\Entities\KH.WMS.Entities\Config\CfgCodeSequence.cs</w:t>
      </w:r>
    </w:p>
    <w:p w14:paraId="025A9BB6">
      <w:r>
        <w:rPr>
          <w:b/>
        </w:rPr>
        <w:t>主键：</w:t>
      </w:r>
      <w:r>
        <w:t>Id</w:t>
      </w:r>
    </w:p>
    <w:p w14:paraId="1FDCB113">
      <w:r>
        <w:rPr>
          <w:b/>
        </w:rPr>
        <w:t>外键：</w:t>
      </w:r>
    </w:p>
    <w:p w14:paraId="6C4254C3">
      <w:pPr>
        <w:pStyle w:val="16"/>
      </w:pPr>
      <w:r>
        <w:t>字段 RuleId 引用 编码规则（cfg_code_rule） 的 Id 字段</w:t>
      </w:r>
    </w:p>
    <w:p w14:paraId="1AD4F5C7">
      <w:pPr>
        <w:pStyle w:val="5"/>
      </w:pPr>
      <w:r>
        <w:rPr>
          <w:rFonts w:ascii="微软雅黑" w:hAnsi="微软雅黑" w:eastAsia="微软雅黑"/>
        </w:rPr>
        <w:t>4.17.1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7141D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086F9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7D51A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D5ECC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C2821C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A146E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FA84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E92C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316D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5837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85C55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16A9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6F7BC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BFA0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CE0A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RuleId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规则ID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06F0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06C70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4442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编码规则（cfg_code_rule）.Id</w:t>
            </w:r>
          </w:p>
        </w:tc>
      </w:tr>
      <w:tr w14:paraId="42867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0706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1B3C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SequenceKey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序列键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FAEB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C0955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AE9B19">
            <w:pPr>
              <w:spacing w:before="0" w:after="0" w:line="240" w:lineRule="auto"/>
            </w:pPr>
          </w:p>
        </w:tc>
      </w:tr>
      <w:tr w14:paraId="1ACC8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4EA4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90E5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CurrentValue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当前值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B743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D1D92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86AC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29A23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F99A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3CD3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PeriodStart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周期开始日期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AFA3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1556E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DF2744">
            <w:pPr>
              <w:spacing w:before="0" w:after="0" w:line="240" w:lineRule="auto"/>
            </w:pPr>
          </w:p>
        </w:tc>
      </w:tr>
      <w:tr w14:paraId="7206B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7B2D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B505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PeriodEnd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周期结束日期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E4DD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4502E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098C55">
            <w:pPr>
              <w:spacing w:before="0" w:after="0" w:line="240" w:lineRule="auto"/>
            </w:pPr>
          </w:p>
        </w:tc>
      </w:tr>
      <w:tr w14:paraId="78792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2323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CD9E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GeneratedCount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已生成数量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1628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AF99F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B5AC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11505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AD22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E2FC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LastGeneratedTime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最后生成时间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ABA0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5FA5C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B91F1D">
            <w:pPr>
              <w:spacing w:before="0" w:after="0" w:line="240" w:lineRule="auto"/>
            </w:pPr>
          </w:p>
        </w:tc>
      </w:tr>
      <w:tr w14:paraId="2B30F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52DF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DA97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3706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CB316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1B1157">
            <w:pPr>
              <w:spacing w:before="0" w:after="0" w:line="240" w:lineRule="auto"/>
            </w:pPr>
          </w:p>
        </w:tc>
      </w:tr>
      <w:tr w14:paraId="4097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19B1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E55C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476F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EB594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5311F1">
            <w:pPr>
              <w:spacing w:before="0" w:after="0" w:line="240" w:lineRule="auto"/>
            </w:pPr>
          </w:p>
        </w:tc>
      </w:tr>
      <w:tr w14:paraId="10500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0364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F0EE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96B5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8E693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5FCDA8">
            <w:pPr>
              <w:spacing w:before="0" w:after="0" w:line="240" w:lineRule="auto"/>
            </w:pPr>
          </w:p>
        </w:tc>
      </w:tr>
      <w:tr w14:paraId="3A379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9134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FF9F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A5E7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178F2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DAB46B">
            <w:pPr>
              <w:spacing w:before="0" w:after="0" w:line="240" w:lineRule="auto"/>
            </w:pPr>
          </w:p>
        </w:tc>
      </w:tr>
      <w:tr w14:paraId="08EFF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C672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A337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EECE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63475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E583D7">
            <w:pPr>
              <w:spacing w:before="0" w:after="0" w:line="240" w:lineRule="auto"/>
            </w:pPr>
          </w:p>
        </w:tc>
      </w:tr>
      <w:tr w14:paraId="54A9A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5D8D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9CFC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12B2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8CFC3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55433F">
            <w:pPr>
              <w:spacing w:before="0" w:after="0" w:line="240" w:lineRule="auto"/>
            </w:pPr>
          </w:p>
        </w:tc>
      </w:tr>
    </w:tbl>
    <w:p w14:paraId="4E321954">
      <w:pPr>
        <w:pStyle w:val="5"/>
      </w:pPr>
      <w:r>
        <w:rPr>
          <w:rFonts w:ascii="微软雅黑" w:hAnsi="微软雅黑" w:eastAsia="微软雅黑"/>
        </w:rPr>
        <w:t>4.17.2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0655B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46DCA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C31F7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56702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702E5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91961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2CC0E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2F9AF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9A0F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PK_cfg_code_sequence_Id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DCC1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14D96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2B8D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A6EB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9693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59847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1C36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idx_period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B9DCE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509C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72ED6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2C94D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PeriodStart ASC, PeriodEnd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B62D5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6C85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F742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idx_rule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5B0A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AD8A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F6CD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86F2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RuleId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2B15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521B1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5AD4E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uk_sequence_key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4A8C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795A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7520B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75DF2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RuleId ASC, SequenceKey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F161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712C438B">
      <w:pPr>
        <w:pStyle w:val="4"/>
      </w:pPr>
      <w:r>
        <w:rPr>
          <w:rFonts w:ascii="微软雅黑" w:hAnsi="微软雅黑" w:eastAsia="微软雅黑"/>
        </w:rPr>
        <w:t>4.18 cfg_doc_type_port（单据类型站台配置）</w:t>
      </w:r>
    </w:p>
    <w:p w14:paraId="578A4976">
      <w:r>
        <w:rPr>
          <w:b/>
        </w:rPr>
        <w:t>实体类：</w:t>
      </w:r>
      <w:r>
        <w:t>CfgDocTypePortDTO</w:t>
      </w:r>
      <w:r>
        <w:rPr>
          <w:b/>
        </w:rPr>
        <w:t xml:space="preserve">    文件：</w:t>
      </w:r>
      <w:r>
        <w:t>KH.WMS\Algorithms\KH.WMS.Algorithms\Strategy\DTOs\CfgDocTypePortDTO.cs</w:t>
      </w:r>
    </w:p>
    <w:p w14:paraId="63CAACEC">
      <w:r>
        <w:rPr>
          <w:b/>
        </w:rPr>
        <w:t>主键：</w:t>
      </w:r>
      <w:r>
        <w:t>Id</w:t>
      </w:r>
    </w:p>
    <w:p w14:paraId="2B3ED266">
      <w:r>
        <w:rPr>
          <w:b/>
        </w:rPr>
        <w:t>外键：</w:t>
      </w:r>
    </w:p>
    <w:p w14:paraId="7E92765C">
      <w:pPr>
        <w:pStyle w:val="16"/>
      </w:pPr>
      <w:r>
        <w:t>字段 DocTypeId 引用 单据类型配置（cfg_document_type） 的 Id 字段</w:t>
      </w:r>
    </w:p>
    <w:p w14:paraId="5F81BD21">
      <w:pPr>
        <w:pStyle w:val="16"/>
      </w:pPr>
      <w:r>
        <w:t>字段 PortId 引用 站台（md_port） 的 Id 字段</w:t>
      </w:r>
    </w:p>
    <w:p w14:paraId="15790D0B">
      <w:pPr>
        <w:pStyle w:val="16"/>
      </w:pPr>
      <w:r>
        <w:t>字段 ZoneId 引用 仓库库区（md_warehouse_zone） 的 Id 字段</w:t>
      </w:r>
    </w:p>
    <w:p w14:paraId="7EF93D56">
      <w:pPr>
        <w:pStyle w:val="5"/>
      </w:pPr>
      <w:r>
        <w:rPr>
          <w:rFonts w:ascii="微软雅黑" w:hAnsi="微软雅黑" w:eastAsia="微软雅黑"/>
        </w:rPr>
        <w:t>4.18.1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5AA50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21D41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35058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0FD43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2FF4CF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60941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7FE93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F1E4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48AC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B521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1B6DD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73CE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2AA22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EB3B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5D7E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DocTypeId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单据类型ID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D318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6CF21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0E55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单据类型配置（cfg_document_type）.Id</w:t>
            </w:r>
          </w:p>
        </w:tc>
      </w:tr>
      <w:tr w14:paraId="24797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CA45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1310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Direction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方向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D20E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A6912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C51BB0">
            <w:pPr>
              <w:spacing w:before="0" w:after="0" w:line="240" w:lineRule="auto"/>
            </w:pPr>
          </w:p>
        </w:tc>
      </w:tr>
      <w:tr w14:paraId="1507C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6952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7966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PortId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站台ID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0681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32D2A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465F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站台（md_port）.Id</w:t>
            </w:r>
          </w:p>
        </w:tc>
      </w:tr>
      <w:tr w14:paraId="5BD19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DD8A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557C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5F3A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DFF27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EC25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5ADEF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384D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7A8A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Priority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优先级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881A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B16F5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0DDC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默认：'100'</w:t>
            </w:r>
          </w:p>
        </w:tc>
      </w:tr>
      <w:tr w14:paraId="699ED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CDE9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151A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IsActive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是否启用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5467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AF3DB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BFE2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45FE8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62B7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7DF4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E5A8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33168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DC01C6">
            <w:pPr>
              <w:spacing w:before="0" w:after="0" w:line="240" w:lineRule="auto"/>
            </w:pPr>
          </w:p>
        </w:tc>
      </w:tr>
      <w:tr w14:paraId="0F63C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E1E3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E7DC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B45E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BEFD3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33A67B">
            <w:pPr>
              <w:spacing w:before="0" w:after="0" w:line="240" w:lineRule="auto"/>
            </w:pPr>
          </w:p>
        </w:tc>
      </w:tr>
      <w:tr w14:paraId="6C3BC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8A57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B2DC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232F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5B8F6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8CF36F">
            <w:pPr>
              <w:spacing w:before="0" w:after="0" w:line="240" w:lineRule="auto"/>
            </w:pPr>
          </w:p>
        </w:tc>
      </w:tr>
      <w:tr w14:paraId="3CA99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2B18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81BB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60CA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13EDB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026DA9">
            <w:pPr>
              <w:spacing w:before="0" w:after="0" w:line="240" w:lineRule="auto"/>
            </w:pPr>
          </w:p>
        </w:tc>
      </w:tr>
      <w:tr w14:paraId="37CA4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1E73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24B5F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2DE8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BC3D4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F45F56">
            <w:pPr>
              <w:spacing w:before="0" w:after="0" w:line="240" w:lineRule="auto"/>
            </w:pPr>
          </w:p>
        </w:tc>
      </w:tr>
      <w:tr w14:paraId="11684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1033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A9DC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B553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C2BED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2D9365">
            <w:pPr>
              <w:spacing w:before="0" w:after="0" w:line="240" w:lineRule="auto"/>
            </w:pPr>
          </w:p>
        </w:tc>
      </w:tr>
      <w:tr w14:paraId="11FB3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6C4A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2D72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E66E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B4C72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DE26FE">
            <w:pPr>
              <w:spacing w:before="0" w:after="0" w:line="240" w:lineRule="auto"/>
            </w:pPr>
          </w:p>
        </w:tc>
      </w:tr>
    </w:tbl>
    <w:p w14:paraId="7924ACB2">
      <w:pPr>
        <w:pStyle w:val="5"/>
      </w:pPr>
      <w:r>
        <w:rPr>
          <w:rFonts w:ascii="微软雅黑" w:hAnsi="微软雅黑" w:eastAsia="微软雅黑"/>
        </w:rPr>
        <w:t>4.18.2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73321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24AA7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30165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0502D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CA833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4408A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EF84D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1A9ED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2AC4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PK_cfg_doc_type_port_Id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2468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F4B3F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47BD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62CE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B0F6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68DF4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27EDF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idx_doctype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4445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A218A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6D8C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8A97F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DocTypeId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8926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496DB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A58EB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idx_doctype_direction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9183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B5FC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B34A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7A5FA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DocTypeId ASC, Direction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C6BA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BA0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BAE4B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idx_port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DBAC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B7F52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D7BA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F23E6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PortId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E5D2A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5ED43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1BC35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2A8E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D2400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9E89E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2BFC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ZoneId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E095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</w:tbl>
    <w:p w14:paraId="59511C6A">
      <w:pPr>
        <w:pStyle w:val="4"/>
      </w:pPr>
      <w:r>
        <w:rPr>
          <w:rFonts w:ascii="微软雅黑" w:hAnsi="微软雅黑" w:eastAsia="微软雅黑"/>
        </w:rPr>
        <w:t>4.19 cfg_document_field（单据字段配置）</w:t>
      </w:r>
    </w:p>
    <w:p w14:paraId="1F51E4C8">
      <w:r>
        <w:rPr>
          <w:b/>
        </w:rPr>
        <w:t>实体类：</w:t>
      </w:r>
      <w:r>
        <w:t>CfgDocumentField</w:t>
      </w:r>
      <w:r>
        <w:rPr>
          <w:b/>
        </w:rPr>
        <w:t xml:space="preserve">    文件：</w:t>
      </w:r>
      <w:r>
        <w:t>KH.WMS\Entities\KH.WMS.Entities\Config\CfgDocumentField.cs</w:t>
      </w:r>
    </w:p>
    <w:p w14:paraId="66B339E7">
      <w:r>
        <w:rPr>
          <w:b/>
        </w:rPr>
        <w:t>主键：</w:t>
      </w:r>
      <w:r>
        <w:t>Id</w:t>
      </w:r>
    </w:p>
    <w:p w14:paraId="0F489D1D">
      <w:r>
        <w:rPr>
          <w:b/>
        </w:rPr>
        <w:t>外键：</w:t>
      </w:r>
    </w:p>
    <w:p w14:paraId="4E75447C">
      <w:pPr>
        <w:pStyle w:val="16"/>
      </w:pPr>
      <w:r>
        <w:t>字段 DocTypeId 引用 单据类型配置（cfg_document_type） 的 Id 字段</w:t>
      </w:r>
    </w:p>
    <w:p w14:paraId="61BC191F">
      <w:pPr>
        <w:pStyle w:val="5"/>
      </w:pPr>
      <w:r>
        <w:rPr>
          <w:rFonts w:ascii="微软雅黑" w:hAnsi="微软雅黑" w:eastAsia="微软雅黑"/>
        </w:rPr>
        <w:t>4.19.1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2250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09C18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E986B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37AE5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8F8B4E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71101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3CD8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7AD3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470B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5A29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CEA9A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4991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5B4F7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4F75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5AFC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DocTypeId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单据类型ID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CAC1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B6357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7572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单据类型配置（cfg_document_type）.Id</w:t>
            </w:r>
          </w:p>
        </w:tc>
      </w:tr>
      <w:tr w14:paraId="0673C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C15A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5559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FieldKey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字段标识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DC9E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EE000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ABE7EA">
            <w:pPr>
              <w:spacing w:before="0" w:after="0" w:line="240" w:lineRule="auto"/>
            </w:pPr>
          </w:p>
        </w:tc>
      </w:tr>
      <w:tr w14:paraId="4C59C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C83E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595C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FieldName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显示名称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C924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7EA5E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313A65">
            <w:pPr>
              <w:spacing w:before="0" w:after="0" w:line="240" w:lineRule="auto"/>
            </w:pPr>
          </w:p>
        </w:tc>
      </w:tr>
      <w:tr w14:paraId="016DC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4E7E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5633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FieldType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字段类型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06BA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AD202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1791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默认：'STRING'</w:t>
            </w:r>
          </w:p>
        </w:tc>
      </w:tr>
      <w:tr w14:paraId="6B298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8F9B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7C2D7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IsProcessable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是否参与业务处理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3518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CDC79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11EF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508C8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B368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BA6A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IsRequired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是否必填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9B31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3338B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8727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69096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4368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1641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DefaultValue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默认值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9A0A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418E5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F5DB2D">
            <w:pPr>
              <w:spacing w:before="0" w:after="0" w:line="240" w:lineRule="auto"/>
            </w:pPr>
          </w:p>
        </w:tc>
      </w:tr>
      <w:tr w14:paraId="52C20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23F7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CC0A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FieldLevel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作用层级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BFB8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09E5F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CEE0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默认：'HEADER'</w:t>
            </w:r>
          </w:p>
        </w:tc>
      </w:tr>
      <w:tr w14:paraId="2CC2B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A60E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8B46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SortOrder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1D72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F59CC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612ADD">
            <w:pPr>
              <w:spacing w:before="0" w:after="0" w:line="240" w:lineRule="auto"/>
            </w:pPr>
          </w:p>
        </w:tc>
      </w:tr>
      <w:tr w14:paraId="1756F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88B5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19776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20F3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2BAF6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A41268">
            <w:pPr>
              <w:spacing w:before="0" w:after="0" w:line="240" w:lineRule="auto"/>
            </w:pPr>
          </w:p>
        </w:tc>
      </w:tr>
      <w:tr w14:paraId="0C6BF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73D5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6690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2E8A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B8174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4CA0E4">
            <w:pPr>
              <w:spacing w:before="0" w:after="0" w:line="240" w:lineRule="auto"/>
            </w:pPr>
          </w:p>
        </w:tc>
      </w:tr>
      <w:tr w14:paraId="35125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B37A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BB2F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BFD3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C3B46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DFC0C5">
            <w:pPr>
              <w:spacing w:before="0" w:after="0" w:line="240" w:lineRule="auto"/>
            </w:pPr>
          </w:p>
        </w:tc>
      </w:tr>
      <w:tr w14:paraId="791AA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47A8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8077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DCC1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66212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A025CD">
            <w:pPr>
              <w:spacing w:before="0" w:after="0" w:line="240" w:lineRule="auto"/>
            </w:pPr>
          </w:p>
        </w:tc>
      </w:tr>
      <w:tr w14:paraId="7F8D0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112A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E21D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349A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9A519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0E8416">
            <w:pPr>
              <w:spacing w:before="0" w:after="0" w:line="240" w:lineRule="auto"/>
            </w:pPr>
          </w:p>
        </w:tc>
      </w:tr>
      <w:tr w14:paraId="08B04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6E49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522F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2A08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5EFA8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9C4D69">
            <w:pPr>
              <w:spacing w:before="0" w:after="0" w:line="240" w:lineRule="auto"/>
            </w:pPr>
          </w:p>
        </w:tc>
      </w:tr>
      <w:tr w14:paraId="79802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E74D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AA74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052C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1A680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2A96EB">
            <w:pPr>
              <w:spacing w:before="0" w:after="0" w:line="240" w:lineRule="auto"/>
            </w:pPr>
          </w:p>
        </w:tc>
      </w:tr>
    </w:tbl>
    <w:p w14:paraId="7B6C81E0">
      <w:pPr>
        <w:pStyle w:val="5"/>
      </w:pPr>
      <w:r>
        <w:rPr>
          <w:rFonts w:ascii="微软雅黑" w:hAnsi="微软雅黑" w:eastAsia="微软雅黑"/>
        </w:rPr>
        <w:t>4.19.2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29F89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9F653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A0213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72519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61F46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A6B6E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23040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7CF50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AF51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PK_cfg_document_field_Id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AEB3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C687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A2744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E862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5A179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D382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0A45B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idx_doctype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88E06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D2F0E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DC484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7C7B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DocTypeId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CC32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69FF4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9367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idx_field_key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AF141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64A89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B096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BFF5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DocTypeId ASC, FieldKey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56DD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1D2C0A13">
      <w:pPr>
        <w:pStyle w:val="4"/>
      </w:pPr>
      <w:r>
        <w:rPr>
          <w:rFonts w:ascii="微软雅黑" w:hAnsi="微软雅黑" w:eastAsia="微软雅黑"/>
        </w:rPr>
        <w:t>4.20 cfg_document_status（单据状态配置）</w:t>
      </w:r>
    </w:p>
    <w:p w14:paraId="31238ECC">
      <w:r>
        <w:rPr>
          <w:b/>
        </w:rPr>
        <w:t>实体类：</w:t>
      </w:r>
      <w:r>
        <w:t>CfgDocumentStatus</w:t>
      </w:r>
      <w:r>
        <w:rPr>
          <w:b/>
        </w:rPr>
        <w:t xml:space="preserve">    文件：</w:t>
      </w:r>
      <w:r>
        <w:t>KH.WMS\Entities\KH.WMS.Entities\Config\CfgDocumentStatus.cs</w:t>
      </w:r>
    </w:p>
    <w:p w14:paraId="68F58982">
      <w:r>
        <w:rPr>
          <w:b/>
        </w:rPr>
        <w:t>主键：</w:t>
      </w:r>
      <w:r>
        <w:t>Id</w:t>
      </w:r>
    </w:p>
    <w:p w14:paraId="4F65F384">
      <w:r>
        <w:rPr>
          <w:b/>
        </w:rPr>
        <w:t>外键：</w:t>
      </w:r>
    </w:p>
    <w:p w14:paraId="14C5F738">
      <w:pPr>
        <w:pStyle w:val="16"/>
      </w:pPr>
      <w:r>
        <w:t>字段 DocTypeId 引用 单据类型配置（cfg_document_type） 的 Id 字段</w:t>
      </w:r>
    </w:p>
    <w:p w14:paraId="04940AC8">
      <w:pPr>
        <w:pStyle w:val="5"/>
      </w:pPr>
      <w:r>
        <w:rPr>
          <w:rFonts w:ascii="微软雅黑" w:hAnsi="微软雅黑" w:eastAsia="微软雅黑"/>
        </w:rPr>
        <w:t>4.20.1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2BAE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C9E48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EBB01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F1BA9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F892B1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21B9B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6682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AED0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410C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003D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D2F5F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DF42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0D9C1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C906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F8B8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DocTypeId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单据类型ID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C62F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669B2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8F08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单据类型配置（cfg_document_type）.Id</w:t>
            </w:r>
          </w:p>
        </w:tc>
      </w:tr>
      <w:tr w14:paraId="784A2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BA63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555D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E7A8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356CA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50C2D3">
            <w:pPr>
              <w:spacing w:before="0" w:after="0" w:line="240" w:lineRule="auto"/>
            </w:pPr>
          </w:p>
        </w:tc>
      </w:tr>
      <w:tr w14:paraId="6D45E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888D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F6B9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D560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62BEC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046680">
            <w:pPr>
              <w:spacing w:before="0" w:after="0" w:line="240" w:lineRule="auto"/>
            </w:pPr>
          </w:p>
        </w:tc>
      </w:tr>
      <w:tr w14:paraId="112FF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532A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B0C8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IsInitial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是否初始状态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E3B3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7F34C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133D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41B9D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B122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BF26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IsFinal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是否终态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73D4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59756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AE6A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2A486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C825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2FAE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IsCancel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是否取消状态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C56C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6A4AB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BBDFAC">
            <w:pPr>
              <w:spacing w:before="0" w:after="0" w:line="240" w:lineRule="auto"/>
            </w:pPr>
          </w:p>
        </w:tc>
      </w:tr>
      <w:tr w14:paraId="22FE6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4457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FEF9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AllowEdit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允许编辑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BBEA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8D0D8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F928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4D8CA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1100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FBA4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AllowDelete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允许删除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1744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792DC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5C07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6ABAC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4734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D417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Color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颜色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CF43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A394F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2D1A88">
            <w:pPr>
              <w:spacing w:before="0" w:after="0" w:line="240" w:lineRule="auto"/>
            </w:pPr>
          </w:p>
        </w:tc>
      </w:tr>
      <w:tr w14:paraId="2DAAF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97FA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A503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F1FB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A620F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78B6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1A7E6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0522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B140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C6BA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5FE9D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668E2C">
            <w:pPr>
              <w:spacing w:before="0" w:after="0" w:line="240" w:lineRule="auto"/>
            </w:pPr>
          </w:p>
        </w:tc>
      </w:tr>
      <w:tr w14:paraId="60A71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A4FC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4FA9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IsActive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是否启用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EADE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CBF15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1D7E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28AA0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6B92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7B00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C467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566E0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6570A4">
            <w:pPr>
              <w:spacing w:before="0" w:after="0" w:line="240" w:lineRule="auto"/>
            </w:pPr>
          </w:p>
        </w:tc>
      </w:tr>
      <w:tr w14:paraId="2DB0E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7F02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EA45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6E3F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4F1BC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0C0B0D">
            <w:pPr>
              <w:spacing w:before="0" w:after="0" w:line="240" w:lineRule="auto"/>
            </w:pPr>
          </w:p>
        </w:tc>
      </w:tr>
      <w:tr w14:paraId="560AD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8FA1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CBF6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0C8A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23D66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73BED6">
            <w:pPr>
              <w:spacing w:before="0" w:after="0" w:line="240" w:lineRule="auto"/>
            </w:pPr>
          </w:p>
        </w:tc>
      </w:tr>
      <w:tr w14:paraId="52F35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781C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811F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FA95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AC8A7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298C44">
            <w:pPr>
              <w:spacing w:before="0" w:after="0" w:line="240" w:lineRule="auto"/>
            </w:pPr>
          </w:p>
        </w:tc>
      </w:tr>
      <w:tr w14:paraId="11EE7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DEA2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F7CC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74E9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BA9C4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A59FAF">
            <w:pPr>
              <w:spacing w:before="0" w:after="0" w:line="240" w:lineRule="auto"/>
            </w:pPr>
          </w:p>
        </w:tc>
      </w:tr>
      <w:tr w14:paraId="1DC23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E456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C823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4EBE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16AD2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47F850">
            <w:pPr>
              <w:spacing w:before="0" w:after="0" w:line="240" w:lineRule="auto"/>
            </w:pPr>
          </w:p>
        </w:tc>
      </w:tr>
      <w:tr w14:paraId="3383C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B317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25C6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NextStatuses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可流转到的目标状态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BF7C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0E697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6F9D9C">
            <w:pPr>
              <w:spacing w:before="0" w:after="0" w:line="240" w:lineRule="auto"/>
            </w:pPr>
          </w:p>
        </w:tc>
      </w:tr>
    </w:tbl>
    <w:p w14:paraId="62CEBA0A">
      <w:pPr>
        <w:pStyle w:val="5"/>
      </w:pPr>
      <w:r>
        <w:rPr>
          <w:rFonts w:ascii="微软雅黑" w:hAnsi="微软雅黑" w:eastAsia="微软雅黑"/>
        </w:rPr>
        <w:t>4.20.2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0524E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00C8C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C14DA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271AC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A2724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359F9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6E134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4D15C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2AB8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PK_cfg_document_status_Id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856B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AD73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DEDD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1F83D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8DE1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22A20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ABB0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idx_doc_type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06FED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BBA5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2CFE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F8F9E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DocTypeId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DA2A2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63E9ACC3">
      <w:pPr>
        <w:pStyle w:val="4"/>
      </w:pPr>
      <w:r>
        <w:rPr>
          <w:rFonts w:ascii="微软雅黑" w:hAnsi="微软雅黑" w:eastAsia="微软雅黑"/>
        </w:rPr>
        <w:t>4.21 cfg_document_type（单据类型配置）</w:t>
      </w:r>
    </w:p>
    <w:p w14:paraId="0C8A9D7E">
      <w:r>
        <w:rPr>
          <w:b/>
        </w:rPr>
        <w:t>实体类：</w:t>
      </w:r>
      <w:r>
        <w:t>CfgDocumentType</w:t>
      </w:r>
      <w:r>
        <w:rPr>
          <w:b/>
        </w:rPr>
        <w:t xml:space="preserve">    文件：</w:t>
      </w:r>
      <w:r>
        <w:t>KH.WMS\Entities\KH.WMS.Entities\Config\CfgDocumentType.cs</w:t>
      </w:r>
    </w:p>
    <w:p w14:paraId="27EAC481">
      <w:r>
        <w:rPr>
          <w:b/>
        </w:rPr>
        <w:t>主键：</w:t>
      </w:r>
      <w:r>
        <w:t>Id</w:t>
      </w:r>
    </w:p>
    <w:p w14:paraId="278651E5">
      <w:r>
        <w:rPr>
          <w:b/>
        </w:rPr>
        <w:t>外键：</w:t>
      </w:r>
      <w:r>
        <w:t>无</w:t>
      </w:r>
    </w:p>
    <w:p w14:paraId="343A20E5">
      <w:pPr>
        <w:pStyle w:val="5"/>
      </w:pPr>
      <w:r>
        <w:rPr>
          <w:rFonts w:ascii="微软雅黑" w:hAnsi="微软雅黑" w:eastAsia="微软雅黑"/>
        </w:rPr>
        <w:t>4.21.1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35390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38215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03988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14E69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054397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BFA3C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ED72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EC0F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6C82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FB9D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959FF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DE51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5EC33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EFED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9EA9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TypeCode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49B4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FAC93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A68D9C">
            <w:pPr>
              <w:spacing w:before="0" w:after="0" w:line="240" w:lineRule="auto"/>
            </w:pPr>
          </w:p>
        </w:tc>
      </w:tr>
      <w:tr w14:paraId="677FC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0895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54A6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TypeName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6238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BE238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5E0EC3">
            <w:pPr>
              <w:spacing w:before="0" w:after="0" w:line="240" w:lineRule="auto"/>
            </w:pPr>
          </w:p>
        </w:tc>
      </w:tr>
      <w:tr w14:paraId="4E4C4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E99C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4092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TypeCategory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类型分类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2764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BF4F0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BBFF13">
            <w:pPr>
              <w:spacing w:before="0" w:after="0" w:line="240" w:lineRule="auto"/>
            </w:pPr>
          </w:p>
        </w:tc>
      </w:tr>
      <w:tr w14:paraId="7875C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B9C9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4876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NumberRuleId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编号规则ID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D448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14E35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24DEC2">
            <w:pPr>
              <w:spacing w:before="0" w:after="0" w:line="240" w:lineRule="auto"/>
            </w:pPr>
          </w:p>
        </w:tc>
      </w:tr>
      <w:tr w14:paraId="75903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30A5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7FFB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IsActive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是否启用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57C0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763B8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188F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563AC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B862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84EC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SortOrder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2B5F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C0489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78D1EE">
            <w:pPr>
              <w:spacing w:before="0" w:after="0" w:line="240" w:lineRule="auto"/>
            </w:pPr>
          </w:p>
        </w:tc>
      </w:tr>
      <w:tr w14:paraId="037B6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AAEB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946D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2F18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61BE2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926FD3">
            <w:pPr>
              <w:spacing w:before="0" w:after="0" w:line="240" w:lineRule="auto"/>
            </w:pPr>
          </w:p>
        </w:tc>
      </w:tr>
      <w:tr w14:paraId="282B4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CC53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3F9A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96FA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24CA4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DCCB8C">
            <w:pPr>
              <w:spacing w:before="0" w:after="0" w:line="240" w:lineRule="auto"/>
            </w:pPr>
          </w:p>
        </w:tc>
      </w:tr>
      <w:tr w14:paraId="41F83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0251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20207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50AD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E3A4F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5BC7E1">
            <w:pPr>
              <w:spacing w:before="0" w:after="0" w:line="240" w:lineRule="auto"/>
            </w:pPr>
          </w:p>
        </w:tc>
      </w:tr>
      <w:tr w14:paraId="7A08B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4AB6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324F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A7DE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4F1C9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3EF45C">
            <w:pPr>
              <w:spacing w:before="0" w:after="0" w:line="240" w:lineRule="auto"/>
            </w:pPr>
          </w:p>
        </w:tc>
      </w:tr>
      <w:tr w14:paraId="6AD08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D383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830C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7CEC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3DB0D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2590CC">
            <w:pPr>
              <w:spacing w:before="0" w:after="0" w:line="240" w:lineRule="auto"/>
            </w:pPr>
          </w:p>
        </w:tc>
      </w:tr>
      <w:tr w14:paraId="45B6C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6A23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1930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312E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DECF2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826AE6">
            <w:pPr>
              <w:spacing w:before="0" w:after="0" w:line="240" w:lineRule="auto"/>
            </w:pPr>
          </w:p>
        </w:tc>
      </w:tr>
      <w:tr w14:paraId="6A2EC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9E26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EF2B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571C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3F375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5F1A8E">
            <w:pPr>
              <w:spacing w:before="0" w:after="0" w:line="240" w:lineRule="auto"/>
            </w:pPr>
          </w:p>
        </w:tc>
      </w:tr>
      <w:tr w14:paraId="40F69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606C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31A9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9F50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83294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68C452">
            <w:pPr>
              <w:spacing w:before="0" w:after="0" w:line="240" w:lineRule="auto"/>
            </w:pPr>
          </w:p>
        </w:tc>
      </w:tr>
    </w:tbl>
    <w:p w14:paraId="11E37F55">
      <w:pPr>
        <w:pStyle w:val="5"/>
      </w:pPr>
      <w:r>
        <w:rPr>
          <w:rFonts w:ascii="微软雅黑" w:hAnsi="微软雅黑" w:eastAsia="微软雅黑"/>
        </w:rPr>
        <w:t>4.21.2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0B0EE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8C96B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DB8C1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6F4D0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5ED63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D9A3D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872EA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4C38D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FE5F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PK_cfg_document_type_Id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19AD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1E870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805CB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7744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6C244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09CC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D9B6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idx_category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11F7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66F7D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9C21A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209D8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TypeCategory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5392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5DB62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E39E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uk_type_code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BC2C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A77B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0CDC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B6008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TypeCode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531B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</w:tbl>
    <w:p w14:paraId="4877744A">
      <w:pPr>
        <w:pStyle w:val="4"/>
      </w:pPr>
      <w:r>
        <w:rPr>
          <w:rFonts w:ascii="微软雅黑" w:hAnsi="微软雅黑" w:eastAsia="微软雅黑"/>
        </w:rPr>
        <w:t>4.22 cfg_document_type_process（单据类型流程配置）</w:t>
      </w:r>
    </w:p>
    <w:p w14:paraId="2CA3879D">
      <w:r>
        <w:rPr>
          <w:b/>
        </w:rPr>
        <w:t>实体类：</w:t>
      </w:r>
      <w:r>
        <w:t>CfgDocumentTypeProcess</w:t>
      </w:r>
      <w:r>
        <w:rPr>
          <w:b/>
        </w:rPr>
        <w:t xml:space="preserve">    文件：</w:t>
      </w:r>
      <w:r>
        <w:t>KH.WMS\Entities\KH.WMS.Entities\Config\CfgDocumentTypeProcess.cs</w:t>
      </w:r>
    </w:p>
    <w:p w14:paraId="17DA2727">
      <w:r>
        <w:rPr>
          <w:b/>
        </w:rPr>
        <w:t>主键：</w:t>
      </w:r>
      <w:r>
        <w:t>Id</w:t>
      </w:r>
    </w:p>
    <w:p w14:paraId="24462005">
      <w:r>
        <w:rPr>
          <w:b/>
        </w:rPr>
        <w:t>外键：</w:t>
      </w:r>
    </w:p>
    <w:p w14:paraId="6A93BC67">
      <w:pPr>
        <w:pStyle w:val="16"/>
      </w:pPr>
      <w:r>
        <w:t>字段 DocTypeId 引用 单据类型配置（cfg_document_type） 的 Id 字段</w:t>
      </w:r>
    </w:p>
    <w:p w14:paraId="0B993977">
      <w:pPr>
        <w:pStyle w:val="5"/>
      </w:pPr>
      <w:r>
        <w:rPr>
          <w:rFonts w:ascii="微软雅黑" w:hAnsi="微软雅黑" w:eastAsia="微软雅黑"/>
        </w:rPr>
        <w:t>4.22.1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1A72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C320C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BA93C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A0F18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DDE50C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44DC2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005AA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7164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2258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D449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8AD44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5EDC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37ED7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7DE4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DCAD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DocTypeId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单据类型ID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8FCF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91A38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6874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单据类型配置（cfg_document_type）.Id</w:t>
            </w:r>
          </w:p>
        </w:tc>
      </w:tr>
      <w:tr w14:paraId="14933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295E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05EC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InitialStatus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初始状态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6A0F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D062B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D39B91">
            <w:pPr>
              <w:spacing w:before="0" w:after="0" w:line="240" w:lineRule="auto"/>
            </w:pPr>
          </w:p>
        </w:tc>
      </w:tr>
      <w:tr w14:paraId="596C4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83D3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4496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RequireApproval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需要审批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3296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B6687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E890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1CFE2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A01A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CC8D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RequireReceiving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需要收货确认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FC38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6366B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4996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0EC9A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04C3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1AFE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AutoPutaway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自动上架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073F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DF249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6620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24531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2605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B771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AutoPick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自动分配拣货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07BF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52F8B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A6B6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3FF57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AA42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421A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AutoAllocate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自动分配库位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4672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4CC35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9F7A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5CAE2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C821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6251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AutoPrintLabel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自动打印标签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9255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3E5BF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128A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3D0F6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2C8F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4C36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19CF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B3805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A97C8C">
            <w:pPr>
              <w:spacing w:before="0" w:after="0" w:line="240" w:lineRule="auto"/>
            </w:pPr>
          </w:p>
        </w:tc>
      </w:tr>
      <w:tr w14:paraId="0417B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E660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A0E6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0C07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733F6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17B492">
            <w:pPr>
              <w:spacing w:before="0" w:after="0" w:line="240" w:lineRule="auto"/>
            </w:pPr>
          </w:p>
        </w:tc>
      </w:tr>
      <w:tr w14:paraId="7C809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49A9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2DF5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3A7E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5A1F8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5BFA19">
            <w:pPr>
              <w:spacing w:before="0" w:after="0" w:line="240" w:lineRule="auto"/>
            </w:pPr>
          </w:p>
        </w:tc>
      </w:tr>
      <w:tr w14:paraId="58907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D88A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CCAB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AB3D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13518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7EB26F">
            <w:pPr>
              <w:spacing w:before="0" w:after="0" w:line="240" w:lineRule="auto"/>
            </w:pPr>
          </w:p>
        </w:tc>
      </w:tr>
      <w:tr w14:paraId="3D27D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791C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53F8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4576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8768B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085206">
            <w:pPr>
              <w:spacing w:before="0" w:after="0" w:line="240" w:lineRule="auto"/>
            </w:pPr>
          </w:p>
        </w:tc>
      </w:tr>
      <w:tr w14:paraId="004CD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58C2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77EB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E7D0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13233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CF3D5C">
            <w:pPr>
              <w:spacing w:before="0" w:after="0" w:line="240" w:lineRule="auto"/>
            </w:pPr>
          </w:p>
        </w:tc>
      </w:tr>
      <w:tr w14:paraId="3C815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E6BF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68F4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17EB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0472F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CCF3A0">
            <w:pPr>
              <w:spacing w:before="0" w:after="0" w:line="240" w:lineRule="auto"/>
            </w:pPr>
          </w:p>
        </w:tc>
      </w:tr>
    </w:tbl>
    <w:p w14:paraId="3E39085F">
      <w:pPr>
        <w:pStyle w:val="5"/>
      </w:pPr>
      <w:r>
        <w:rPr>
          <w:rFonts w:ascii="微软雅黑" w:hAnsi="微软雅黑" w:eastAsia="微软雅黑"/>
        </w:rPr>
        <w:t>4.22.2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37073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1DFDC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34EE3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79B50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53F9B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C11E0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CADE1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4EBD1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4E8D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PK_cfg_document_type_process_Id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6E71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283B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9D01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E068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F399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39A1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C940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uk_doc_type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6BE50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BA857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563D9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1746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DocTypeId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152A5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22AC57B5">
      <w:pPr>
        <w:pStyle w:val="4"/>
      </w:pPr>
      <w:r>
        <w:rPr>
          <w:rFonts w:ascii="微软雅黑" w:hAnsi="微软雅黑" w:eastAsia="微软雅黑"/>
        </w:rPr>
        <w:t>4.23 cfg_document_type_rule（单据类型规则）</w:t>
      </w:r>
    </w:p>
    <w:p w14:paraId="195609C8">
      <w:r>
        <w:rPr>
          <w:b/>
        </w:rPr>
        <w:t>实体类：</w:t>
      </w:r>
      <w:r>
        <w:t>CfgDocumentTypeRule</w:t>
      </w:r>
      <w:r>
        <w:rPr>
          <w:b/>
        </w:rPr>
        <w:t xml:space="preserve">    文件：</w:t>
      </w:r>
      <w:r>
        <w:t>KH.WMS\Entities\KH.WMS.Entities\Config\CfgDocumentTypeRule.cs</w:t>
      </w:r>
    </w:p>
    <w:p w14:paraId="782F0B9A">
      <w:r>
        <w:rPr>
          <w:b/>
        </w:rPr>
        <w:t>主键：</w:t>
      </w:r>
      <w:r>
        <w:t>Id</w:t>
      </w:r>
    </w:p>
    <w:p w14:paraId="7991FB26">
      <w:r>
        <w:rPr>
          <w:b/>
        </w:rPr>
        <w:t>外键：</w:t>
      </w:r>
    </w:p>
    <w:p w14:paraId="566DC8B2">
      <w:pPr>
        <w:pStyle w:val="16"/>
      </w:pPr>
      <w:r>
        <w:t>字段 DocTypeId 引用 单据类型配置（cfg_document_type） 的 Id 字段</w:t>
      </w:r>
    </w:p>
    <w:p w14:paraId="6C3A6FE4">
      <w:pPr>
        <w:pStyle w:val="5"/>
      </w:pPr>
      <w:r>
        <w:rPr>
          <w:rFonts w:ascii="微软雅黑" w:hAnsi="微软雅黑" w:eastAsia="微软雅黑"/>
        </w:rPr>
        <w:t>4.23.1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570C4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AF7F0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B8049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6A675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F587CB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07D58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4C90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37E9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5222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60E7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26081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FA07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7ED0B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8A88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32D7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DocTypeId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单据类型ID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1971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EE29B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BD55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单据类型配置（cfg_document_type）.Id</w:t>
            </w:r>
          </w:p>
        </w:tc>
      </w:tr>
      <w:tr w14:paraId="62049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85C9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117E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AllowModify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允许修改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7A94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E4895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B3E3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0AA85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328B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5BDC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AllowCancel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允许取消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B78B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88E22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4F89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713EE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467B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7369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AllowPartialExecute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允许部分执行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8626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72239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4075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75E4A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CF8F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25B7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AllowMultipleWarehouse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允许多仓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F37E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F7AE7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0FB6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6A9FB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C9B2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611E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A9B1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F3623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EAD030">
            <w:pPr>
              <w:spacing w:before="0" w:after="0" w:line="240" w:lineRule="auto"/>
            </w:pPr>
          </w:p>
        </w:tc>
      </w:tr>
      <w:tr w14:paraId="7B5C3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A723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20E1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926D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FAB0D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FA4BD9">
            <w:pPr>
              <w:spacing w:before="0" w:after="0" w:line="240" w:lineRule="auto"/>
            </w:pPr>
          </w:p>
        </w:tc>
      </w:tr>
      <w:tr w14:paraId="746D5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86E3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A4ED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A053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F00D4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0D9615">
            <w:pPr>
              <w:spacing w:before="0" w:after="0" w:line="240" w:lineRule="auto"/>
            </w:pPr>
          </w:p>
        </w:tc>
      </w:tr>
      <w:tr w14:paraId="3E97B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8DAB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51FD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3126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1A640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7C4EFD">
            <w:pPr>
              <w:spacing w:before="0" w:after="0" w:line="240" w:lineRule="auto"/>
            </w:pPr>
          </w:p>
        </w:tc>
      </w:tr>
      <w:tr w14:paraId="0CF40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3254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EA06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912B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E7869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8DB1D4">
            <w:pPr>
              <w:spacing w:before="0" w:after="0" w:line="240" w:lineRule="auto"/>
            </w:pPr>
          </w:p>
        </w:tc>
      </w:tr>
      <w:tr w14:paraId="31979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B0E7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561C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C13F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DBC9C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6A424B">
            <w:pPr>
              <w:spacing w:before="0" w:after="0" w:line="240" w:lineRule="auto"/>
            </w:pPr>
          </w:p>
        </w:tc>
      </w:tr>
      <w:tr w14:paraId="0E665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4C68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291C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8AB1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19C0B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3538CB">
            <w:pPr>
              <w:spacing w:before="0" w:after="0" w:line="240" w:lineRule="auto"/>
            </w:pPr>
          </w:p>
        </w:tc>
      </w:tr>
    </w:tbl>
    <w:p w14:paraId="1B503FA6">
      <w:pPr>
        <w:pStyle w:val="5"/>
      </w:pPr>
      <w:r>
        <w:rPr>
          <w:rFonts w:ascii="微软雅黑" w:hAnsi="微软雅黑" w:eastAsia="微软雅黑"/>
        </w:rPr>
        <w:t>4.23.2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0BAB2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284DB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8F991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A1AB2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0809A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08F1A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F22CC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4CA95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2DF1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PK_cfg_document_type_rule_Id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055D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E3A4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1B8C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D110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13F8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490F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C7A6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uk_doc_type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7B47C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D92E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A790B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1C0B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DocTypeId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FBD2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</w:tbl>
    <w:p w14:paraId="10F14E4B">
      <w:pPr>
        <w:pStyle w:val="4"/>
      </w:pPr>
      <w:r>
        <w:rPr>
          <w:rFonts w:ascii="微软雅黑" w:hAnsi="微软雅黑" w:eastAsia="微软雅黑"/>
        </w:rPr>
        <w:t>4.24 cfg_ext_field（扩展字段配置）</w:t>
      </w:r>
    </w:p>
    <w:p w14:paraId="36A0A8A5">
      <w:r>
        <w:rPr>
          <w:b/>
        </w:rPr>
        <w:t>实体类：</w:t>
      </w:r>
      <w:r>
        <w:t>CfgExtField</w:t>
      </w:r>
      <w:r>
        <w:rPr>
          <w:b/>
        </w:rPr>
        <w:t xml:space="preserve">    文件：</w:t>
      </w:r>
      <w:r>
        <w:t>KH.WMS\Entities\KH.WMS.Entities\Config\CfgExtField.cs</w:t>
      </w:r>
    </w:p>
    <w:p w14:paraId="2F08544E">
      <w:r>
        <w:rPr>
          <w:b/>
        </w:rPr>
        <w:t>主键：</w:t>
      </w:r>
      <w:r>
        <w:t>Id</w:t>
      </w:r>
    </w:p>
    <w:p w14:paraId="461C4132">
      <w:r>
        <w:rPr>
          <w:b/>
        </w:rPr>
        <w:t>外键：</w:t>
      </w:r>
    </w:p>
    <w:p w14:paraId="11C6A261">
      <w:pPr>
        <w:pStyle w:val="16"/>
      </w:pPr>
      <w:r>
        <w:t>字段 EntityTypeId 引用 扩展字段类型配置（cfg_ext_field_type） 的 Id 字段</w:t>
      </w:r>
    </w:p>
    <w:p w14:paraId="49BBA42C">
      <w:pPr>
        <w:pStyle w:val="5"/>
      </w:pPr>
      <w:r>
        <w:rPr>
          <w:rFonts w:ascii="微软雅黑" w:hAnsi="微软雅黑" w:eastAsia="微软雅黑"/>
        </w:rPr>
        <w:t>4.24.1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5E45E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AE20C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109E2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03C31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D6C21A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4B8E9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306E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4343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9697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5488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9D4AE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1A8E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2C586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8EB8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736C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EntityTypeId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实体类型ID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E4CE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6ADA4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8134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扩展字段类型配置（cfg_ext_field_type）.Id</w:t>
            </w:r>
          </w:p>
        </w:tc>
      </w:tr>
      <w:tr w14:paraId="2A822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C5D0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2796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FieldKey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字段标识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A888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4290B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6B5ECA">
            <w:pPr>
              <w:spacing w:before="0" w:after="0" w:line="240" w:lineRule="auto"/>
            </w:pPr>
          </w:p>
        </w:tc>
      </w:tr>
      <w:tr w14:paraId="6A749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351A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2CCE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FieldName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显示名称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FAF4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A09EA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9E435C">
            <w:pPr>
              <w:spacing w:before="0" w:after="0" w:line="240" w:lineRule="auto"/>
            </w:pPr>
          </w:p>
        </w:tc>
      </w:tr>
      <w:tr w14:paraId="5EE40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3418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CB6D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FieldType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字段类型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605E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BB78E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BFDE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默认：'STRING'</w:t>
            </w:r>
          </w:p>
        </w:tc>
      </w:tr>
      <w:tr w14:paraId="3895F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6AD8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8B49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IsProcessable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是否参与业务处理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DD1E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32849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5968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默认：0</w:t>
            </w:r>
          </w:p>
        </w:tc>
      </w:tr>
      <w:tr w14:paraId="46210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EE41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ADEE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IsRequired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是否必填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77AA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4CE5A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2940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默认：0</w:t>
            </w:r>
          </w:p>
        </w:tc>
      </w:tr>
      <w:tr w14:paraId="0384B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35B9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AEF9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DefaultValue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默认值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B1E1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B7BA0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B61CE5">
            <w:pPr>
              <w:spacing w:before="0" w:after="0" w:line="240" w:lineRule="auto"/>
            </w:pPr>
          </w:p>
        </w:tc>
      </w:tr>
      <w:tr w14:paraId="58B24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05F1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A723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FieldLevel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作用层级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2717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nvarchar(10)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CCD0C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EB81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默认：'HEADER'</w:t>
            </w:r>
          </w:p>
        </w:tc>
      </w:tr>
      <w:tr w14:paraId="27A3C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5787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396F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SortOrder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89AE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B329B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456D09">
            <w:pPr>
              <w:spacing w:before="0" w:after="0" w:line="240" w:lineRule="auto"/>
            </w:pPr>
          </w:p>
        </w:tc>
      </w:tr>
      <w:tr w14:paraId="06609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D28A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6E43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C348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89E12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225916">
            <w:pPr>
              <w:spacing w:before="0" w:after="0" w:line="240" w:lineRule="auto"/>
            </w:pPr>
          </w:p>
        </w:tc>
      </w:tr>
      <w:tr w14:paraId="057C3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3544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DE3E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DD8B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033D7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DA3D0F">
            <w:pPr>
              <w:spacing w:before="0" w:after="0" w:line="240" w:lineRule="auto"/>
            </w:pPr>
          </w:p>
        </w:tc>
      </w:tr>
      <w:tr w14:paraId="29331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DAA2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FBB8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25D0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DF049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4ADF2A">
            <w:pPr>
              <w:spacing w:before="0" w:after="0" w:line="240" w:lineRule="auto"/>
            </w:pPr>
          </w:p>
        </w:tc>
      </w:tr>
      <w:tr w14:paraId="52161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EA13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2AA6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747C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5AA76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C933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5A41F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8DA7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1B24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61B5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DDD7A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A28DC8">
            <w:pPr>
              <w:spacing w:before="0" w:after="0" w:line="240" w:lineRule="auto"/>
            </w:pPr>
          </w:p>
        </w:tc>
      </w:tr>
      <w:tr w14:paraId="07ADC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7A7B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332D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5AE3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3D27C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127BEE">
            <w:pPr>
              <w:spacing w:before="0" w:after="0" w:line="240" w:lineRule="auto"/>
            </w:pPr>
          </w:p>
        </w:tc>
      </w:tr>
      <w:tr w14:paraId="48632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9372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0DFC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86C9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2B56A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A2F14B">
            <w:pPr>
              <w:spacing w:before="0" w:after="0" w:line="240" w:lineRule="auto"/>
            </w:pPr>
          </w:p>
        </w:tc>
      </w:tr>
    </w:tbl>
    <w:p w14:paraId="03A49CCD">
      <w:pPr>
        <w:pStyle w:val="5"/>
      </w:pPr>
      <w:r>
        <w:rPr>
          <w:rFonts w:ascii="微软雅黑" w:hAnsi="微软雅黑" w:eastAsia="微软雅黑"/>
        </w:rPr>
        <w:t>4.24.2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64A48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FAAE3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4C83B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9D33D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82661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071C8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99034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7D391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A0BC5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PK_cfg_ext_field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78621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D2C8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6556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ECD4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FF996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C0B4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0D13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idx_cfg_ext_field_entity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88114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2B4A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56278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4D32C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EntityTypeId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47365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41925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49D2B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idx_cfg_ext_field_entity_key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5EA2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C293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97284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691D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EntityTypeId ASC, FieldKey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8D6F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2035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1D91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idx_entity_field_key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F12A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4C094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F9F7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61578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EntityTypeId ASC, FieldKey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65FE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73231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8647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idx_entity_type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DDF7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116D2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E10C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7B02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EntityTypeId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FB4C6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</w:tbl>
    <w:p w14:paraId="5FE89D44">
      <w:pPr>
        <w:pStyle w:val="4"/>
      </w:pPr>
      <w:r>
        <w:rPr>
          <w:rFonts w:ascii="微软雅黑" w:hAnsi="微软雅黑" w:eastAsia="微软雅黑"/>
        </w:rPr>
        <w:t>4.25 cfg_ext_field_type（扩展字段类型配置）</w:t>
      </w:r>
    </w:p>
    <w:p w14:paraId="447E39A6">
      <w:r>
        <w:rPr>
          <w:b/>
        </w:rPr>
        <w:t>实体类：</w:t>
      </w:r>
      <w:r>
        <w:t>CfgExtFieldType</w:t>
      </w:r>
      <w:r>
        <w:rPr>
          <w:b/>
        </w:rPr>
        <w:t xml:space="preserve">    文件：</w:t>
      </w:r>
      <w:r>
        <w:t>KH.WMS\Entities\KH.WMS.Entities\Config\CfgExtFieldType.cs</w:t>
      </w:r>
    </w:p>
    <w:p w14:paraId="1936C02E">
      <w:r>
        <w:rPr>
          <w:b/>
        </w:rPr>
        <w:t>主键：</w:t>
      </w:r>
      <w:r>
        <w:t>Id</w:t>
      </w:r>
    </w:p>
    <w:p w14:paraId="7D0216A0">
      <w:r>
        <w:rPr>
          <w:b/>
        </w:rPr>
        <w:t>外键：</w:t>
      </w:r>
      <w:r>
        <w:t>无</w:t>
      </w:r>
    </w:p>
    <w:p w14:paraId="3C4A4F55">
      <w:pPr>
        <w:pStyle w:val="5"/>
      </w:pPr>
      <w:r>
        <w:rPr>
          <w:rFonts w:ascii="微软雅黑" w:hAnsi="微软雅黑" w:eastAsia="微软雅黑"/>
        </w:rPr>
        <w:t>4.25.1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20CA4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6FA6D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99BCC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27DF1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AF08C9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A8407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84C9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0CB4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20BE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D651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DE99F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38C4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6CB7B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FF26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76BF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EntityCode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实体编码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3CAF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86CED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D804DF">
            <w:pPr>
              <w:spacing w:before="0" w:after="0" w:line="240" w:lineRule="auto"/>
            </w:pPr>
          </w:p>
        </w:tc>
      </w:tr>
      <w:tr w14:paraId="28750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EFFF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F624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EntityName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实体名称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0779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73390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20C4E2">
            <w:pPr>
              <w:spacing w:before="0" w:after="0" w:line="240" w:lineRule="auto"/>
            </w:pPr>
          </w:p>
        </w:tc>
      </w:tr>
      <w:tr w14:paraId="0764D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88C5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F7B4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EntityCategory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实体分类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ECE0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21C97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7A48CA">
            <w:pPr>
              <w:spacing w:before="0" w:after="0" w:line="240" w:lineRule="auto"/>
            </w:pPr>
          </w:p>
        </w:tc>
      </w:tr>
      <w:tr w14:paraId="393DF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DACA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E6DB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HasLineLevel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是否有行级别扩展字段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F431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AFD14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26EE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默认：0</w:t>
            </w:r>
          </w:p>
        </w:tc>
      </w:tr>
      <w:tr w14:paraId="744C5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CCB9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2378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IsActive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是否启用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F98D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73379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532A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默认：1</w:t>
            </w:r>
          </w:p>
        </w:tc>
      </w:tr>
      <w:tr w14:paraId="567BF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007D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1762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SortOrder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2621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118A4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EEBC51">
            <w:pPr>
              <w:spacing w:before="0" w:after="0" w:line="240" w:lineRule="auto"/>
            </w:pPr>
          </w:p>
        </w:tc>
      </w:tr>
      <w:tr w14:paraId="568AB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CEEE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0CBC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F838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5CB84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1C59FE">
            <w:pPr>
              <w:spacing w:before="0" w:after="0" w:line="240" w:lineRule="auto"/>
            </w:pPr>
          </w:p>
        </w:tc>
      </w:tr>
      <w:tr w14:paraId="4C4C7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711B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3E79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D3A6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64675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67229D">
            <w:pPr>
              <w:spacing w:before="0" w:after="0" w:line="240" w:lineRule="auto"/>
            </w:pPr>
          </w:p>
        </w:tc>
      </w:tr>
      <w:tr w14:paraId="7D738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B817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E1B3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189B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32FF9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B4DCDD">
            <w:pPr>
              <w:spacing w:before="0" w:after="0" w:line="240" w:lineRule="auto"/>
            </w:pPr>
          </w:p>
        </w:tc>
      </w:tr>
      <w:tr w14:paraId="068A9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0A79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76DC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C087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F9619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DD1C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7CDFF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04E9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C5AA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9DC2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0D73F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53C9E8">
            <w:pPr>
              <w:spacing w:before="0" w:after="0" w:line="240" w:lineRule="auto"/>
            </w:pPr>
          </w:p>
        </w:tc>
      </w:tr>
      <w:tr w14:paraId="4CE29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04CC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560B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87BC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BD91F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9237B4">
            <w:pPr>
              <w:spacing w:before="0" w:after="0" w:line="240" w:lineRule="auto"/>
            </w:pPr>
          </w:p>
        </w:tc>
      </w:tr>
      <w:tr w14:paraId="5F0DC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F95D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6D23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6B99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714E2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2B3821">
            <w:pPr>
              <w:spacing w:before="0" w:after="0" w:line="240" w:lineRule="auto"/>
            </w:pPr>
          </w:p>
        </w:tc>
      </w:tr>
    </w:tbl>
    <w:p w14:paraId="1C4A3150">
      <w:pPr>
        <w:pStyle w:val="5"/>
      </w:pPr>
      <w:r>
        <w:rPr>
          <w:rFonts w:ascii="微软雅黑" w:hAnsi="微软雅黑" w:eastAsia="微软雅黑"/>
        </w:rPr>
        <w:t>4.25.2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4171B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A8414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1B1CA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8710E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2842D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967F6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CB552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1E03A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5271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PK_cfg_ext_field_type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937E1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030E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8868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DC99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5222F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A80A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F199E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idx_category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7D69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A1105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947A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5DC85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EntityCategory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F1E07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21ED2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0FBB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uk_cfg_ext_field_type_code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C1C9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D952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638BF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0C58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EntityCode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F283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1404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E132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uk_entity_code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96E54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1C34E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DCDD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BBF31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EntityCode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16649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</w:tbl>
    <w:p w14:paraId="217B792C">
      <w:pPr>
        <w:pStyle w:val="4"/>
      </w:pPr>
      <w:r>
        <w:rPr>
          <w:rFonts w:ascii="微软雅黑" w:hAnsi="微软雅黑" w:eastAsia="微软雅黑"/>
        </w:rPr>
        <w:t>4.26 cfg_global_config（全局配置）</w:t>
      </w:r>
    </w:p>
    <w:p w14:paraId="6E32AAC5">
      <w:r>
        <w:rPr>
          <w:b/>
        </w:rPr>
        <w:t>实体类：</w:t>
      </w:r>
      <w:r>
        <w:t>CfgGlobalConfig</w:t>
      </w:r>
      <w:r>
        <w:rPr>
          <w:b/>
        </w:rPr>
        <w:t xml:space="preserve">    文件：</w:t>
      </w:r>
      <w:r>
        <w:t>KH.WMS\Entities\KH.WMS.Entities\Config\CfgGlobalConfig.cs</w:t>
      </w:r>
    </w:p>
    <w:p w14:paraId="70141DF8">
      <w:r>
        <w:rPr>
          <w:b/>
        </w:rPr>
        <w:t>主键：</w:t>
      </w:r>
      <w:r>
        <w:t>Id</w:t>
      </w:r>
    </w:p>
    <w:p w14:paraId="7DF70917">
      <w:r>
        <w:rPr>
          <w:b/>
        </w:rPr>
        <w:t>外键：</w:t>
      </w:r>
      <w:r>
        <w:t>无</w:t>
      </w:r>
    </w:p>
    <w:p w14:paraId="039F608A">
      <w:pPr>
        <w:pStyle w:val="5"/>
      </w:pPr>
      <w:r>
        <w:rPr>
          <w:rFonts w:ascii="微软雅黑" w:hAnsi="微软雅黑" w:eastAsia="微软雅黑"/>
        </w:rPr>
        <w:t>4.26.1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58D37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37E97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B08AD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D711B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7771AB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9A837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73C5F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51AE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4B47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38EB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AB26E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6BD2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4ADB8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42C9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0B1A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ConfigGroup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配置分组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3471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B45C3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B590F7">
            <w:pPr>
              <w:spacing w:before="0" w:after="0" w:line="240" w:lineRule="auto"/>
            </w:pPr>
          </w:p>
        </w:tc>
      </w:tr>
      <w:tr w14:paraId="21AFA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DBF3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B7FC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ConfigKey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配置键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C02B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DCA3D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8A199D">
            <w:pPr>
              <w:spacing w:before="0" w:after="0" w:line="240" w:lineRule="auto"/>
            </w:pPr>
          </w:p>
        </w:tc>
      </w:tr>
      <w:tr w14:paraId="7538D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178E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719D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ConfigName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配置名称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4C80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0BF44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42760B">
            <w:pPr>
              <w:spacing w:before="0" w:after="0" w:line="240" w:lineRule="auto"/>
            </w:pPr>
          </w:p>
        </w:tc>
      </w:tr>
      <w:tr w14:paraId="085E9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0247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EFFA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ConfigValue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配置值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8549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1DA15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11D614">
            <w:pPr>
              <w:spacing w:before="0" w:after="0" w:line="240" w:lineRule="auto"/>
            </w:pPr>
          </w:p>
        </w:tc>
      </w:tr>
      <w:tr w14:paraId="39500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CB66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3F57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DefaultValue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默认值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488A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6F89C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B71264">
            <w:pPr>
              <w:spacing w:before="0" w:after="0" w:line="240" w:lineRule="auto"/>
            </w:pPr>
          </w:p>
        </w:tc>
      </w:tr>
      <w:tr w14:paraId="52241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5C9C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8B92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ValueType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值类型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02B1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F8F98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9022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默认：'STRING'</w:t>
            </w:r>
          </w:p>
        </w:tc>
      </w:tr>
      <w:tr w14:paraId="76E41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95E2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D4FF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Options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可选值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6374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12B2D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1924E2">
            <w:pPr>
              <w:spacing w:before="0" w:after="0" w:line="240" w:lineRule="auto"/>
            </w:pPr>
          </w:p>
        </w:tc>
      </w:tr>
      <w:tr w14:paraId="58DEE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DC73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8997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描述说明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C938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8E443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81219D">
            <w:pPr>
              <w:spacing w:before="0" w:after="0" w:line="240" w:lineRule="auto"/>
            </w:pPr>
          </w:p>
        </w:tc>
      </w:tr>
      <w:tr w14:paraId="0EEF4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3F54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34C4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6B00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39A6F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1BAA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7CB28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BA14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DB7F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是否启用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F9AB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C5DA4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F88D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3067B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5F52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1B91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98A0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F19A0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CBB7D8">
            <w:pPr>
              <w:spacing w:before="0" w:after="0" w:line="240" w:lineRule="auto"/>
            </w:pPr>
          </w:p>
        </w:tc>
      </w:tr>
      <w:tr w14:paraId="47602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7D8F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0ED6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47CB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4ABC0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413B04">
            <w:pPr>
              <w:spacing w:before="0" w:after="0" w:line="240" w:lineRule="auto"/>
            </w:pPr>
          </w:p>
        </w:tc>
      </w:tr>
      <w:tr w14:paraId="31E59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3A51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2155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DFB9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2451B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F624D2">
            <w:pPr>
              <w:spacing w:before="0" w:after="0" w:line="240" w:lineRule="auto"/>
            </w:pPr>
          </w:p>
        </w:tc>
      </w:tr>
      <w:tr w14:paraId="630BF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30CC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D6AE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C0D5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47312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F687D1">
            <w:pPr>
              <w:spacing w:before="0" w:after="0" w:line="240" w:lineRule="auto"/>
            </w:pPr>
          </w:p>
        </w:tc>
      </w:tr>
      <w:tr w14:paraId="7EADE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3693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AAB4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60A6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A7F30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88A4E4">
            <w:pPr>
              <w:spacing w:before="0" w:after="0" w:line="240" w:lineRule="auto"/>
            </w:pPr>
          </w:p>
        </w:tc>
      </w:tr>
      <w:tr w14:paraId="2E389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AE62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4B71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5DF1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0AE06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439239">
            <w:pPr>
              <w:spacing w:before="0" w:after="0" w:line="240" w:lineRule="auto"/>
            </w:pPr>
          </w:p>
        </w:tc>
      </w:tr>
      <w:tr w14:paraId="42557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6D9E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BE7D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ScopeLevel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作用域级别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5725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8DEAF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4AE6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默认：'GLOBAL'</w:t>
            </w:r>
          </w:p>
        </w:tc>
      </w:tr>
      <w:tr w14:paraId="754B3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435D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772A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ScopeId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作用域ID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B19A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69AC9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A3EAEB">
            <w:pPr>
              <w:spacing w:before="0" w:after="0" w:line="240" w:lineRule="auto"/>
            </w:pPr>
          </w:p>
        </w:tc>
      </w:tr>
      <w:tr w14:paraId="4D2D2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98F2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AFC3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Priority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优先级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ED06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F4DF9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99D9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默认：0</w:t>
            </w:r>
          </w:p>
        </w:tc>
      </w:tr>
    </w:tbl>
    <w:p w14:paraId="6DB84E88">
      <w:pPr>
        <w:pStyle w:val="5"/>
      </w:pPr>
      <w:r>
        <w:rPr>
          <w:rFonts w:ascii="微软雅黑" w:hAnsi="微软雅黑" w:eastAsia="微软雅黑"/>
        </w:rPr>
        <w:t>4.26.2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44E9A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EED36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E6BE1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A31CF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1F57B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CF493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70B52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3E128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7865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PK_cfg_global_config_Id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967EB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827A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B3FA5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D06E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5146B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97A4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76751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idx_group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56D31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C5CD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93E93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18EE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ConfigGroup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126AD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0CB00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89E7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idx_scope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F1C8C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1FC0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7931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F5D4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ScopeLevel ASC, ScopeId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D1CCA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BF12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06108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4F97B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213FB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AB2A5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3012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E1605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3CDFE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5F27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uk_group_key_scope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6F4F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D8E3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FD19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47AE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ConfigGroup ASC, ConfigKey ASC, ScopeLevel ASC, ScopeId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6E07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229E2C80">
      <w:pPr>
        <w:pStyle w:val="4"/>
      </w:pPr>
      <w:r>
        <w:rPr>
          <w:rFonts w:ascii="微软雅黑" w:hAnsi="微软雅黑" w:eastAsia="微软雅黑"/>
        </w:rPr>
        <w:t>4.27 cfg_inventory_alert（库存预警配置）</w:t>
      </w:r>
    </w:p>
    <w:p w14:paraId="5AE9D10E">
      <w:r>
        <w:rPr>
          <w:b/>
        </w:rPr>
        <w:t>实体类：</w:t>
      </w:r>
      <w:r>
        <w:t>CfgInventoryAlert</w:t>
      </w:r>
      <w:r>
        <w:rPr>
          <w:b/>
        </w:rPr>
        <w:t xml:space="preserve">    文件：</w:t>
      </w:r>
      <w:r>
        <w:t>KH.WMS\Entities\KH.WMS.Entities\Inventory\CfgInventoryAlert.cs</w:t>
      </w:r>
    </w:p>
    <w:p w14:paraId="2E3667B9">
      <w:r>
        <w:rPr>
          <w:b/>
        </w:rPr>
        <w:t>主键：</w:t>
      </w:r>
      <w:r>
        <w:t>Id</w:t>
      </w:r>
    </w:p>
    <w:p w14:paraId="06799AF0">
      <w:r>
        <w:rPr>
          <w:b/>
        </w:rPr>
        <w:t>外键：</w:t>
      </w:r>
    </w:p>
    <w:p w14:paraId="65F88100">
      <w:pPr>
        <w:pStyle w:val="16"/>
      </w:pPr>
      <w:r>
        <w:t>字段 WarehouseId 引用 仓库（md_warehouse） 的 Id 字段</w:t>
      </w:r>
    </w:p>
    <w:p w14:paraId="6F86EED3">
      <w:pPr>
        <w:pStyle w:val="16"/>
      </w:pPr>
      <w:r>
        <w:t>字段 ZoneId 引用 仓库库区（md_warehouse_zone） 的 Id 字段</w:t>
      </w:r>
    </w:p>
    <w:p w14:paraId="6EC0EA0C">
      <w:pPr>
        <w:pStyle w:val="16"/>
      </w:pPr>
      <w:r>
        <w:t>字段 MaterialId 引用 物料（md_material） 的 Id 字段</w:t>
      </w:r>
    </w:p>
    <w:p w14:paraId="6C6309F9">
      <w:pPr>
        <w:pStyle w:val="5"/>
      </w:pPr>
      <w:r>
        <w:rPr>
          <w:rFonts w:ascii="微软雅黑" w:hAnsi="微软雅黑" w:eastAsia="微软雅黑"/>
        </w:rPr>
        <w:t>4.27.1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5F21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BE98C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CCB8E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E94C0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BB5EEE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5DEB8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9B39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0974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E786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16CA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432D7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C798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462A4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F193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709D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AlertName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预警名称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B3FD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73371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19A369">
            <w:pPr>
              <w:spacing w:before="0" w:after="0" w:line="240" w:lineRule="auto"/>
            </w:pPr>
          </w:p>
        </w:tc>
      </w:tr>
      <w:tr w14:paraId="17411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630A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1E34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AlertType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预警类型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C0CA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75E98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53FD5A">
            <w:pPr>
              <w:spacing w:before="0" w:after="0" w:line="240" w:lineRule="auto"/>
            </w:pPr>
          </w:p>
        </w:tc>
      </w:tr>
      <w:tr w14:paraId="4E4DC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5BCC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D9F3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0375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26A71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256D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51B5E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8AAC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53B9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63D0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960C4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E31D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0C2D9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D1E3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F828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AC93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3A75C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3068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物料（md_material）.Id</w:t>
            </w:r>
          </w:p>
        </w:tc>
      </w:tr>
      <w:tr w14:paraId="2041F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5C59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D09B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AlertThreshold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预警阈值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85A8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80FE1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C40124">
            <w:pPr>
              <w:spacing w:before="0" w:after="0" w:line="240" w:lineRule="auto"/>
            </w:pPr>
          </w:p>
        </w:tc>
      </w:tr>
      <w:tr w14:paraId="5E176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ACB5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3384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ExpiryDays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有效期预警天数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EFA9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35A8B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C57037">
            <w:pPr>
              <w:spacing w:before="0" w:after="0" w:line="240" w:lineRule="auto"/>
            </w:pPr>
          </w:p>
        </w:tc>
      </w:tr>
      <w:tr w14:paraId="1254F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C1D7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5A68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NotifyType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通知方式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F910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B5DCE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5177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默认：'INTERNAL'</w:t>
            </w:r>
          </w:p>
        </w:tc>
      </w:tr>
      <w:tr w14:paraId="31DF0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62F0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BAB7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NotifyUserIds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通知人员ID列表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7583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0E712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06EF87">
            <w:pPr>
              <w:spacing w:before="0" w:after="0" w:line="240" w:lineRule="auto"/>
            </w:pPr>
          </w:p>
        </w:tc>
      </w:tr>
      <w:tr w14:paraId="448BA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3C7E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60E4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CheckInterval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检查频率(分钟)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CAE6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A0198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8D8B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默认：'30'</w:t>
            </w:r>
          </w:p>
        </w:tc>
      </w:tr>
      <w:tr w14:paraId="33C95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08E2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918F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IsActive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是否启用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B487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5146D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0D3F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2628C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21E4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9827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A7E5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26FEB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5893F6">
            <w:pPr>
              <w:spacing w:before="0" w:after="0" w:line="240" w:lineRule="auto"/>
            </w:pPr>
          </w:p>
        </w:tc>
      </w:tr>
      <w:tr w14:paraId="0273E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3D56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E5DA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FC44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86038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9B18F2">
            <w:pPr>
              <w:spacing w:before="0" w:after="0" w:line="240" w:lineRule="auto"/>
            </w:pPr>
          </w:p>
        </w:tc>
      </w:tr>
      <w:tr w14:paraId="1CCE9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CF5C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A9A6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8377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004D2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F05AE2">
            <w:pPr>
              <w:spacing w:before="0" w:after="0" w:line="240" w:lineRule="auto"/>
            </w:pPr>
          </w:p>
        </w:tc>
      </w:tr>
      <w:tr w14:paraId="37883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59BF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C277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5ECA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D6C2C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D8B7D5">
            <w:pPr>
              <w:spacing w:before="0" w:after="0" w:line="240" w:lineRule="auto"/>
            </w:pPr>
          </w:p>
        </w:tc>
      </w:tr>
      <w:tr w14:paraId="2AD32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E338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1FEE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F844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64ABF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F5CA2E">
            <w:pPr>
              <w:spacing w:before="0" w:after="0" w:line="240" w:lineRule="auto"/>
            </w:pPr>
          </w:p>
        </w:tc>
      </w:tr>
      <w:tr w14:paraId="741E0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45F0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7278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8A99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7ED78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C2EED6">
            <w:pPr>
              <w:spacing w:before="0" w:after="0" w:line="240" w:lineRule="auto"/>
            </w:pPr>
          </w:p>
        </w:tc>
      </w:tr>
      <w:tr w14:paraId="663AA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F2A3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9778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3B16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58B7D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C62458">
            <w:pPr>
              <w:spacing w:before="0" w:after="0" w:line="240" w:lineRule="auto"/>
            </w:pPr>
          </w:p>
        </w:tc>
      </w:tr>
    </w:tbl>
    <w:p w14:paraId="2EB9BE3C">
      <w:pPr>
        <w:pStyle w:val="5"/>
      </w:pPr>
      <w:r>
        <w:rPr>
          <w:rFonts w:ascii="微软雅黑" w:hAnsi="微软雅黑" w:eastAsia="微软雅黑"/>
        </w:rPr>
        <w:t>4.27.2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5F978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F0982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1F238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B10CA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ED2D1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50620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0C8D7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338FF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8C87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PK_cfg_inventory_alert_Id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A9E8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8FFC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F983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5621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50F85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36793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2A75A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idx_alert_type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5C983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DB70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C5A7F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3203B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AlertType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93D12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2EB4B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8A9F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E6F6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A044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BED7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4C4A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0F82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0EAA7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E9E9E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60D69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2A50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30E07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067FD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28898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0F531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653B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4521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757F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42A7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5A7C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ZoneId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BD16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</w:tbl>
    <w:p w14:paraId="325E194A">
      <w:pPr>
        <w:pStyle w:val="4"/>
      </w:pPr>
      <w:r>
        <w:rPr>
          <w:rFonts w:ascii="微软雅黑" w:hAnsi="微软雅黑" w:eastAsia="微软雅黑"/>
        </w:rPr>
        <w:t>4.28 cfg_job_definition（任务定义）</w:t>
      </w:r>
    </w:p>
    <w:p w14:paraId="1122205B">
      <w:r>
        <w:rPr>
          <w:b/>
        </w:rPr>
        <w:t>实体类：</w:t>
      </w:r>
      <w:r>
        <w:t>CfgJobDefinition</w:t>
      </w:r>
      <w:r>
        <w:rPr>
          <w:b/>
        </w:rPr>
        <w:t xml:space="preserve">    文件：</w:t>
      </w:r>
      <w:r>
        <w:t>KH.WMS\Entities\KH.WMS.Entities\Config\CfgJobDefinition.cs</w:t>
      </w:r>
    </w:p>
    <w:p w14:paraId="02BD565B">
      <w:r>
        <w:rPr>
          <w:b/>
        </w:rPr>
        <w:t>主键：</w:t>
      </w:r>
      <w:r>
        <w:t>Id</w:t>
      </w:r>
    </w:p>
    <w:p w14:paraId="4177B1A7">
      <w:r>
        <w:rPr>
          <w:b/>
        </w:rPr>
        <w:t>外键：</w:t>
      </w:r>
      <w:r>
        <w:t>无</w:t>
      </w:r>
    </w:p>
    <w:p w14:paraId="15F5DA92">
      <w:pPr>
        <w:pStyle w:val="5"/>
      </w:pPr>
      <w:r>
        <w:rPr>
          <w:rFonts w:ascii="微软雅黑" w:hAnsi="微软雅黑" w:eastAsia="微软雅黑"/>
        </w:rPr>
        <w:t>4.28.1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2C19D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ACBD2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7B8AD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02BE7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24582E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7606E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E1FB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0A9C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AAC3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424D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C02EA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7237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4C404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D9BF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27F9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JobCode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作业编码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B9DA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C819D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1148F5">
            <w:pPr>
              <w:spacing w:before="0" w:after="0" w:line="240" w:lineRule="auto"/>
            </w:pPr>
          </w:p>
        </w:tc>
      </w:tr>
      <w:tr w14:paraId="77BD7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14A0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02F4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JobName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作业名称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A3F5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72142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3A4A7D">
            <w:pPr>
              <w:spacing w:before="0" w:after="0" w:line="240" w:lineRule="auto"/>
            </w:pPr>
          </w:p>
        </w:tc>
      </w:tr>
      <w:tr w14:paraId="349E8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3AE3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082F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JobGroup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作业分组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F839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9035A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57967C">
            <w:pPr>
              <w:spacing w:before="0" w:after="0" w:line="240" w:lineRule="auto"/>
            </w:pPr>
          </w:p>
        </w:tc>
      </w:tr>
      <w:tr w14:paraId="5BE15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B0B7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8CEA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JobType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作业类型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1D40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9FD97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B35B32">
            <w:pPr>
              <w:spacing w:before="0" w:after="0" w:line="240" w:lineRule="auto"/>
            </w:pPr>
          </w:p>
        </w:tc>
      </w:tr>
      <w:tr w14:paraId="4A725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2DDD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6CF6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JobClass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作业类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C236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ADD69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3972F1">
            <w:pPr>
              <w:spacing w:before="0" w:after="0" w:line="240" w:lineRule="auto"/>
            </w:pPr>
          </w:p>
        </w:tc>
      </w:tr>
      <w:tr w14:paraId="276BC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D2AC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9F80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JobMethod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作业方法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6B63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59CB1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BC4933">
            <w:pPr>
              <w:spacing w:before="0" w:after="0" w:line="240" w:lineRule="auto"/>
            </w:pPr>
          </w:p>
        </w:tc>
      </w:tr>
      <w:tr w14:paraId="269E4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4BB8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25E4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JobParams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作业参数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69E3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745CA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FB5F5F">
            <w:pPr>
              <w:spacing w:before="0" w:after="0" w:line="240" w:lineRule="auto"/>
            </w:pPr>
          </w:p>
        </w:tc>
      </w:tr>
      <w:tr w14:paraId="7C501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F04A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5311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0FE6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FBF52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481813">
            <w:pPr>
              <w:spacing w:before="0" w:after="0" w:line="240" w:lineRule="auto"/>
            </w:pPr>
          </w:p>
        </w:tc>
      </w:tr>
      <w:tr w14:paraId="40079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95BF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9DAE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TimeoutSeconds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超时秒数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8D89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DF337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5D6016">
            <w:pPr>
              <w:spacing w:before="0" w:after="0" w:line="240" w:lineRule="auto"/>
            </w:pPr>
          </w:p>
        </w:tc>
      </w:tr>
      <w:tr w14:paraId="20B27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A3CB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92CE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RetryCount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重试次数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CA70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A670A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A45C54">
            <w:pPr>
              <w:spacing w:before="0" w:after="0" w:line="240" w:lineRule="auto"/>
            </w:pPr>
          </w:p>
        </w:tc>
      </w:tr>
      <w:tr w14:paraId="26769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8A51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3D12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RetryInterval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重试间隔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8C22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35DA6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75F69A">
            <w:pPr>
              <w:spacing w:before="0" w:after="0" w:line="240" w:lineRule="auto"/>
            </w:pPr>
          </w:p>
        </w:tc>
      </w:tr>
      <w:tr w14:paraId="1DDE4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1CE4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BA87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ConcurrentPolicy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并发策略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A316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22A10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D015CD">
            <w:pPr>
              <w:spacing w:before="0" w:after="0" w:line="240" w:lineRule="auto"/>
            </w:pPr>
          </w:p>
        </w:tc>
      </w:tr>
      <w:tr w14:paraId="4ED6C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CC61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F141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AlertOnFail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失败告警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EE4C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C933D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5F53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5C970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8BD3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3138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AlertReceivers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告警接收人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6720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EE973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DDE037">
            <w:pPr>
              <w:spacing w:before="0" w:after="0" w:line="240" w:lineRule="auto"/>
            </w:pPr>
          </w:p>
        </w:tc>
      </w:tr>
      <w:tr w14:paraId="3D0BA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4A63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382D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IsBuiltin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是否内置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0FF2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A0CBC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9E59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2CE73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2A01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EC98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IsActive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是否启用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F019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72775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CF1D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078EB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90A6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41FD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F0D5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F6D5D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C79691">
            <w:pPr>
              <w:spacing w:before="0" w:after="0" w:line="240" w:lineRule="auto"/>
            </w:pPr>
          </w:p>
        </w:tc>
      </w:tr>
      <w:tr w14:paraId="24F23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1831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78A7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D2A6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5DDE3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5C05B0">
            <w:pPr>
              <w:spacing w:before="0" w:after="0" w:line="240" w:lineRule="auto"/>
            </w:pPr>
          </w:p>
        </w:tc>
      </w:tr>
      <w:tr w14:paraId="0EE13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018E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2F63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5F28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2C56F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2615B7">
            <w:pPr>
              <w:spacing w:before="0" w:after="0" w:line="240" w:lineRule="auto"/>
            </w:pPr>
          </w:p>
        </w:tc>
      </w:tr>
      <w:tr w14:paraId="4D30B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C707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53AD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D760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42BBE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B62D18">
            <w:pPr>
              <w:spacing w:before="0" w:after="0" w:line="240" w:lineRule="auto"/>
            </w:pPr>
          </w:p>
        </w:tc>
      </w:tr>
      <w:tr w14:paraId="5E705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D1F8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D919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F027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09EEF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E1A12A">
            <w:pPr>
              <w:spacing w:before="0" w:after="0" w:line="240" w:lineRule="auto"/>
            </w:pPr>
          </w:p>
        </w:tc>
      </w:tr>
      <w:tr w14:paraId="72C3F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BCBE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FA6A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89F1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2EEF3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C5FC1C">
            <w:pPr>
              <w:spacing w:before="0" w:after="0" w:line="240" w:lineRule="auto"/>
            </w:pPr>
          </w:p>
        </w:tc>
      </w:tr>
    </w:tbl>
    <w:p w14:paraId="18706CDB">
      <w:pPr>
        <w:pStyle w:val="5"/>
      </w:pPr>
      <w:r>
        <w:rPr>
          <w:rFonts w:ascii="微软雅黑" w:hAnsi="微软雅黑" w:eastAsia="微软雅黑"/>
        </w:rPr>
        <w:t>4.28.2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4CF1C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61154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4BD73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7642E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7AA9E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35794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FD02F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4A0ED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74BF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PK_cfg_job_definition_Id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14A04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7C26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B08B1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1B67F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B290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95C9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17A5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uk_job_code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6A335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72866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D6CE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AE16C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JobCode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6CF22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22CEED4A">
      <w:pPr>
        <w:pStyle w:val="4"/>
      </w:pPr>
      <w:r>
        <w:rPr>
          <w:rFonts w:ascii="微软雅黑" w:hAnsi="微软雅黑" w:eastAsia="微软雅黑"/>
        </w:rPr>
        <w:t>4.29 cfg_job_trigger（任务触发器）</w:t>
      </w:r>
    </w:p>
    <w:p w14:paraId="59573490">
      <w:r>
        <w:rPr>
          <w:b/>
        </w:rPr>
        <w:t>实体类：</w:t>
      </w:r>
      <w:r>
        <w:t>CfgJobTrigger</w:t>
      </w:r>
      <w:r>
        <w:rPr>
          <w:b/>
        </w:rPr>
        <w:t xml:space="preserve">    文件：</w:t>
      </w:r>
      <w:r>
        <w:t>KH.WMS\Entities\KH.WMS.Entities\Config\CfgJobTrigger.cs</w:t>
      </w:r>
    </w:p>
    <w:p w14:paraId="6775566E">
      <w:r>
        <w:rPr>
          <w:b/>
        </w:rPr>
        <w:t>主键：</w:t>
      </w:r>
      <w:r>
        <w:t>Id</w:t>
      </w:r>
    </w:p>
    <w:p w14:paraId="52EA1CBC">
      <w:r>
        <w:rPr>
          <w:b/>
        </w:rPr>
        <w:t>外键：</w:t>
      </w:r>
    </w:p>
    <w:p w14:paraId="191E685B">
      <w:pPr>
        <w:pStyle w:val="16"/>
      </w:pPr>
      <w:r>
        <w:t>字段 JobId 引用 任务定义（cfg_job_definition） 的 Id 字段</w:t>
      </w:r>
    </w:p>
    <w:p w14:paraId="4D161F37">
      <w:pPr>
        <w:pStyle w:val="5"/>
      </w:pPr>
      <w:r>
        <w:rPr>
          <w:rFonts w:ascii="微软雅黑" w:hAnsi="微软雅黑" w:eastAsia="微软雅黑"/>
        </w:rPr>
        <w:t>4.29.1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73B51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A0876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77981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704F0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2F1568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A5269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56FA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93D7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1B71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D050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C71DF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A214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68023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6359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5FDF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TriggerCode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触发器编码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6D1F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D24B0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D2CE77">
            <w:pPr>
              <w:spacing w:before="0" w:after="0" w:line="240" w:lineRule="auto"/>
            </w:pPr>
          </w:p>
        </w:tc>
      </w:tr>
      <w:tr w14:paraId="7F55A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9F44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F95C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TriggerName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触发器名称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6308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514C9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70ECDA">
            <w:pPr>
              <w:spacing w:before="0" w:after="0" w:line="240" w:lineRule="auto"/>
            </w:pPr>
          </w:p>
        </w:tc>
      </w:tr>
      <w:tr w14:paraId="091AE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65AB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1E30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JobId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作业ID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913D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94EFF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2B60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任务定义（cfg_job_definition）.Id</w:t>
            </w:r>
          </w:p>
        </w:tc>
      </w:tr>
      <w:tr w14:paraId="19D46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D71B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157E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TriggerType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触发器类型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D540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FC7D2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F9E45C">
            <w:pPr>
              <w:spacing w:before="0" w:after="0" w:line="240" w:lineRule="auto"/>
            </w:pPr>
          </w:p>
        </w:tc>
      </w:tr>
      <w:tr w14:paraId="1F1E5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2A9F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D0A8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CronExpression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Cron表达式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DD5C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38F54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999D63">
            <w:pPr>
              <w:spacing w:before="0" w:after="0" w:line="240" w:lineRule="auto"/>
            </w:pPr>
          </w:p>
        </w:tc>
      </w:tr>
      <w:tr w14:paraId="6CBAC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14EE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14DB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CronDescription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Cron描述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0193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C9ACC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CEEB69">
            <w:pPr>
              <w:spacing w:before="0" w:after="0" w:line="240" w:lineRule="auto"/>
            </w:pPr>
          </w:p>
        </w:tc>
      </w:tr>
      <w:tr w14:paraId="6C89C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B349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37E3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RepeatCount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重复次数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C9BE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02A26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7B348A">
            <w:pPr>
              <w:spacing w:before="0" w:after="0" w:line="240" w:lineRule="auto"/>
            </w:pPr>
          </w:p>
        </w:tc>
      </w:tr>
      <w:tr w14:paraId="7B37D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CFD3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F59C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RepeatInterval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重复间隔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EC6B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97709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D00E53">
            <w:pPr>
              <w:spacing w:before="0" w:after="0" w:line="240" w:lineRule="auto"/>
            </w:pPr>
          </w:p>
        </w:tc>
      </w:tr>
      <w:tr w14:paraId="27DDB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3F91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93C0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StartTime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开始时间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09C1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333BF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24F873">
            <w:pPr>
              <w:spacing w:before="0" w:after="0" w:line="240" w:lineRule="auto"/>
            </w:pPr>
          </w:p>
        </w:tc>
      </w:tr>
      <w:tr w14:paraId="30687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E492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7E86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EndTime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结束时间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F885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2FD30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1D709E">
            <w:pPr>
              <w:spacing w:before="0" w:after="0" w:line="240" w:lineRule="auto"/>
            </w:pPr>
          </w:p>
        </w:tc>
      </w:tr>
      <w:tr w14:paraId="3640C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2D2A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E81B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Priority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优先级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9C10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809CD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8984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默认：'100'</w:t>
            </w:r>
          </w:p>
        </w:tc>
      </w:tr>
      <w:tr w14:paraId="5355C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70C3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CFC2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TriggerState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触发器状态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D489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3EE99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76CD28">
            <w:pPr>
              <w:spacing w:before="0" w:after="0" w:line="240" w:lineRule="auto"/>
            </w:pPr>
          </w:p>
        </w:tc>
      </w:tr>
      <w:tr w14:paraId="0A51B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C2DE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E321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TimesTriggered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已触发次数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DBDE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AEE5F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2A98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63F96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5DC7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F203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LastFireTime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上次触发时间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5BC6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1A529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467E03">
            <w:pPr>
              <w:spacing w:before="0" w:after="0" w:line="240" w:lineRule="auto"/>
            </w:pPr>
          </w:p>
        </w:tc>
      </w:tr>
      <w:tr w14:paraId="3CCF5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19D6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1B95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NextFireTime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下次触发时间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86FB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7F9B5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454CB6">
            <w:pPr>
              <w:spacing w:before="0" w:after="0" w:line="240" w:lineRule="auto"/>
            </w:pPr>
          </w:p>
        </w:tc>
      </w:tr>
      <w:tr w14:paraId="59A68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64D6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2C99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IsActive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是否启用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01D0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3493D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0CC9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5148F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AB9E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587B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D99C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F81AC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F6C989">
            <w:pPr>
              <w:spacing w:before="0" w:after="0" w:line="240" w:lineRule="auto"/>
            </w:pPr>
          </w:p>
        </w:tc>
      </w:tr>
      <w:tr w14:paraId="46693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766B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C420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23F8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C8289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53E99E">
            <w:pPr>
              <w:spacing w:before="0" w:after="0" w:line="240" w:lineRule="auto"/>
            </w:pPr>
          </w:p>
        </w:tc>
      </w:tr>
      <w:tr w14:paraId="1C87F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6756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CDDD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B14C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296F5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7A9CCF">
            <w:pPr>
              <w:spacing w:before="0" w:after="0" w:line="240" w:lineRule="auto"/>
            </w:pPr>
          </w:p>
        </w:tc>
      </w:tr>
      <w:tr w14:paraId="0C70D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512F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97F9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75DC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B894D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1F8C18">
            <w:pPr>
              <w:spacing w:before="0" w:after="0" w:line="240" w:lineRule="auto"/>
            </w:pPr>
          </w:p>
        </w:tc>
      </w:tr>
      <w:tr w14:paraId="2C72A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C53D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49CD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465A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1388A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8CEA34">
            <w:pPr>
              <w:spacing w:before="0" w:after="0" w:line="240" w:lineRule="auto"/>
            </w:pPr>
          </w:p>
        </w:tc>
      </w:tr>
      <w:tr w14:paraId="566B1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4B6C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56CF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E7C1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0D8DC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6ECB91">
            <w:pPr>
              <w:spacing w:before="0" w:after="0" w:line="240" w:lineRule="auto"/>
            </w:pPr>
          </w:p>
        </w:tc>
      </w:tr>
    </w:tbl>
    <w:p w14:paraId="51C68B92">
      <w:pPr>
        <w:pStyle w:val="5"/>
      </w:pPr>
      <w:r>
        <w:rPr>
          <w:rFonts w:ascii="微软雅黑" w:hAnsi="微软雅黑" w:eastAsia="微软雅黑"/>
        </w:rPr>
        <w:t>4.29.2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37A53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41458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78D2F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392C0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0F54A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401C2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E1F74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2D968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8607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PK_cfg_job_trigger_Id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6631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A244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0DA0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3427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A22E7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6472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4B9EA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idx_job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E64E4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2769F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AE9A4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AEDF0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JobId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012A4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20D67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939D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uk_trigger_code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0A66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4FEC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2635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40E3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TriggerCode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1CB9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66130835">
      <w:pPr>
        <w:pStyle w:val="4"/>
      </w:pPr>
      <w:r>
        <w:rPr>
          <w:rFonts w:ascii="微软雅黑" w:hAnsi="微软雅黑" w:eastAsia="微软雅黑"/>
        </w:rPr>
        <w:t>4.30 cfg_location_status（库位状态配置）</w:t>
      </w:r>
    </w:p>
    <w:p w14:paraId="3B6E3CA8">
      <w:r>
        <w:rPr>
          <w:b/>
        </w:rPr>
        <w:t>实体类：</w:t>
      </w:r>
      <w:r>
        <w:t>CfgLocationStatus</w:t>
      </w:r>
      <w:r>
        <w:rPr>
          <w:b/>
        </w:rPr>
        <w:t xml:space="preserve">    文件：</w:t>
      </w:r>
      <w:r>
        <w:t>KH.WMS\Entities\KH.WMS.Entities\Config\CfgLocationStatus.cs</w:t>
      </w:r>
    </w:p>
    <w:p w14:paraId="16D975E1">
      <w:r>
        <w:rPr>
          <w:b/>
        </w:rPr>
        <w:t>主键：</w:t>
      </w:r>
      <w:r>
        <w:t>Id</w:t>
      </w:r>
    </w:p>
    <w:p w14:paraId="4AF19923">
      <w:r>
        <w:rPr>
          <w:b/>
        </w:rPr>
        <w:t>外键：</w:t>
      </w:r>
      <w:r>
        <w:t>无</w:t>
      </w:r>
    </w:p>
    <w:p w14:paraId="206AE91F">
      <w:pPr>
        <w:pStyle w:val="5"/>
      </w:pPr>
      <w:r>
        <w:rPr>
          <w:rFonts w:ascii="微软雅黑" w:hAnsi="微软雅黑" w:eastAsia="微软雅黑"/>
        </w:rPr>
        <w:t>4.30.1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2B102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E1D76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B1316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CC0E1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B9F574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9297A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D44F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930A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2C49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D033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51902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B1C2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13E3C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48E9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AC0B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D9C4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02F81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7923E6">
            <w:pPr>
              <w:spacing w:before="0" w:after="0" w:line="240" w:lineRule="auto"/>
            </w:pPr>
          </w:p>
        </w:tc>
      </w:tr>
      <w:tr w14:paraId="72C56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62CA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E801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D892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E95ED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1E0F06">
            <w:pPr>
              <w:spacing w:before="0" w:after="0" w:line="240" w:lineRule="auto"/>
            </w:pPr>
          </w:p>
        </w:tc>
      </w:tr>
      <w:tr w14:paraId="3F679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99AC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89C9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StatusCategory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状态分类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58BB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5256A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8BA0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默认：'AVAILABLE'</w:t>
            </w:r>
          </w:p>
        </w:tc>
      </w:tr>
      <w:tr w14:paraId="1DF15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E419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15EC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AllowPutaway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是否允许上架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2743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947E2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AAA3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4C8E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469E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E67D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AllowPicking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是否允许下架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D46B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58CCB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6484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25E65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2591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8E49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AllowTransfer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是否允许移库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7C2D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3E404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66B9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5C9A7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0586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F50D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AllowedFromStatuses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允许的前置状态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BDA4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D9248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EE4074">
            <w:pPr>
              <w:spacing w:before="0" w:after="0" w:line="240" w:lineRule="auto"/>
            </w:pPr>
          </w:p>
        </w:tc>
      </w:tr>
      <w:tr w14:paraId="04397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93F9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57C0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Color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颜色标识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CB2B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C3A06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B3CF6D">
            <w:pPr>
              <w:spacing w:before="0" w:after="0" w:line="240" w:lineRule="auto"/>
            </w:pPr>
          </w:p>
        </w:tc>
      </w:tr>
      <w:tr w14:paraId="799A3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0A10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9D2C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0B31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A782D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AA4260">
            <w:pPr>
              <w:spacing w:before="0" w:after="0" w:line="240" w:lineRule="auto"/>
            </w:pPr>
          </w:p>
        </w:tc>
      </w:tr>
      <w:tr w14:paraId="2A298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4D68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A838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B8E6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83AAC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51EC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67972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7F73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92D8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E070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AE8E5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02E0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1BFB6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F1F4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1B91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1587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6EEBB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191050">
            <w:pPr>
              <w:spacing w:before="0" w:after="0" w:line="240" w:lineRule="auto"/>
            </w:pPr>
          </w:p>
        </w:tc>
      </w:tr>
      <w:tr w14:paraId="41A70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2359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06F1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64BD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D1879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E22552">
            <w:pPr>
              <w:spacing w:before="0" w:after="0" w:line="240" w:lineRule="auto"/>
            </w:pPr>
          </w:p>
        </w:tc>
      </w:tr>
      <w:tr w14:paraId="44110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8F8C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0AC6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4FAD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C42B4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983BDA">
            <w:pPr>
              <w:spacing w:before="0" w:after="0" w:line="240" w:lineRule="auto"/>
            </w:pPr>
          </w:p>
        </w:tc>
      </w:tr>
      <w:tr w14:paraId="0E15F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A96B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CF89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94D8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3B6DC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194DDE">
            <w:pPr>
              <w:spacing w:before="0" w:after="0" w:line="240" w:lineRule="auto"/>
            </w:pPr>
          </w:p>
        </w:tc>
      </w:tr>
      <w:tr w14:paraId="72C7C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45D4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BDE5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1882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3FDE8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35D28F">
            <w:pPr>
              <w:spacing w:before="0" w:after="0" w:line="240" w:lineRule="auto"/>
            </w:pPr>
          </w:p>
        </w:tc>
      </w:tr>
      <w:tr w14:paraId="030B4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FF18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035E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B27B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5FCCF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66ABB8">
            <w:pPr>
              <w:spacing w:before="0" w:after="0" w:line="240" w:lineRule="auto"/>
            </w:pPr>
          </w:p>
        </w:tc>
      </w:tr>
    </w:tbl>
    <w:p w14:paraId="4B028D32">
      <w:pPr>
        <w:pStyle w:val="5"/>
      </w:pPr>
      <w:r>
        <w:rPr>
          <w:rFonts w:ascii="微软雅黑" w:hAnsi="微软雅黑" w:eastAsia="微软雅黑"/>
        </w:rPr>
        <w:t>4.30.2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1BA54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0DC7F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490F8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B7BFD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82A1D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C126C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10F7E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37CE9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CE2A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PK_cfg_location_status_Id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393F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F3A51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57BF0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601F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47BD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3AA4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0792A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uk_status_code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46A33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F9267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A3AE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1C2C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StatusCode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CC9BA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66BFDE87">
      <w:pPr>
        <w:pStyle w:val="4"/>
      </w:pPr>
      <w:r>
        <w:rPr>
          <w:rFonts w:ascii="微软雅黑" w:hAnsi="微软雅黑" w:eastAsia="微软雅黑"/>
        </w:rPr>
        <w:t>4.31 cfg_location_type（库位类型配置）</w:t>
      </w:r>
    </w:p>
    <w:p w14:paraId="6AD34290">
      <w:r>
        <w:rPr>
          <w:b/>
        </w:rPr>
        <w:t>实体类：</w:t>
      </w:r>
      <w:r>
        <w:t>CfgLocationType</w:t>
      </w:r>
      <w:r>
        <w:rPr>
          <w:b/>
        </w:rPr>
        <w:t xml:space="preserve">    文件：</w:t>
      </w:r>
      <w:r>
        <w:t>KH.WMS\Entities\KH.WMS.Entities\Config\CfgLocationType.cs</w:t>
      </w:r>
    </w:p>
    <w:p w14:paraId="48E27FEA">
      <w:r>
        <w:rPr>
          <w:b/>
        </w:rPr>
        <w:t>主键：</w:t>
      </w:r>
      <w:r>
        <w:t>Id</w:t>
      </w:r>
    </w:p>
    <w:p w14:paraId="30E66457">
      <w:r>
        <w:rPr>
          <w:b/>
        </w:rPr>
        <w:t>外键：</w:t>
      </w:r>
      <w:r>
        <w:t>无</w:t>
      </w:r>
    </w:p>
    <w:p w14:paraId="64131A79">
      <w:pPr>
        <w:pStyle w:val="5"/>
      </w:pPr>
      <w:r>
        <w:rPr>
          <w:rFonts w:ascii="微软雅黑" w:hAnsi="微软雅黑" w:eastAsia="微软雅黑"/>
        </w:rPr>
        <w:t>4.31.1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5EEB3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78A6A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DCBBB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6CCC8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58BA47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34C1A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520A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6C13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58D6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E977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7CE14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513F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4529D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F8FA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AFB6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TypeCode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1BCA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7A205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730784">
            <w:pPr>
              <w:spacing w:before="0" w:after="0" w:line="240" w:lineRule="auto"/>
            </w:pPr>
          </w:p>
        </w:tc>
      </w:tr>
      <w:tr w14:paraId="6BBC2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406A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C567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TypeName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DDF5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791C8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936677">
            <w:pPr>
              <w:spacing w:before="0" w:after="0" w:line="240" w:lineRule="auto"/>
            </w:pPr>
          </w:p>
        </w:tc>
      </w:tr>
      <w:tr w14:paraId="008A9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DF4E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CDE5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Color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颜色标识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649D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18687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1D0F5B">
            <w:pPr>
              <w:spacing w:before="0" w:after="0" w:line="240" w:lineRule="auto"/>
            </w:pPr>
          </w:p>
        </w:tc>
      </w:tr>
      <w:tr w14:paraId="10753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4760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CD5D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740F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4EEAB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6F3AA3">
            <w:pPr>
              <w:spacing w:before="0" w:after="0" w:line="240" w:lineRule="auto"/>
            </w:pPr>
          </w:p>
        </w:tc>
      </w:tr>
      <w:tr w14:paraId="4372B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FABD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B7E0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84E4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6D5BF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5CF6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7B6AE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4B26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389A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7B4A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73FFE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8AD6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2F7F9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83AB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C74B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ED58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7A1D2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984F3A">
            <w:pPr>
              <w:spacing w:before="0" w:after="0" w:line="240" w:lineRule="auto"/>
            </w:pPr>
          </w:p>
        </w:tc>
      </w:tr>
      <w:tr w14:paraId="47CAD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F8B3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9DA9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7F49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4809F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C8066F">
            <w:pPr>
              <w:spacing w:before="0" w:after="0" w:line="240" w:lineRule="auto"/>
            </w:pPr>
          </w:p>
        </w:tc>
      </w:tr>
      <w:tr w14:paraId="49FC0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FD1A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4F06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C96A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07932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7AEB50">
            <w:pPr>
              <w:spacing w:before="0" w:after="0" w:line="240" w:lineRule="auto"/>
            </w:pPr>
          </w:p>
        </w:tc>
      </w:tr>
      <w:tr w14:paraId="10B46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3D58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0016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B212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9DA40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808F18">
            <w:pPr>
              <w:spacing w:before="0" w:after="0" w:line="240" w:lineRule="auto"/>
            </w:pPr>
          </w:p>
        </w:tc>
      </w:tr>
      <w:tr w14:paraId="216FD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42FE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ED03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3320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0244B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55CCFC">
            <w:pPr>
              <w:spacing w:before="0" w:after="0" w:line="240" w:lineRule="auto"/>
            </w:pPr>
          </w:p>
        </w:tc>
      </w:tr>
      <w:tr w14:paraId="615AC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CC50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B83C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8764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D2812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6D19D5">
            <w:pPr>
              <w:spacing w:before="0" w:after="0" w:line="240" w:lineRule="auto"/>
            </w:pPr>
          </w:p>
        </w:tc>
      </w:tr>
    </w:tbl>
    <w:p w14:paraId="20EF65F2">
      <w:pPr>
        <w:pStyle w:val="5"/>
      </w:pPr>
      <w:r>
        <w:rPr>
          <w:rFonts w:ascii="微软雅黑" w:hAnsi="微软雅黑" w:eastAsia="微软雅黑"/>
        </w:rPr>
        <w:t>4.31.2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61B55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DFB0C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DF37D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05B3F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1EE36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82DAC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D9B1A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64E0E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1918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PK_cfg_location_type_Id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6756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F3C9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AF4A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06CC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D968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5AC76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3368C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uk_type_code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DCCF6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2B60D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67FF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8BF7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TypeCode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C262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5EB02719">
      <w:pPr>
        <w:pStyle w:val="4"/>
      </w:pPr>
      <w:r>
        <w:rPr>
          <w:rFonts w:ascii="微软雅黑" w:hAnsi="微软雅黑" w:eastAsia="微软雅黑"/>
        </w:rPr>
        <w:t>4.32 cfg_port_type（站台类型配置）</w:t>
      </w:r>
    </w:p>
    <w:p w14:paraId="55E18926">
      <w:r>
        <w:rPr>
          <w:b/>
        </w:rPr>
        <w:t>实体类：</w:t>
      </w:r>
      <w:r>
        <w:t>CfgPortType</w:t>
      </w:r>
      <w:r>
        <w:rPr>
          <w:b/>
        </w:rPr>
        <w:t xml:space="preserve">    文件：</w:t>
      </w:r>
      <w:r>
        <w:t>KH.WMS\Entities\KH.WMS.Entities\Config\CfgPortType.cs</w:t>
      </w:r>
    </w:p>
    <w:p w14:paraId="4BA432E5">
      <w:r>
        <w:rPr>
          <w:b/>
        </w:rPr>
        <w:t>主键：</w:t>
      </w:r>
      <w:r>
        <w:t>Id</w:t>
      </w:r>
    </w:p>
    <w:p w14:paraId="5318E6E8">
      <w:r>
        <w:rPr>
          <w:b/>
        </w:rPr>
        <w:t>外键：</w:t>
      </w:r>
      <w:r>
        <w:t>无</w:t>
      </w:r>
    </w:p>
    <w:p w14:paraId="7073D9A5">
      <w:pPr>
        <w:pStyle w:val="5"/>
      </w:pPr>
      <w:r>
        <w:rPr>
          <w:rFonts w:ascii="微软雅黑" w:hAnsi="微软雅黑" w:eastAsia="微软雅黑"/>
        </w:rPr>
        <w:t>4.32.1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3B32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28124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0294B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F4DE5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4B1A23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01FC7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757B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EAFA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0586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C784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82745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3D3E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25F10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B1C5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5716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TypeCode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3F24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39E69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07F64F">
            <w:pPr>
              <w:spacing w:before="0" w:after="0" w:line="240" w:lineRule="auto"/>
            </w:pPr>
          </w:p>
        </w:tc>
      </w:tr>
      <w:tr w14:paraId="7D700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D6AC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DBD0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TypeName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805F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6F29B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18F967">
            <w:pPr>
              <w:spacing w:before="0" w:after="0" w:line="240" w:lineRule="auto"/>
            </w:pPr>
          </w:p>
        </w:tc>
      </w:tr>
      <w:tr w14:paraId="5B79C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FA03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51EF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AllowInbound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是否允许入库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4658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ACBA7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3EA1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11CB8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ADD5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FBFB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AllowOutbound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是否允许出库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5CE0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1CCD2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F9BE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22DBC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DF1B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C219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AllowPicking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是否允许拣货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DDC9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CC523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3ABE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2A503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E478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40B0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Color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颜色标识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1E1A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76AEB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8CB7E3">
            <w:pPr>
              <w:spacing w:before="0" w:after="0" w:line="240" w:lineRule="auto"/>
            </w:pPr>
          </w:p>
        </w:tc>
      </w:tr>
      <w:tr w14:paraId="14250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838C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30C9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013F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9CDEC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62035C">
            <w:pPr>
              <w:spacing w:before="0" w:after="0" w:line="240" w:lineRule="auto"/>
            </w:pPr>
          </w:p>
        </w:tc>
      </w:tr>
      <w:tr w14:paraId="0EAE6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8F2B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D575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DFBA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4A429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6BBC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2410C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01E0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F2CA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A940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F4C1C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86D9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7FC4A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FCAC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83AE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A5BA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0785C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C34556">
            <w:pPr>
              <w:spacing w:before="0" w:after="0" w:line="240" w:lineRule="auto"/>
            </w:pPr>
          </w:p>
        </w:tc>
      </w:tr>
      <w:tr w14:paraId="457BC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0981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2830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E4AA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4645C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919D10">
            <w:pPr>
              <w:spacing w:before="0" w:after="0" w:line="240" w:lineRule="auto"/>
            </w:pPr>
          </w:p>
        </w:tc>
      </w:tr>
      <w:tr w14:paraId="23171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8AB9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4420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CA3B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47707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805C25">
            <w:pPr>
              <w:spacing w:before="0" w:after="0" w:line="240" w:lineRule="auto"/>
            </w:pPr>
          </w:p>
        </w:tc>
      </w:tr>
      <w:tr w14:paraId="79AC1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A807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3080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BF56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2CCFC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480253">
            <w:pPr>
              <w:spacing w:before="0" w:after="0" w:line="240" w:lineRule="auto"/>
            </w:pPr>
          </w:p>
        </w:tc>
      </w:tr>
      <w:tr w14:paraId="4C5E2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9051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ACEB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72FB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B0948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43FCEA">
            <w:pPr>
              <w:spacing w:before="0" w:after="0" w:line="240" w:lineRule="auto"/>
            </w:pPr>
          </w:p>
        </w:tc>
      </w:tr>
      <w:tr w14:paraId="6D1D5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D1B4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951B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AD2A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D6BCB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24AC01">
            <w:pPr>
              <w:spacing w:before="0" w:after="0" w:line="240" w:lineRule="auto"/>
            </w:pPr>
          </w:p>
        </w:tc>
      </w:tr>
    </w:tbl>
    <w:p w14:paraId="6DB29750">
      <w:pPr>
        <w:pStyle w:val="5"/>
      </w:pPr>
      <w:r>
        <w:rPr>
          <w:rFonts w:ascii="微软雅黑" w:hAnsi="微软雅黑" w:eastAsia="微软雅黑"/>
        </w:rPr>
        <w:t>4.32.2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551ED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20D63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2CABD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B56D7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0EB42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53662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4773D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519DD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23F8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PK_cfg_port_type_Id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1BE7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9CBF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5FC4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4B3C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53AA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D6D6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BAB4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uk_type_code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59F17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A04E7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6FDC8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F2966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TypeCode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F54C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</w:tbl>
    <w:p w14:paraId="18285197">
      <w:pPr>
        <w:pStyle w:val="4"/>
      </w:pPr>
      <w:r>
        <w:rPr>
          <w:rFonts w:ascii="微软雅黑" w:hAnsi="微软雅黑" w:eastAsia="微软雅黑"/>
        </w:rPr>
        <w:t>4.33 cfg_strategy_chain_config（策略链配置）</w:t>
      </w:r>
    </w:p>
    <w:p w14:paraId="3443FA83">
      <w:r>
        <w:rPr>
          <w:b/>
        </w:rPr>
        <w:t>实体类：</w:t>
      </w:r>
      <w:r>
        <w:t>CfgStrategyChainConfig</w:t>
      </w:r>
      <w:r>
        <w:rPr>
          <w:b/>
        </w:rPr>
        <w:t xml:space="preserve">    文件：</w:t>
      </w:r>
      <w:r>
        <w:t>KH.WMS\Algorithms\KH.WMS.Algorithms\Strategy\Configuration\CfgStrategyChainConfig.cs</w:t>
      </w:r>
    </w:p>
    <w:p w14:paraId="73AB4F2E">
      <w:r>
        <w:rPr>
          <w:b/>
        </w:rPr>
        <w:t>主键：</w:t>
      </w:r>
      <w:r>
        <w:t>Id</w:t>
      </w:r>
    </w:p>
    <w:p w14:paraId="39238D5E">
      <w:r>
        <w:rPr>
          <w:b/>
        </w:rPr>
        <w:t>外键：</w:t>
      </w:r>
    </w:p>
    <w:p w14:paraId="55112329">
      <w:pPr>
        <w:pStyle w:val="16"/>
      </w:pPr>
      <w:r>
        <w:t>字段 WarehouseId 引用 仓库（md_warehouse） 的 Id 字段</w:t>
      </w:r>
    </w:p>
    <w:p w14:paraId="273A8729">
      <w:pPr>
        <w:pStyle w:val="16"/>
      </w:pPr>
      <w:r>
        <w:t>字段 ZoneId 引用 仓库库区（md_warehouse_zone） 的 Id 字段</w:t>
      </w:r>
    </w:p>
    <w:p w14:paraId="3CC6690C">
      <w:pPr>
        <w:pStyle w:val="5"/>
      </w:pPr>
      <w:r>
        <w:rPr>
          <w:rFonts w:ascii="微软雅黑" w:hAnsi="微软雅黑" w:eastAsia="微软雅黑"/>
        </w:rPr>
        <w:t>4.33.1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2C663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22DAE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A163A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4DF57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749D8B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C2988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FBD1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5232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E43C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E4F3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C6937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3180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44860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832F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732A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ChainCode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策略链编码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75FF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97892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33D8CC">
            <w:pPr>
              <w:spacing w:before="0" w:after="0" w:line="240" w:lineRule="auto"/>
            </w:pPr>
          </w:p>
        </w:tc>
      </w:tr>
      <w:tr w14:paraId="121B2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2DD2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8384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ChainName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策略链名称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AFB0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0E59F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6139A9">
            <w:pPr>
              <w:spacing w:before="0" w:after="0" w:line="240" w:lineRule="auto"/>
            </w:pPr>
          </w:p>
        </w:tc>
      </w:tr>
      <w:tr w14:paraId="5A656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594B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6BAA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ChainType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策略链类型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30B9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8F101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8FAAF2">
            <w:pPr>
              <w:spacing w:before="0" w:after="0" w:line="240" w:lineRule="auto"/>
            </w:pPr>
          </w:p>
        </w:tc>
      </w:tr>
      <w:tr w14:paraId="4D00F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1364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884E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9FEE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0B11B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9433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2B9D4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F4C7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AA1D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076E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3DE13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E87D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1A616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B5F1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1FBB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DocType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9FD4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F367A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C69E0D">
            <w:pPr>
              <w:spacing w:before="0" w:after="0" w:line="240" w:lineRule="auto"/>
            </w:pPr>
          </w:p>
        </w:tc>
      </w:tr>
      <w:tr w14:paraId="509BC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AAD5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6B61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Priority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策略链优先级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B709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EE097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84D2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默认：'100'</w:t>
            </w:r>
          </w:p>
        </w:tc>
      </w:tr>
      <w:tr w14:paraId="019B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8BCC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B60C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IsDefault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是否默认链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835F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178C8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45A3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4E485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A74D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43B1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DE75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917CE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29C8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10AF9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98E4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1E6C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StepCount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步骤数量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3212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74E38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398D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74400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A520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1A2C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B84E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F6794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3F97F1">
            <w:pPr>
              <w:spacing w:before="0" w:after="0" w:line="240" w:lineRule="auto"/>
            </w:pPr>
          </w:p>
        </w:tc>
      </w:tr>
      <w:tr w14:paraId="0EDF7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BF01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DB69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9877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E4475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4FB73C">
            <w:pPr>
              <w:spacing w:before="0" w:after="0" w:line="240" w:lineRule="auto"/>
            </w:pPr>
          </w:p>
        </w:tc>
      </w:tr>
      <w:tr w14:paraId="782DB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E836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758F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7053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D171A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F91700">
            <w:pPr>
              <w:spacing w:before="0" w:after="0" w:line="240" w:lineRule="auto"/>
            </w:pPr>
          </w:p>
        </w:tc>
      </w:tr>
      <w:tr w14:paraId="49B90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7DAC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EB62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06A7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F190D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A67A63">
            <w:pPr>
              <w:spacing w:before="0" w:after="0" w:line="240" w:lineRule="auto"/>
            </w:pPr>
          </w:p>
        </w:tc>
      </w:tr>
      <w:tr w14:paraId="7C15B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F72F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1849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06F8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A8FB6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1E461A">
            <w:pPr>
              <w:spacing w:before="0" w:after="0" w:line="240" w:lineRule="auto"/>
            </w:pPr>
          </w:p>
        </w:tc>
      </w:tr>
      <w:tr w14:paraId="231A2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C0F9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F6CC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2A44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B7A4A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8D57B9">
            <w:pPr>
              <w:spacing w:before="0" w:after="0" w:line="240" w:lineRule="auto"/>
            </w:pPr>
          </w:p>
        </w:tc>
      </w:tr>
      <w:tr w14:paraId="2C166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3260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F04B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390A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FE23D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C17F5D">
            <w:pPr>
              <w:spacing w:before="0" w:after="0" w:line="240" w:lineRule="auto"/>
            </w:pPr>
          </w:p>
        </w:tc>
      </w:tr>
      <w:tr w14:paraId="7C1FF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C706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4ABE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F6CD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71A82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58FA25">
            <w:pPr>
              <w:spacing w:before="0" w:after="0" w:line="240" w:lineRule="auto"/>
            </w:pPr>
          </w:p>
        </w:tc>
      </w:tr>
    </w:tbl>
    <w:p w14:paraId="3C03E3F7">
      <w:pPr>
        <w:pStyle w:val="5"/>
      </w:pPr>
      <w:r>
        <w:rPr>
          <w:rFonts w:ascii="微软雅黑" w:hAnsi="微软雅黑" w:eastAsia="微软雅黑"/>
        </w:rPr>
        <w:t>4.33.2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36FAC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78B74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65343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AF365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690AB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07853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275B6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05F82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3223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PK_cfg_strategy_chain_config_Id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5AAE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556E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B6D56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33EC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155F5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29473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6F6D5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idx_match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43703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98922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A8F66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9A3B6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ASC, ZoneId ASC, DocType ASC, IsDefault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4A478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58D8F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2A59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E050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03E6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8255B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7E95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DA21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59353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29FA6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idx_type_status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0A9F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059F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0258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265A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ChainType ASC, 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08F7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6B4F7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23FE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uk_chain_code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540F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C545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89C4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5274A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ChainCode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2412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132C9B62">
      <w:pPr>
        <w:pStyle w:val="4"/>
      </w:pPr>
      <w:r>
        <w:rPr>
          <w:rFonts w:ascii="微软雅黑" w:hAnsi="微软雅黑" w:eastAsia="微软雅黑"/>
        </w:rPr>
        <w:t>4.34 cfg_strategy_chain_step（策略链步骤）</w:t>
      </w:r>
    </w:p>
    <w:p w14:paraId="2B8B740E">
      <w:r>
        <w:rPr>
          <w:b/>
        </w:rPr>
        <w:t>实体类：</w:t>
      </w:r>
      <w:r>
        <w:t>CfgStrategyChainStep</w:t>
      </w:r>
      <w:r>
        <w:rPr>
          <w:b/>
        </w:rPr>
        <w:t xml:space="preserve">    文件：</w:t>
      </w:r>
      <w:r>
        <w:t>KH.WMS\Algorithms\KH.WMS.Algorithms\Strategy\Configuration\CfgStrategyChainStep.cs</w:t>
      </w:r>
    </w:p>
    <w:p w14:paraId="50BFD55F">
      <w:r>
        <w:rPr>
          <w:b/>
        </w:rPr>
        <w:t>主键：</w:t>
      </w:r>
      <w:r>
        <w:t>Id</w:t>
      </w:r>
    </w:p>
    <w:p w14:paraId="1C44F02B">
      <w:r>
        <w:rPr>
          <w:b/>
        </w:rPr>
        <w:t>外键：</w:t>
      </w:r>
    </w:p>
    <w:p w14:paraId="092C14BE">
      <w:pPr>
        <w:pStyle w:val="16"/>
      </w:pPr>
      <w:r>
        <w:t>字段 ChainId 引用 策略链配置（cfg_strategy_chain_config） 的 Id 字段</w:t>
      </w:r>
    </w:p>
    <w:p w14:paraId="6669D097">
      <w:pPr>
        <w:pStyle w:val="16"/>
      </w:pPr>
      <w:r>
        <w:t>字段 StrategyConfigId 引用 策略配置（cfg_strategy_config） 的 Id 字段</w:t>
      </w:r>
    </w:p>
    <w:p w14:paraId="2EC93B22">
      <w:pPr>
        <w:pStyle w:val="5"/>
      </w:pPr>
      <w:r>
        <w:rPr>
          <w:rFonts w:ascii="微软雅黑" w:hAnsi="微软雅黑" w:eastAsia="微软雅黑"/>
        </w:rPr>
        <w:t>4.34.1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2CABA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7E3AB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607C9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7E157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79381F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22704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479E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E8B9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B120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E92A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D6880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FA13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7ED61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7F19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1857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ChainId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策略链ID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69FE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311C5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3C3E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策略链配置（cfg_strategy_chain_config）.Id</w:t>
            </w:r>
          </w:p>
        </w:tc>
      </w:tr>
      <w:tr w14:paraId="730C1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480C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DAC4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StepNo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步骤号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8B4D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677D8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AB6114">
            <w:pPr>
              <w:spacing w:before="0" w:after="0" w:line="240" w:lineRule="auto"/>
            </w:pPr>
          </w:p>
        </w:tc>
      </w:tr>
      <w:tr w14:paraId="7126F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A9EF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4906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StepName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步骤名称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E6B6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F2479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C17061">
            <w:pPr>
              <w:spacing w:before="0" w:after="0" w:line="240" w:lineRule="auto"/>
            </w:pPr>
          </w:p>
        </w:tc>
      </w:tr>
      <w:tr w14:paraId="06EA6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E825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116A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StrategyConfigId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策略配置ID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DF60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A930E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2AFF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策略配置（cfg_strategy_config）.Id</w:t>
            </w:r>
          </w:p>
        </w:tc>
      </w:tr>
      <w:tr w14:paraId="4E7CA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D0DE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57AE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RuleCode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策略规则编码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4592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36F92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5F7874">
            <w:pPr>
              <w:spacing w:before="0" w:after="0" w:line="240" w:lineRule="auto"/>
            </w:pPr>
          </w:p>
        </w:tc>
      </w:tr>
      <w:tr w14:paraId="5B609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8D8D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4CDE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StepMode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步骤执行模式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54C7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172C9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D98A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默认：'CHAIN'</w:t>
            </w:r>
          </w:p>
        </w:tc>
      </w:tr>
      <w:tr w14:paraId="04957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88C8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8227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IsEnabled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是否启用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9039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7B162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6F46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63488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40B0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4BCA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StepParams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步骤参数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70DC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749CA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E9B669">
            <w:pPr>
              <w:spacing w:before="0" w:after="0" w:line="240" w:lineRule="auto"/>
            </w:pPr>
          </w:p>
        </w:tc>
      </w:tr>
      <w:tr w14:paraId="19271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41FC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2B92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E76C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89948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C969FC">
            <w:pPr>
              <w:spacing w:before="0" w:after="0" w:line="240" w:lineRule="auto"/>
            </w:pPr>
          </w:p>
        </w:tc>
      </w:tr>
      <w:tr w14:paraId="52541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5A1A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F855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9B83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3E762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A447EC">
            <w:pPr>
              <w:spacing w:before="0" w:after="0" w:line="240" w:lineRule="auto"/>
            </w:pPr>
          </w:p>
        </w:tc>
      </w:tr>
      <w:tr w14:paraId="54E18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6D3C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1616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FA67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0BC5F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3BB51B">
            <w:pPr>
              <w:spacing w:before="0" w:after="0" w:line="240" w:lineRule="auto"/>
            </w:pPr>
          </w:p>
        </w:tc>
      </w:tr>
      <w:tr w14:paraId="33C2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1ED4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EC04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2EAD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7E4CC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15A986">
            <w:pPr>
              <w:spacing w:before="0" w:after="0" w:line="240" w:lineRule="auto"/>
            </w:pPr>
          </w:p>
        </w:tc>
      </w:tr>
      <w:tr w14:paraId="31165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928F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F13A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A1E7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25EDD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D56F37">
            <w:pPr>
              <w:spacing w:before="0" w:after="0" w:line="240" w:lineRule="auto"/>
            </w:pPr>
          </w:p>
        </w:tc>
      </w:tr>
      <w:tr w14:paraId="75B2D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ECAA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BB89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9632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9123E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E055A4">
            <w:pPr>
              <w:spacing w:before="0" w:after="0" w:line="240" w:lineRule="auto"/>
            </w:pPr>
          </w:p>
        </w:tc>
      </w:tr>
      <w:tr w14:paraId="21844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35B7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786E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79D6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F7F71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FA8A00">
            <w:pPr>
              <w:spacing w:before="0" w:after="0" w:line="240" w:lineRule="auto"/>
            </w:pPr>
          </w:p>
        </w:tc>
      </w:tr>
    </w:tbl>
    <w:p w14:paraId="26F91E33">
      <w:pPr>
        <w:pStyle w:val="5"/>
      </w:pPr>
      <w:r>
        <w:rPr>
          <w:rFonts w:ascii="微软雅黑" w:hAnsi="微软雅黑" w:eastAsia="微软雅黑"/>
        </w:rPr>
        <w:t>4.34.2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293FB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73146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3CA5B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9BA9D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F70E0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6F423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3BC09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03479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F0F6F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PK_cfg_strategy_chain_step_Id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5259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EAAE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DD23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0FF7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8F6F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50366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8F7F0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idx_chain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CDB7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37FE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3BBF0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1CA5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ChainId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3885D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31FF3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36FC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idx_strategy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69F1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FC32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6425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D55B5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StrategyConfigId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8360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30304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7AF4F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uk_chain_step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0ABC0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9D193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C9E43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6570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ChainId ASC, StepNo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04FA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6D674B9E">
      <w:pPr>
        <w:pStyle w:val="4"/>
      </w:pPr>
      <w:r>
        <w:rPr>
          <w:rFonts w:ascii="微软雅黑" w:hAnsi="微软雅黑" w:eastAsia="微软雅黑"/>
        </w:rPr>
        <w:t>4.35 cfg_strategy_config（策略配置）</w:t>
      </w:r>
    </w:p>
    <w:p w14:paraId="4DE21C92">
      <w:r>
        <w:rPr>
          <w:b/>
        </w:rPr>
        <w:t>实体类：</w:t>
      </w:r>
      <w:r>
        <w:t>CfgStrategyConfig</w:t>
      </w:r>
      <w:r>
        <w:rPr>
          <w:b/>
        </w:rPr>
        <w:t xml:space="preserve">    文件：</w:t>
      </w:r>
      <w:r>
        <w:t>KH.WMS\Algorithms\KH.WMS.Algorithms\Strategy\Configuration\CfgStrategyConfig.cs</w:t>
      </w:r>
    </w:p>
    <w:p w14:paraId="4A6B6F5E">
      <w:r>
        <w:rPr>
          <w:b/>
        </w:rPr>
        <w:t>主键：</w:t>
      </w:r>
      <w:r>
        <w:t>Id</w:t>
      </w:r>
    </w:p>
    <w:p w14:paraId="086A52E9">
      <w:r>
        <w:rPr>
          <w:b/>
        </w:rPr>
        <w:t>外键：</w:t>
      </w:r>
    </w:p>
    <w:p w14:paraId="2D63B362">
      <w:pPr>
        <w:pStyle w:val="16"/>
      </w:pPr>
      <w:r>
        <w:t>字段 WarehouseId 引用 仓库（md_warehouse） 的 Id 字段</w:t>
      </w:r>
    </w:p>
    <w:p w14:paraId="7F60CAAF">
      <w:pPr>
        <w:pStyle w:val="16"/>
      </w:pPr>
      <w:r>
        <w:t>字段 ZoneId 引用 仓库库区（md_warehouse_zone） 的 Id 字段</w:t>
      </w:r>
    </w:p>
    <w:p w14:paraId="347CA77F">
      <w:pPr>
        <w:pStyle w:val="16"/>
      </w:pPr>
      <w:r>
        <w:t>字段 MaterialId 引用 物料（md_material） 的 Id 字段</w:t>
      </w:r>
    </w:p>
    <w:p w14:paraId="7805CC9C">
      <w:pPr>
        <w:pStyle w:val="16"/>
      </w:pPr>
      <w:r>
        <w:t>字段 MaterialCategoryId 引用 物料分类（md_material_category） 的 Id 字段</w:t>
      </w:r>
    </w:p>
    <w:p w14:paraId="518CFFDD">
      <w:pPr>
        <w:pStyle w:val="5"/>
      </w:pPr>
      <w:r>
        <w:rPr>
          <w:rFonts w:ascii="微软雅黑" w:hAnsi="微软雅黑" w:eastAsia="微软雅黑"/>
        </w:rPr>
        <w:t>4.35.1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6F70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1326A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7C294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B0659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2F1BE6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4378E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7900E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D094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552C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EFE8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8C234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5A51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543D1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661C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3CE4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StrategyCode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策略编码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088D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5A44D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0ED9DD">
            <w:pPr>
              <w:spacing w:before="0" w:after="0" w:line="240" w:lineRule="auto"/>
            </w:pPr>
          </w:p>
        </w:tc>
      </w:tr>
      <w:tr w14:paraId="1E19B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F44C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1B519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StrategyName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策略名称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3277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62B2F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B1FDC0">
            <w:pPr>
              <w:spacing w:before="0" w:after="0" w:line="240" w:lineRule="auto"/>
            </w:pPr>
          </w:p>
        </w:tc>
      </w:tr>
      <w:tr w14:paraId="568E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7B3F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3D3F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StrategyType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策略类型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5B65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BA130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1A2EE8">
            <w:pPr>
              <w:spacing w:before="0" w:after="0" w:line="240" w:lineRule="auto"/>
            </w:pPr>
          </w:p>
        </w:tc>
      </w:tr>
      <w:tr w14:paraId="1C773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37F9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11D8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RuleCode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策略规则编码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D9DB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645DC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9143D5">
            <w:pPr>
              <w:spacing w:before="0" w:after="0" w:line="240" w:lineRule="auto"/>
            </w:pPr>
          </w:p>
        </w:tc>
      </w:tr>
      <w:tr w14:paraId="404F1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648B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3D9C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CE2C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CD5F0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F2B3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4CA4D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C929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E28A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8EEB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29048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A6E9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0E1F7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32FD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D521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2F80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408A5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CA5A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物料（md_material）.Id</w:t>
            </w:r>
          </w:p>
        </w:tc>
      </w:tr>
      <w:tr w14:paraId="16EA8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C509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C851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MaterialCategoryId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物料分类ID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F2A9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5C0F5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A5A5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物料分类（md_material_category）.Id</w:t>
            </w:r>
          </w:p>
        </w:tc>
      </w:tr>
      <w:tr w14:paraId="2ECBA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2972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2E02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DocType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1322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FAA1C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39A82E">
            <w:pPr>
              <w:spacing w:before="0" w:after="0" w:line="240" w:lineRule="auto"/>
            </w:pPr>
          </w:p>
        </w:tc>
      </w:tr>
      <w:tr w14:paraId="51A56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D712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80B7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Priority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优先级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11F2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B0011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9A5D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默认：'100'</w:t>
            </w:r>
          </w:p>
        </w:tc>
      </w:tr>
      <w:tr w14:paraId="6246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E065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C07B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IsDefault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是否默认策略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7CCD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0E5AB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F30B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4977F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D203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00AC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8621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CFC11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69A7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35DB3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68CA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F669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SortOrder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执行顺序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BD3F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F6F22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42D1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默认：'100'</w:t>
            </w:r>
          </w:p>
        </w:tc>
      </w:tr>
      <w:tr w14:paraId="2F91B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2CEF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1AED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ExecutionMode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执行模式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9103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CEF64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7F4B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默认：'CHAIN'</w:t>
            </w:r>
          </w:p>
        </w:tc>
      </w:tr>
      <w:tr w14:paraId="5B94C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E827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EF62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StrategyParams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策略参数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7B6C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BB9F4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56E09D">
            <w:pPr>
              <w:spacing w:before="0" w:after="0" w:line="240" w:lineRule="auto"/>
            </w:pPr>
          </w:p>
        </w:tc>
      </w:tr>
      <w:tr w14:paraId="15C96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3168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8150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64CD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F6C96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DE5A83">
            <w:pPr>
              <w:spacing w:before="0" w:after="0" w:line="240" w:lineRule="auto"/>
            </w:pPr>
          </w:p>
        </w:tc>
      </w:tr>
      <w:tr w14:paraId="4E535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1B70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9BEB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B03D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3E326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5BFB99">
            <w:pPr>
              <w:spacing w:before="0" w:after="0" w:line="240" w:lineRule="auto"/>
            </w:pPr>
          </w:p>
        </w:tc>
      </w:tr>
      <w:tr w14:paraId="563D4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E31C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C2E4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D50B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08E98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A6DC8D">
            <w:pPr>
              <w:spacing w:before="0" w:after="0" w:line="240" w:lineRule="auto"/>
            </w:pPr>
          </w:p>
        </w:tc>
      </w:tr>
      <w:tr w14:paraId="5C852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0C86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8A48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4BFC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10EC3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487E17">
            <w:pPr>
              <w:spacing w:before="0" w:after="0" w:line="240" w:lineRule="auto"/>
            </w:pPr>
          </w:p>
        </w:tc>
      </w:tr>
      <w:tr w14:paraId="57DB3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0A03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4FB7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2995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78BB7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054EEB">
            <w:pPr>
              <w:spacing w:before="0" w:after="0" w:line="240" w:lineRule="auto"/>
            </w:pPr>
          </w:p>
        </w:tc>
      </w:tr>
      <w:tr w14:paraId="70969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6246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E3C0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B413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04497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3AF358">
            <w:pPr>
              <w:spacing w:before="0" w:after="0" w:line="240" w:lineRule="auto"/>
            </w:pPr>
          </w:p>
        </w:tc>
      </w:tr>
      <w:tr w14:paraId="43644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D5AD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2FAE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611A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64CDC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B78839">
            <w:pPr>
              <w:spacing w:before="0" w:after="0" w:line="240" w:lineRule="auto"/>
            </w:pPr>
          </w:p>
        </w:tc>
      </w:tr>
      <w:tr w14:paraId="72755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C61D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6F33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6A2C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4759C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F9F85B">
            <w:pPr>
              <w:spacing w:before="0" w:after="0" w:line="240" w:lineRule="auto"/>
            </w:pPr>
          </w:p>
        </w:tc>
      </w:tr>
    </w:tbl>
    <w:p w14:paraId="79F368B1">
      <w:pPr>
        <w:pStyle w:val="5"/>
      </w:pPr>
      <w:r>
        <w:rPr>
          <w:rFonts w:ascii="微软雅黑" w:hAnsi="微软雅黑" w:eastAsia="微软雅黑"/>
        </w:rPr>
        <w:t>4.35.2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16FC4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20220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3EC17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F6F3F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2F82A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87D58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BC3A1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13629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A6E0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PK_cfg_strategy_config_Id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1FFD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A0CE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59AB5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E08B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7FD9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610D8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1E423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idx_match_doc_type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E0A80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12C7B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B0C6E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D831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DocType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FA66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4C57A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BCB51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idx_match_material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055B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0B1E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7C75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906A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9E32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7DED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76801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idx_match_priority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BAD0B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7715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8DFF0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A1C80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ASC, ZoneId ASC, MaterialId ASC, DocType ASC, IsDefault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F06F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69F1C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1BC1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idx_match_warehouse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D97F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9A5C0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3E2D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C1B2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3A91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6B01F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FCB3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idx_match_zone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800D0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54559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86259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9EB4D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ZoneId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FA63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4F8BA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7CD5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C17C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EA3F9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9716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C1A2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C160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0CE8B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59488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idx_type_status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D9C59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57E5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DC46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F244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StrategyType ASC, 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7BED6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46B87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9AE3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uk_strategy_code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E39B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CFA6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3DBA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4A39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StrategyCode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3A78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1A7C1778">
      <w:pPr>
        <w:pStyle w:val="4"/>
      </w:pPr>
      <w:r>
        <w:rPr>
          <w:rFonts w:ascii="微软雅黑" w:hAnsi="微软雅黑" w:eastAsia="微软雅黑"/>
        </w:rPr>
        <w:t>4.36 cfg_transfer_point_type（接驳点类型配置）</w:t>
      </w:r>
    </w:p>
    <w:p w14:paraId="514C9571">
      <w:r>
        <w:rPr>
          <w:b/>
        </w:rPr>
        <w:t>实体类：</w:t>
      </w:r>
      <w:r>
        <w:t>CfgTransferPointType</w:t>
      </w:r>
      <w:r>
        <w:rPr>
          <w:b/>
        </w:rPr>
        <w:t xml:space="preserve">    文件：</w:t>
      </w:r>
      <w:r>
        <w:t>KH.WMS\Entities\KH.WMS.Entities\Config\CfgTransferPointType.cs</w:t>
      </w:r>
    </w:p>
    <w:p w14:paraId="4F79ECEA">
      <w:r>
        <w:rPr>
          <w:b/>
        </w:rPr>
        <w:t>主键：</w:t>
      </w:r>
      <w:r>
        <w:t>Id</w:t>
      </w:r>
    </w:p>
    <w:p w14:paraId="711D5765">
      <w:r>
        <w:rPr>
          <w:b/>
        </w:rPr>
        <w:t>外键：</w:t>
      </w:r>
      <w:r>
        <w:t>无</w:t>
      </w:r>
    </w:p>
    <w:p w14:paraId="68C35DB9">
      <w:pPr>
        <w:pStyle w:val="5"/>
      </w:pPr>
      <w:r>
        <w:rPr>
          <w:rFonts w:ascii="微软雅黑" w:hAnsi="微软雅黑" w:eastAsia="微软雅黑"/>
        </w:rPr>
        <w:t>4.36.1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29565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7C273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469EA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9DFC6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2D2891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BEF84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55A7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4671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C0ED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86EC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DCF4A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CE88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1463D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CEC8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CDDD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TypeCode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07B9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B36C0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A4AD67">
            <w:pPr>
              <w:spacing w:before="0" w:after="0" w:line="240" w:lineRule="auto"/>
            </w:pPr>
          </w:p>
        </w:tc>
      </w:tr>
      <w:tr w14:paraId="535C2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17D2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EDAE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TypeName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46AD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A2651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16D311">
            <w:pPr>
              <w:spacing w:before="0" w:after="0" w:line="240" w:lineRule="auto"/>
            </w:pPr>
          </w:p>
        </w:tc>
      </w:tr>
      <w:tr w14:paraId="11D35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4899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0747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AllowInbound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是否入库接驳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81B2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433E3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EA67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3F1B3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C0AE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67B1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AllowOutbound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是否出库接驳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4FAF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3A16D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44B1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11029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F2A5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C1B7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Color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颜色标识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64F9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A86B5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5C7469">
            <w:pPr>
              <w:spacing w:before="0" w:after="0" w:line="240" w:lineRule="auto"/>
            </w:pPr>
          </w:p>
        </w:tc>
      </w:tr>
      <w:tr w14:paraId="181AB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629F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F56F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F6BD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207EA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D535C4">
            <w:pPr>
              <w:spacing w:before="0" w:after="0" w:line="240" w:lineRule="auto"/>
            </w:pPr>
          </w:p>
        </w:tc>
      </w:tr>
      <w:tr w14:paraId="432C2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97BA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0F90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5462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8EFCA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B049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70CA6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50B2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B51E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B43D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6DA0F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7AB9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5C2D0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4169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5048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8D01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C4B7A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9C0E56">
            <w:pPr>
              <w:spacing w:before="0" w:after="0" w:line="240" w:lineRule="auto"/>
            </w:pPr>
          </w:p>
        </w:tc>
      </w:tr>
      <w:tr w14:paraId="0D1A8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4B89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E3CF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DB00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73F3B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3BA0FB">
            <w:pPr>
              <w:spacing w:before="0" w:after="0" w:line="240" w:lineRule="auto"/>
            </w:pPr>
          </w:p>
        </w:tc>
      </w:tr>
      <w:tr w14:paraId="44324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A140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F09E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25CB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C8AEF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A191F0">
            <w:pPr>
              <w:spacing w:before="0" w:after="0" w:line="240" w:lineRule="auto"/>
            </w:pPr>
          </w:p>
        </w:tc>
      </w:tr>
      <w:tr w14:paraId="4AE60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ACA1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99BB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ACEE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9080F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41B833">
            <w:pPr>
              <w:spacing w:before="0" w:after="0" w:line="240" w:lineRule="auto"/>
            </w:pPr>
          </w:p>
        </w:tc>
      </w:tr>
      <w:tr w14:paraId="05510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A28A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F138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71F4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7277E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597A85">
            <w:pPr>
              <w:spacing w:before="0" w:after="0" w:line="240" w:lineRule="auto"/>
            </w:pPr>
          </w:p>
        </w:tc>
      </w:tr>
      <w:tr w14:paraId="7B151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0D0C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3A2B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E573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511AD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BC25A4">
            <w:pPr>
              <w:spacing w:before="0" w:after="0" w:line="240" w:lineRule="auto"/>
            </w:pPr>
          </w:p>
        </w:tc>
      </w:tr>
    </w:tbl>
    <w:p w14:paraId="2A86C43A">
      <w:pPr>
        <w:pStyle w:val="5"/>
      </w:pPr>
      <w:r>
        <w:rPr>
          <w:rFonts w:ascii="微软雅黑" w:hAnsi="微软雅黑" w:eastAsia="微软雅黑"/>
        </w:rPr>
        <w:t>4.36.2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00812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C20A6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AA666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1C677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49C35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7A57F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36E67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7EC15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55F8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PK_cfg_transfer_point_type_Id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66A4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B935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4E90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FB1D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2D6A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29A5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0747D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uk_type_code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289C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ED72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03A7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8597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TypeCode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ABC8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</w:tbl>
    <w:p w14:paraId="092F902D">
      <w:pPr>
        <w:pStyle w:val="4"/>
      </w:pPr>
      <w:r>
        <w:rPr>
          <w:rFonts w:ascii="微软雅黑" w:hAnsi="微软雅黑" w:eastAsia="微软雅黑"/>
        </w:rPr>
        <w:t>4.37 cfg_turnover_class（周转等级配置）</w:t>
      </w:r>
    </w:p>
    <w:p w14:paraId="7B23F34B">
      <w:r>
        <w:rPr>
          <w:b/>
        </w:rPr>
        <w:t>实体类：</w:t>
      </w:r>
      <w:r>
        <w:t>CfgTurnoverClass</w:t>
      </w:r>
      <w:r>
        <w:rPr>
          <w:b/>
        </w:rPr>
        <w:t xml:space="preserve">    文件：</w:t>
      </w:r>
      <w:r>
        <w:t>KH.WMS\Entities\KH.WMS.Entities\BaseData\CfgTurnoverClass.cs</w:t>
      </w:r>
    </w:p>
    <w:p w14:paraId="78F91390">
      <w:r>
        <w:rPr>
          <w:b/>
        </w:rPr>
        <w:t>主键：</w:t>
      </w:r>
      <w:r>
        <w:t>Id</w:t>
      </w:r>
    </w:p>
    <w:p w14:paraId="72FBFDA5">
      <w:r>
        <w:rPr>
          <w:b/>
        </w:rPr>
        <w:t>外键：</w:t>
      </w:r>
      <w:r>
        <w:t>无</w:t>
      </w:r>
    </w:p>
    <w:p w14:paraId="0E05ABA1">
      <w:pPr>
        <w:pStyle w:val="5"/>
      </w:pPr>
      <w:r>
        <w:rPr>
          <w:rFonts w:ascii="微软雅黑" w:hAnsi="微软雅黑" w:eastAsia="微软雅黑"/>
        </w:rPr>
        <w:t>4.37.1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3E370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7DD56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C49DC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1E696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4622E5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0E988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21D7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4FDE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9B6E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5360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A690D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C997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6104A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FE38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26C8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ClassCode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分类编码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B511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C6859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C531D2">
            <w:pPr>
              <w:spacing w:before="0" w:after="0" w:line="240" w:lineRule="auto"/>
            </w:pPr>
          </w:p>
        </w:tc>
      </w:tr>
      <w:tr w14:paraId="7B938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3E89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9751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ClassName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分类名称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4DDF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2F595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20CEDD">
            <w:pPr>
              <w:spacing w:before="0" w:after="0" w:line="240" w:lineRule="auto"/>
            </w:pPr>
          </w:p>
        </w:tc>
      </w:tr>
      <w:tr w14:paraId="3005A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D6FC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CA4A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CumulativeRatioMin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累计占比下限(%)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1C96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decimal(5,2)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057C8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5311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3C75A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F0A2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59F8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CumulativeRatioMax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累计占比上限(%)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70DE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decimal(5,2)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048D6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0646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默认：'100'</w:t>
            </w:r>
          </w:p>
        </w:tc>
      </w:tr>
      <w:tr w14:paraId="675DF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344D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C64D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AnalysisDimension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分析维度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BE43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E6973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66FA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默认：'OUTBOUND_QTY'</w:t>
            </w:r>
          </w:p>
        </w:tc>
      </w:tr>
      <w:tr w14:paraId="445B7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7E71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4C4B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Color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颜色标识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F007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3431A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E1F12B">
            <w:pPr>
              <w:spacing w:before="0" w:after="0" w:line="240" w:lineRule="auto"/>
            </w:pPr>
          </w:p>
        </w:tc>
      </w:tr>
      <w:tr w14:paraId="0374A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117E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B571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92CE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32085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A5FF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73867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FA02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8DA2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E92F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37910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CC11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0923D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77C4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0668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DD9F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D30F3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B1E02D">
            <w:pPr>
              <w:spacing w:before="0" w:after="0" w:line="240" w:lineRule="auto"/>
            </w:pPr>
          </w:p>
        </w:tc>
      </w:tr>
      <w:tr w14:paraId="275BD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0E29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D4AA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1C9F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4617A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765331">
            <w:pPr>
              <w:spacing w:before="0" w:after="0" w:line="240" w:lineRule="auto"/>
            </w:pPr>
          </w:p>
        </w:tc>
      </w:tr>
      <w:tr w14:paraId="6F3D8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CD5A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56A5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D3B2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C1273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4A100D">
            <w:pPr>
              <w:spacing w:before="0" w:after="0" w:line="240" w:lineRule="auto"/>
            </w:pPr>
          </w:p>
        </w:tc>
      </w:tr>
      <w:tr w14:paraId="69701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31DC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3015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AFBF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B5735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9E9F50">
            <w:pPr>
              <w:spacing w:before="0" w:after="0" w:line="240" w:lineRule="auto"/>
            </w:pPr>
          </w:p>
        </w:tc>
      </w:tr>
      <w:tr w14:paraId="7CABC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63A6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742C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6846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AE652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AA6A05">
            <w:pPr>
              <w:spacing w:before="0" w:after="0" w:line="240" w:lineRule="auto"/>
            </w:pPr>
          </w:p>
        </w:tc>
      </w:tr>
      <w:tr w14:paraId="49C5A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1F0C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4CAA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1787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06059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F2F9E3">
            <w:pPr>
              <w:spacing w:before="0" w:after="0" w:line="240" w:lineRule="auto"/>
            </w:pPr>
          </w:p>
        </w:tc>
      </w:tr>
    </w:tbl>
    <w:p w14:paraId="6086E974">
      <w:pPr>
        <w:pStyle w:val="5"/>
      </w:pPr>
      <w:r>
        <w:rPr>
          <w:rFonts w:ascii="微软雅黑" w:hAnsi="微软雅黑" w:eastAsia="微软雅黑"/>
        </w:rPr>
        <w:t>4.37.2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3669F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16A3B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74E10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5A924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9ED87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B8FFA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A18BF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2F40E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332E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PK_cfg_turnover_class_Id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2CBE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76ADC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5644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BE11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4379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4806A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C9EAD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uk_class_code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EC613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D3B6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D876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7B19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ClassCode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3F84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67EB5677">
      <w:pPr>
        <w:pStyle w:val="4"/>
      </w:pPr>
      <w:r>
        <w:rPr>
          <w:rFonts w:ascii="微软雅黑" w:hAnsi="微软雅黑" w:eastAsia="微软雅黑"/>
        </w:rPr>
        <w:t>4.38 cfg_warehouse_type（仓库类型配置）</w:t>
      </w:r>
    </w:p>
    <w:p w14:paraId="30B2CD93">
      <w:r>
        <w:rPr>
          <w:b/>
        </w:rPr>
        <w:t>实体类：</w:t>
      </w:r>
      <w:r>
        <w:t>CfgWarehouseType</w:t>
      </w:r>
      <w:r>
        <w:rPr>
          <w:b/>
        </w:rPr>
        <w:t xml:space="preserve">    文件：</w:t>
      </w:r>
      <w:r>
        <w:t>KH.WMS\Entities\KH.WMS.Entities\Config\CfgWarehouseType.cs</w:t>
      </w:r>
    </w:p>
    <w:p w14:paraId="6661F3AA">
      <w:r>
        <w:rPr>
          <w:b/>
        </w:rPr>
        <w:t>主键：</w:t>
      </w:r>
      <w:r>
        <w:t>Id</w:t>
      </w:r>
    </w:p>
    <w:p w14:paraId="34F17201">
      <w:r>
        <w:rPr>
          <w:b/>
        </w:rPr>
        <w:t>外键：</w:t>
      </w:r>
      <w:r>
        <w:t>无</w:t>
      </w:r>
    </w:p>
    <w:p w14:paraId="3E677EAB">
      <w:pPr>
        <w:pStyle w:val="5"/>
      </w:pPr>
      <w:r>
        <w:rPr>
          <w:rFonts w:ascii="微软雅黑" w:hAnsi="微软雅黑" w:eastAsia="微软雅黑"/>
        </w:rPr>
        <w:t>4.38.1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094EE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24D96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280CF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71AFF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29278E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8CE0C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734FF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1731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DC36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F9AA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F1367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CA7A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1F926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3730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9411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TypeCode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B0DB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287B0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1AD949">
            <w:pPr>
              <w:spacing w:before="0" w:after="0" w:line="240" w:lineRule="auto"/>
            </w:pPr>
          </w:p>
        </w:tc>
      </w:tr>
      <w:tr w14:paraId="08C36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2482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2926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TypeName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7D8D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7D4C4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34BA7A">
            <w:pPr>
              <w:spacing w:before="0" w:after="0" w:line="240" w:lineRule="auto"/>
            </w:pPr>
          </w:p>
        </w:tc>
      </w:tr>
      <w:tr w14:paraId="7B2E3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C1C9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AE0C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Color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颜色标识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5D17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B4A18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AF15FC">
            <w:pPr>
              <w:spacing w:before="0" w:after="0" w:line="240" w:lineRule="auto"/>
            </w:pPr>
          </w:p>
        </w:tc>
      </w:tr>
      <w:tr w14:paraId="14D4B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48CF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A2B0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D52B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08D83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2270E5">
            <w:pPr>
              <w:spacing w:before="0" w:after="0" w:line="240" w:lineRule="auto"/>
            </w:pPr>
          </w:p>
        </w:tc>
      </w:tr>
      <w:tr w14:paraId="55693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3595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45B9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1C7B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C80F5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6EA4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0FA19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7B88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D43C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81E6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C1764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FFEB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7C208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6D72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3CC1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B116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34369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EAF998">
            <w:pPr>
              <w:spacing w:before="0" w:after="0" w:line="240" w:lineRule="auto"/>
            </w:pPr>
          </w:p>
        </w:tc>
      </w:tr>
      <w:tr w14:paraId="45B75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BC00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A10D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B80A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42DA3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D87A18">
            <w:pPr>
              <w:spacing w:before="0" w:after="0" w:line="240" w:lineRule="auto"/>
            </w:pPr>
          </w:p>
        </w:tc>
      </w:tr>
      <w:tr w14:paraId="7EB67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B276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6AE9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B8AD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B51B1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95F733">
            <w:pPr>
              <w:spacing w:before="0" w:after="0" w:line="240" w:lineRule="auto"/>
            </w:pPr>
          </w:p>
        </w:tc>
      </w:tr>
      <w:tr w14:paraId="13325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D4AF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7877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781D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BB519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2EC31A">
            <w:pPr>
              <w:spacing w:before="0" w:after="0" w:line="240" w:lineRule="auto"/>
            </w:pPr>
          </w:p>
        </w:tc>
      </w:tr>
      <w:tr w14:paraId="26855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0F72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261C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135D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20900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D73E24">
            <w:pPr>
              <w:spacing w:before="0" w:after="0" w:line="240" w:lineRule="auto"/>
            </w:pPr>
          </w:p>
        </w:tc>
      </w:tr>
      <w:tr w14:paraId="4DF94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88AA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C582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1375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52FEF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8CA829">
            <w:pPr>
              <w:spacing w:before="0" w:after="0" w:line="240" w:lineRule="auto"/>
            </w:pPr>
          </w:p>
        </w:tc>
      </w:tr>
    </w:tbl>
    <w:p w14:paraId="000DC88D">
      <w:pPr>
        <w:pStyle w:val="5"/>
      </w:pPr>
      <w:r>
        <w:rPr>
          <w:rFonts w:ascii="微软雅黑" w:hAnsi="微软雅黑" w:eastAsia="微软雅黑"/>
        </w:rPr>
        <w:t>4.38.2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35FFD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4EA94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46786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ACF2A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777C5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263BA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3E84F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0403E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CE7D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PK_cfg_warehouse_type_Id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C2FE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EA41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2219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22D7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1951B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3E8E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4721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uk_type_code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EF7C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EB42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49DAD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E102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TypeCode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9A24F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</w:tbl>
    <w:p w14:paraId="03107DF5">
      <w:pPr>
        <w:pStyle w:val="4"/>
      </w:pPr>
      <w:r>
        <w:rPr>
          <w:rFonts w:ascii="微软雅黑" w:hAnsi="微软雅黑" w:eastAsia="微软雅黑"/>
        </w:rPr>
        <w:t>4.39 cfg_warehouse_zone_type（库区类型配置）</w:t>
      </w:r>
    </w:p>
    <w:p w14:paraId="4A62390E">
      <w:r>
        <w:rPr>
          <w:b/>
        </w:rPr>
        <w:t>实体类：</w:t>
      </w:r>
      <w:r>
        <w:t>CfgWarehouseZoneType</w:t>
      </w:r>
      <w:r>
        <w:rPr>
          <w:b/>
        </w:rPr>
        <w:t xml:space="preserve">    文件：</w:t>
      </w:r>
      <w:r>
        <w:t>KH.WMS\Entities\KH.WMS.Entities\Config\CfgWarehouseZoneType.cs</w:t>
      </w:r>
    </w:p>
    <w:p w14:paraId="27F2F497">
      <w:r>
        <w:rPr>
          <w:b/>
        </w:rPr>
        <w:t>主键：</w:t>
      </w:r>
      <w:r>
        <w:t>Id</w:t>
      </w:r>
    </w:p>
    <w:p w14:paraId="157CF90B">
      <w:r>
        <w:rPr>
          <w:b/>
        </w:rPr>
        <w:t>外键：</w:t>
      </w:r>
      <w:r>
        <w:t>无</w:t>
      </w:r>
    </w:p>
    <w:p w14:paraId="139BA8B1">
      <w:pPr>
        <w:pStyle w:val="5"/>
      </w:pPr>
      <w:r>
        <w:rPr>
          <w:rFonts w:ascii="微软雅黑" w:hAnsi="微软雅黑" w:eastAsia="微软雅黑"/>
        </w:rPr>
        <w:t>4.39.1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4BB06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06B69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DD0F3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600D0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8DB399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5FCAF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E9F9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5AEC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76D1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F374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E594C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784E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04E76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5A33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E533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TypeCode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C151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B32B7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B14981">
            <w:pPr>
              <w:spacing w:before="0" w:after="0" w:line="240" w:lineRule="auto"/>
            </w:pPr>
          </w:p>
        </w:tc>
      </w:tr>
      <w:tr w14:paraId="13CDC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8B58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B474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TypeName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52E6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1F2DA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008EB9">
            <w:pPr>
              <w:spacing w:before="0" w:after="0" w:line="240" w:lineRule="auto"/>
            </w:pPr>
          </w:p>
        </w:tc>
      </w:tr>
      <w:tr w14:paraId="43428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879C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B0DA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Color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颜色标识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BE5D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3DE27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672E06">
            <w:pPr>
              <w:spacing w:before="0" w:after="0" w:line="240" w:lineRule="auto"/>
            </w:pPr>
          </w:p>
        </w:tc>
      </w:tr>
      <w:tr w14:paraId="51A54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D181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4F83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921C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9C1BE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72EBB7">
            <w:pPr>
              <w:spacing w:before="0" w:after="0" w:line="240" w:lineRule="auto"/>
            </w:pPr>
          </w:p>
        </w:tc>
      </w:tr>
      <w:tr w14:paraId="4C858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19AC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E9AF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9B18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0A30F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929E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76FCC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F2D5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2731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0593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00E99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8C46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6F51A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892D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7252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B1F0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3AFA9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EC882F">
            <w:pPr>
              <w:spacing w:before="0" w:after="0" w:line="240" w:lineRule="auto"/>
            </w:pPr>
          </w:p>
        </w:tc>
      </w:tr>
      <w:tr w14:paraId="0214D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663E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920B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345B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79D88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A18CFA">
            <w:pPr>
              <w:spacing w:before="0" w:after="0" w:line="240" w:lineRule="auto"/>
            </w:pPr>
          </w:p>
        </w:tc>
      </w:tr>
      <w:tr w14:paraId="33F6C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5939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1BAB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7E0C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18F14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60BE2E">
            <w:pPr>
              <w:spacing w:before="0" w:after="0" w:line="240" w:lineRule="auto"/>
            </w:pPr>
          </w:p>
        </w:tc>
      </w:tr>
      <w:tr w14:paraId="5619B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81AF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DA0A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EFAC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36101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8D59CC">
            <w:pPr>
              <w:spacing w:before="0" w:after="0" w:line="240" w:lineRule="auto"/>
            </w:pPr>
          </w:p>
        </w:tc>
      </w:tr>
      <w:tr w14:paraId="20866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8520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BE557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9E43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1EE38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0A1D32">
            <w:pPr>
              <w:spacing w:before="0" w:after="0" w:line="240" w:lineRule="auto"/>
            </w:pPr>
          </w:p>
        </w:tc>
      </w:tr>
      <w:tr w14:paraId="6C7ED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660C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81E0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BC52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642C1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6C9FCD">
            <w:pPr>
              <w:spacing w:before="0" w:after="0" w:line="240" w:lineRule="auto"/>
            </w:pPr>
          </w:p>
        </w:tc>
      </w:tr>
    </w:tbl>
    <w:p w14:paraId="35D95F0A">
      <w:pPr>
        <w:pStyle w:val="5"/>
      </w:pPr>
      <w:r>
        <w:rPr>
          <w:rFonts w:ascii="微软雅黑" w:hAnsi="微软雅黑" w:eastAsia="微软雅黑"/>
        </w:rPr>
        <w:t>4.39.2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6349A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BC8BD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91CCB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9E08E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2141E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B7241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FAACA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094A6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B8F9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PK_cfg_warehouse_zone_type_Id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1A86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3871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9508F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7AEE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6553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0887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14631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uk_type_code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F8D4E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0CF47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14750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DDCC8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TypeCode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DEB93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</w:tbl>
    <w:p w14:paraId="278403B9">
      <w:pPr>
        <w:pStyle w:val="4"/>
      </w:pPr>
      <w:r>
        <w:rPr>
          <w:rFonts w:ascii="微软雅黑" w:hAnsi="微软雅黑" w:eastAsia="微软雅黑"/>
        </w:rPr>
        <w:t>4.40 exc_exception（异常单）</w:t>
      </w:r>
    </w:p>
    <w:p w14:paraId="5ADE9652">
      <w:r>
        <w:rPr>
          <w:b/>
        </w:rPr>
        <w:t>实体类：</w:t>
      </w:r>
      <w:r>
        <w:t>ExcException</w:t>
      </w:r>
      <w:r>
        <w:rPr>
          <w:b/>
        </w:rPr>
        <w:t xml:space="preserve">    文件：</w:t>
      </w:r>
      <w:r>
        <w:t>KH.WMS\Entities\KH.WMS.Entities\System\ExcException.cs</w:t>
      </w:r>
    </w:p>
    <w:p w14:paraId="7E84B7FD">
      <w:r>
        <w:rPr>
          <w:b/>
        </w:rPr>
        <w:t>主键：</w:t>
      </w:r>
      <w:r>
        <w:t>Id</w:t>
      </w:r>
    </w:p>
    <w:p w14:paraId="7379D226">
      <w:r>
        <w:rPr>
          <w:b/>
        </w:rPr>
        <w:t>外键：</w:t>
      </w:r>
    </w:p>
    <w:p w14:paraId="63795C5F">
      <w:pPr>
        <w:pStyle w:val="16"/>
      </w:pPr>
      <w:r>
        <w:t>字段 WarehouseId 引用 仓库（md_warehouse） 的 Id 字段</w:t>
      </w:r>
    </w:p>
    <w:p w14:paraId="2D57A239">
      <w:pPr>
        <w:pStyle w:val="16"/>
      </w:pPr>
      <w:r>
        <w:t>字段 LocationId 引用 库位（md_location） 的 Id 字段</w:t>
      </w:r>
    </w:p>
    <w:p w14:paraId="3D8B6C99">
      <w:pPr>
        <w:pStyle w:val="5"/>
      </w:pPr>
      <w:r>
        <w:rPr>
          <w:rFonts w:ascii="微软雅黑" w:hAnsi="微软雅黑" w:eastAsia="微软雅黑"/>
        </w:rPr>
        <w:t>4.40.1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52C8F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EDE0B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54A11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69C2E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99F579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AA3DD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6D42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B8BA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3593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739A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1F537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9FA3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17D84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B65D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A3CA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ExceptionNo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异常单号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3C5F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C80F1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D07E43">
            <w:pPr>
              <w:spacing w:before="0" w:after="0" w:line="240" w:lineRule="auto"/>
            </w:pPr>
          </w:p>
        </w:tc>
      </w:tr>
      <w:tr w14:paraId="34F63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7157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1E0F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ExceptionType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异常类型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07A4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FDF2C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58BF7D">
            <w:pPr>
              <w:spacing w:before="0" w:after="0" w:line="240" w:lineRule="auto"/>
            </w:pPr>
          </w:p>
        </w:tc>
      </w:tr>
      <w:tr w14:paraId="297CF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A911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D8EB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ExceptionLevel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异常级别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897F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8596F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A1FB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默认：'MEDIUM'</w:t>
            </w:r>
          </w:p>
        </w:tc>
      </w:tr>
      <w:tr w14:paraId="60E8D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EFCF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93CC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6266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4FA7E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0F48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478BD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6358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8339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EE71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A11CF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DD4B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库位（md_location）.Id</w:t>
            </w:r>
          </w:p>
        </w:tc>
      </w:tr>
      <w:tr w14:paraId="53D8E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4D33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B25C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SourceType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C109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DC0AE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2E0948">
            <w:pPr>
              <w:spacing w:before="0" w:after="0" w:line="240" w:lineRule="auto"/>
            </w:pPr>
          </w:p>
        </w:tc>
      </w:tr>
      <w:tr w14:paraId="1F088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1470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B5A3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SourceNo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来源单号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6389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C12D3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382F98">
            <w:pPr>
              <w:spacing w:before="0" w:after="0" w:line="240" w:lineRule="auto"/>
            </w:pPr>
          </w:p>
        </w:tc>
      </w:tr>
      <w:tr w14:paraId="73FB4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26B8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8B36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ExceptionDesc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异常描述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E472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D574F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142133">
            <w:pPr>
              <w:spacing w:before="0" w:after="0" w:line="240" w:lineRule="auto"/>
            </w:pPr>
          </w:p>
        </w:tc>
      </w:tr>
      <w:tr w14:paraId="732F4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5F7C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B77F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96C0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29E1A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6AF8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默认：'PENDING'</w:t>
            </w:r>
          </w:p>
        </w:tc>
      </w:tr>
      <w:tr w14:paraId="714DF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A662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0CA6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AssignedTo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分配给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55E4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034DD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956FD5">
            <w:pPr>
              <w:spacing w:before="0" w:after="0" w:line="240" w:lineRule="auto"/>
            </w:pPr>
          </w:p>
        </w:tc>
      </w:tr>
      <w:tr w14:paraId="6BE56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3ABA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AC96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AssignedTime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分配时间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3AA8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40916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419FC9">
            <w:pPr>
              <w:spacing w:before="0" w:after="0" w:line="240" w:lineRule="auto"/>
            </w:pPr>
          </w:p>
        </w:tc>
      </w:tr>
      <w:tr w14:paraId="56163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D793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54BB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Resolution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处理方案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43D3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5C533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F68D58">
            <w:pPr>
              <w:spacing w:before="0" w:after="0" w:line="240" w:lineRule="auto"/>
            </w:pPr>
          </w:p>
        </w:tc>
      </w:tr>
      <w:tr w14:paraId="3C95C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926E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3322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HandledBy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处理人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3AA4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EBA26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F24B1C">
            <w:pPr>
              <w:spacing w:before="0" w:after="0" w:line="240" w:lineRule="auto"/>
            </w:pPr>
          </w:p>
        </w:tc>
      </w:tr>
      <w:tr w14:paraId="3CF11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E555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F915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HandledByName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处理人姓名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5906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EFBBA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3A648D">
            <w:pPr>
              <w:spacing w:before="0" w:after="0" w:line="240" w:lineRule="auto"/>
            </w:pPr>
          </w:p>
        </w:tc>
      </w:tr>
      <w:tr w14:paraId="3B823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0799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1D4E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HandleTime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处理时间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3EDF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39725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2E9750">
            <w:pPr>
              <w:spacing w:before="0" w:after="0" w:line="240" w:lineRule="auto"/>
            </w:pPr>
          </w:p>
        </w:tc>
      </w:tr>
      <w:tr w14:paraId="04CD2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F411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18C6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CloseTime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关闭时间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079A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9DD83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B2FAC5">
            <w:pPr>
              <w:spacing w:before="0" w:after="0" w:line="240" w:lineRule="auto"/>
            </w:pPr>
          </w:p>
        </w:tc>
      </w:tr>
      <w:tr w14:paraId="38D2D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0431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38E6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ClosedBy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关闭人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9018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E821F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99C271">
            <w:pPr>
              <w:spacing w:before="0" w:after="0" w:line="240" w:lineRule="auto"/>
            </w:pPr>
          </w:p>
        </w:tc>
      </w:tr>
      <w:tr w14:paraId="12C10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FEED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5394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ClosedByName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关闭人姓名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C19A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BF2C4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A620AB">
            <w:pPr>
              <w:spacing w:before="0" w:after="0" w:line="240" w:lineRule="auto"/>
            </w:pPr>
          </w:p>
        </w:tc>
      </w:tr>
      <w:tr w14:paraId="0D08B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B974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C5CB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D8A2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F30A9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9308D9">
            <w:pPr>
              <w:spacing w:before="0" w:after="0" w:line="240" w:lineRule="auto"/>
            </w:pPr>
          </w:p>
        </w:tc>
      </w:tr>
      <w:tr w14:paraId="0F98C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22AE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7A48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E319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41199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6261B8">
            <w:pPr>
              <w:spacing w:before="0" w:after="0" w:line="240" w:lineRule="auto"/>
            </w:pPr>
          </w:p>
        </w:tc>
      </w:tr>
      <w:tr w14:paraId="5C560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750D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D0AB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E70F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EE592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C877C7">
            <w:pPr>
              <w:spacing w:before="0" w:after="0" w:line="240" w:lineRule="auto"/>
            </w:pPr>
          </w:p>
        </w:tc>
      </w:tr>
      <w:tr w14:paraId="2565C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646D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A648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2AF3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7D0EE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73489B">
            <w:pPr>
              <w:spacing w:before="0" w:after="0" w:line="240" w:lineRule="auto"/>
            </w:pPr>
          </w:p>
        </w:tc>
      </w:tr>
      <w:tr w14:paraId="0A82E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5B79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6B8E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1CBE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B5542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5297E0">
            <w:pPr>
              <w:spacing w:before="0" w:after="0" w:line="240" w:lineRule="auto"/>
            </w:pPr>
          </w:p>
        </w:tc>
      </w:tr>
      <w:tr w14:paraId="032D0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45C8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13BC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0280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5E7B7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D50074">
            <w:pPr>
              <w:spacing w:before="0" w:after="0" w:line="240" w:lineRule="auto"/>
            </w:pPr>
          </w:p>
        </w:tc>
      </w:tr>
      <w:tr w14:paraId="6B50C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A4F1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CC19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F3DC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DD994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9D7439">
            <w:pPr>
              <w:spacing w:before="0" w:after="0" w:line="240" w:lineRule="auto"/>
            </w:pPr>
          </w:p>
        </w:tc>
      </w:tr>
    </w:tbl>
    <w:p w14:paraId="729E73BA">
      <w:pPr>
        <w:pStyle w:val="5"/>
      </w:pPr>
      <w:r>
        <w:rPr>
          <w:rFonts w:ascii="微软雅黑" w:hAnsi="微软雅黑" w:eastAsia="微软雅黑"/>
        </w:rPr>
        <w:t>4.40.2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3A0A3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94093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F6016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CAFA4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0B6D5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227C2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63246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16CEE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10F3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PK_exc_exception_Id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75B5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C517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1962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DA9B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4206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9EAB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246A4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idx_assigned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D9BCD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92F5F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CE84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E31FB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AssignedTo ASC, 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5FF5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63C3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CDE8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idx_source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664F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9E83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D9DC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FF94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SourceType ASC, SourceNo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3FA8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2A922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EBD87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idx_type_status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3AA29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4D729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65D4A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416E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ExceptionType ASC, 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FE078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0D5A5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8801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99F7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554E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BA48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96CAC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DEB0F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2A0F7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B6BC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uk_exception_no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A8546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D214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3190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F3524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ExceptionNo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A49EA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66F8D598">
      <w:pPr>
        <w:pStyle w:val="4"/>
      </w:pPr>
      <w:r>
        <w:rPr>
          <w:rFonts w:ascii="微软雅黑" w:hAnsi="微软雅黑" w:eastAsia="微软雅黑"/>
        </w:rPr>
        <w:t>4.41 exc_exception_log（异常处理日志）</w:t>
      </w:r>
    </w:p>
    <w:p w14:paraId="2BD15305">
      <w:r>
        <w:rPr>
          <w:b/>
        </w:rPr>
        <w:t>实体类：</w:t>
      </w:r>
      <w:r>
        <w:t>ExcExceptionLog</w:t>
      </w:r>
      <w:r>
        <w:rPr>
          <w:b/>
        </w:rPr>
        <w:t xml:space="preserve">    文件：</w:t>
      </w:r>
      <w:r>
        <w:t>KH.WMS\Entities\KH.WMS.Entities\System\ExcExceptionLog.cs</w:t>
      </w:r>
    </w:p>
    <w:p w14:paraId="23EF82DA">
      <w:r>
        <w:rPr>
          <w:b/>
        </w:rPr>
        <w:t>主键：</w:t>
      </w:r>
      <w:r>
        <w:t>Id</w:t>
      </w:r>
    </w:p>
    <w:p w14:paraId="29B59746">
      <w:r>
        <w:rPr>
          <w:b/>
        </w:rPr>
        <w:t>外键：</w:t>
      </w:r>
      <w:r>
        <w:t>无</w:t>
      </w:r>
    </w:p>
    <w:p w14:paraId="4EEB2175">
      <w:pPr>
        <w:pStyle w:val="5"/>
      </w:pPr>
      <w:r>
        <w:rPr>
          <w:rFonts w:ascii="微软雅黑" w:hAnsi="微软雅黑" w:eastAsia="微软雅黑"/>
        </w:rPr>
        <w:t>4.41.1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73D5E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6DD96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BDFBC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74DC8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8724E9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80F35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3BA05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902C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CBEF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A6D0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E930C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BF2E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246D0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6FEA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8E0A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ExceptionId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异常单ID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9DC6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4156C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CB4C00">
            <w:pPr>
              <w:spacing w:before="0" w:after="0" w:line="240" w:lineRule="auto"/>
            </w:pPr>
          </w:p>
        </w:tc>
      </w:tr>
      <w:tr w14:paraId="615D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AE87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1646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OperationType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EA30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2954D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B2113D">
            <w:pPr>
              <w:spacing w:before="0" w:after="0" w:line="240" w:lineRule="auto"/>
            </w:pPr>
          </w:p>
        </w:tc>
      </w:tr>
      <w:tr w14:paraId="58A4C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C56C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ABDA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OperationContent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操作内容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911F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E433C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E64215">
            <w:pPr>
              <w:spacing w:before="0" w:after="0" w:line="240" w:lineRule="auto"/>
            </w:pPr>
          </w:p>
        </w:tc>
      </w:tr>
      <w:tr w14:paraId="10A9F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17AB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3B07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OperatorId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CBC6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E9583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81A909">
            <w:pPr>
              <w:spacing w:before="0" w:after="0" w:line="240" w:lineRule="auto"/>
            </w:pPr>
          </w:p>
        </w:tc>
      </w:tr>
      <w:tr w14:paraId="678E6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AB90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1378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OperatorName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操作人姓名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B138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48A62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54D25D">
            <w:pPr>
              <w:spacing w:before="0" w:after="0" w:line="240" w:lineRule="auto"/>
            </w:pPr>
          </w:p>
        </w:tc>
      </w:tr>
      <w:tr w14:paraId="5CBF6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7033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A17E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OperationTime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4F6C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3FB39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BD04D1">
            <w:pPr>
              <w:spacing w:before="0" w:after="0" w:line="240" w:lineRule="auto"/>
            </w:pPr>
          </w:p>
        </w:tc>
      </w:tr>
      <w:tr w14:paraId="64DAE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AA95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7CB7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9DF7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C56DF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57DC3B">
            <w:pPr>
              <w:spacing w:before="0" w:after="0" w:line="240" w:lineRule="auto"/>
            </w:pPr>
          </w:p>
        </w:tc>
      </w:tr>
      <w:tr w14:paraId="1EF35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7C2B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2C50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C950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FE4CD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56A905">
            <w:pPr>
              <w:spacing w:before="0" w:after="0" w:line="240" w:lineRule="auto"/>
            </w:pPr>
          </w:p>
        </w:tc>
      </w:tr>
      <w:tr w14:paraId="533EB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7070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AACD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5B02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90570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1D5258">
            <w:pPr>
              <w:spacing w:before="0" w:after="0" w:line="240" w:lineRule="auto"/>
            </w:pPr>
          </w:p>
        </w:tc>
      </w:tr>
      <w:tr w14:paraId="3855A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B376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BFCD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5E23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89114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0E0052">
            <w:pPr>
              <w:spacing w:before="0" w:after="0" w:line="240" w:lineRule="auto"/>
            </w:pPr>
          </w:p>
        </w:tc>
      </w:tr>
      <w:tr w14:paraId="1E896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667C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C65E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6E40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3E7CB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3178D4">
            <w:pPr>
              <w:spacing w:before="0" w:after="0" w:line="240" w:lineRule="auto"/>
            </w:pPr>
          </w:p>
        </w:tc>
      </w:tr>
      <w:tr w14:paraId="2D5E9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AE00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A92E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D6E6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4CBFC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40D041">
            <w:pPr>
              <w:spacing w:before="0" w:after="0" w:line="240" w:lineRule="auto"/>
            </w:pPr>
          </w:p>
        </w:tc>
      </w:tr>
    </w:tbl>
    <w:p w14:paraId="62300362">
      <w:pPr>
        <w:pStyle w:val="5"/>
      </w:pPr>
      <w:r>
        <w:rPr>
          <w:rFonts w:ascii="微软雅黑" w:hAnsi="微软雅黑" w:eastAsia="微软雅黑"/>
        </w:rPr>
        <w:t>4.41.2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06E4D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ED559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2EFF2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43D5F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D6B6E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C9714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2060B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07844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AE99B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PK_exc_exception_log_Id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FB37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1C00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0A2B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1055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AA8AB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3297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598D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idx_exception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BFE2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74FB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7E053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96C08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ExceptionId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5EF9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2EA53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2C86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idx_operator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C40E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1E8D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960E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BEFB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OperatorId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418C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0E170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5FB55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idx_time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9D8DD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CF0DF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0C1C4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CDC8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OperationTime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5318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</w:tbl>
    <w:p w14:paraId="3F78E9B2">
      <w:pPr>
        <w:pStyle w:val="4"/>
      </w:pPr>
      <w:r>
        <w:rPr>
          <w:rFonts w:ascii="微软雅黑" w:hAnsi="微软雅黑" w:eastAsia="微软雅黑"/>
        </w:rPr>
        <w:t>4.42 int_data_mapping_config（接口数据映射配置）</w:t>
      </w:r>
    </w:p>
    <w:p w14:paraId="570362AA">
      <w:r>
        <w:rPr>
          <w:b/>
        </w:rPr>
        <w:t>实体类：</w:t>
      </w:r>
      <w:r>
        <w:t>代码 SugarTable 未匹配</w:t>
      </w:r>
    </w:p>
    <w:p w14:paraId="1C738A9A">
      <w:r>
        <w:rPr>
          <w:b/>
        </w:rPr>
        <w:t>主键：</w:t>
      </w:r>
      <w:r>
        <w:t>Id</w:t>
      </w:r>
    </w:p>
    <w:p w14:paraId="67807654">
      <w:r>
        <w:rPr>
          <w:b/>
        </w:rPr>
        <w:t>外键：</w:t>
      </w:r>
      <w:r>
        <w:t>无</w:t>
      </w:r>
    </w:p>
    <w:p w14:paraId="64D36AB1">
      <w:pPr>
        <w:pStyle w:val="5"/>
      </w:pPr>
      <w:r>
        <w:rPr>
          <w:rFonts w:ascii="微软雅黑" w:hAnsi="微软雅黑" w:eastAsia="微软雅黑"/>
        </w:rPr>
        <w:t>4.42.1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1C4AA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26A50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42DB5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D95BF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EDA49E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A1876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9212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69F9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7DD1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C19D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A1BFB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8C99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5C980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2A90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6D97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MappingCode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映射编码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8B67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D63E5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1B52BB">
            <w:pPr>
              <w:spacing w:before="0" w:after="0" w:line="240" w:lineRule="auto"/>
            </w:pPr>
          </w:p>
        </w:tc>
      </w:tr>
      <w:tr w14:paraId="47BC3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2996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8F4B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MappingName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映射名称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CC0A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E7059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726C48">
            <w:pPr>
              <w:spacing w:before="0" w:after="0" w:line="240" w:lineRule="auto"/>
            </w:pPr>
          </w:p>
        </w:tc>
      </w:tr>
      <w:tr w14:paraId="0B5E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9BB4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06C1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SourceSystem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源系统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A0C9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2B7F9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1BF9A9">
            <w:pPr>
              <w:spacing w:before="0" w:after="0" w:line="240" w:lineRule="auto"/>
            </w:pPr>
          </w:p>
        </w:tc>
      </w:tr>
      <w:tr w14:paraId="5DA42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5360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2DB2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TargetSystem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目标系统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692E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FF902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308542">
            <w:pPr>
              <w:spacing w:before="0" w:after="0" w:line="240" w:lineRule="auto"/>
            </w:pPr>
          </w:p>
        </w:tc>
      </w:tr>
      <w:tr w14:paraId="69843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C119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5928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Direction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方向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2DA0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9015F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FFD621">
            <w:pPr>
              <w:spacing w:before="0" w:after="0" w:line="240" w:lineRule="auto"/>
            </w:pPr>
          </w:p>
        </w:tc>
      </w:tr>
      <w:tr w14:paraId="64659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75AB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8599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MappingRules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映射规则(JSON数组)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47D0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68F37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6088FE">
            <w:pPr>
              <w:spacing w:before="0" w:after="0" w:line="240" w:lineRule="auto"/>
            </w:pPr>
          </w:p>
        </w:tc>
      </w:tr>
      <w:tr w14:paraId="00B38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41D2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C75F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TargetType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目标类型(完整类型名)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9381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EA083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815E74">
            <w:pPr>
              <w:spacing w:before="0" w:after="0" w:line="240" w:lineRule="auto"/>
            </w:pPr>
          </w:p>
        </w:tc>
      </w:tr>
      <w:tr w14:paraId="48FA9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C2AD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0D35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TransformScript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转换脚本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EF33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C934C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C12DEB">
            <w:pPr>
              <w:spacing w:before="0" w:after="0" w:line="240" w:lineRule="auto"/>
            </w:pPr>
          </w:p>
        </w:tc>
      </w:tr>
      <w:tr w14:paraId="2FC69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F259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A76A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ScriptType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脚本类型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8629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0E338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9EC6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默认：'CSHARP'</w:t>
            </w:r>
          </w:p>
        </w:tc>
      </w:tr>
      <w:tr w14:paraId="260BF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1F7C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7285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ValidationRules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验证规则(JSON)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CEBF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D14A5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0C7EA3">
            <w:pPr>
              <w:spacing w:before="0" w:after="0" w:line="240" w:lineRule="auto"/>
            </w:pPr>
          </w:p>
        </w:tc>
      </w:tr>
      <w:tr w14:paraId="2E0C9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A199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34D1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DC52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03B66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55BF22">
            <w:pPr>
              <w:spacing w:before="0" w:after="0" w:line="240" w:lineRule="auto"/>
            </w:pPr>
          </w:p>
        </w:tc>
      </w:tr>
      <w:tr w14:paraId="21CC0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342F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1C7A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BFCA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BA009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9C72E3">
            <w:pPr>
              <w:spacing w:before="0" w:after="0" w:line="240" w:lineRule="auto"/>
            </w:pPr>
          </w:p>
        </w:tc>
      </w:tr>
      <w:tr w14:paraId="5183E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8702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35E6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EE6B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74D20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44EE53">
            <w:pPr>
              <w:spacing w:before="0" w:after="0" w:line="240" w:lineRule="auto"/>
            </w:pPr>
          </w:p>
        </w:tc>
      </w:tr>
      <w:tr w14:paraId="11DB9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C54D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ECF6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BB37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48274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2CDABC">
            <w:pPr>
              <w:spacing w:before="0" w:after="0" w:line="240" w:lineRule="auto"/>
            </w:pPr>
          </w:p>
        </w:tc>
      </w:tr>
      <w:tr w14:paraId="662CF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E630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D515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317F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3F585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7684DE">
            <w:pPr>
              <w:spacing w:before="0" w:after="0" w:line="240" w:lineRule="auto"/>
            </w:pPr>
          </w:p>
        </w:tc>
      </w:tr>
      <w:tr w14:paraId="64BE2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45C4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1840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002E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4A760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C06DCB">
            <w:pPr>
              <w:spacing w:before="0" w:after="0" w:line="240" w:lineRule="auto"/>
            </w:pPr>
          </w:p>
        </w:tc>
      </w:tr>
      <w:tr w14:paraId="55EE2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2A0F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5F96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4864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C6D94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232A23">
            <w:pPr>
              <w:spacing w:before="0" w:after="0" w:line="240" w:lineRule="auto"/>
            </w:pPr>
          </w:p>
        </w:tc>
      </w:tr>
    </w:tbl>
    <w:p w14:paraId="056D1537">
      <w:pPr>
        <w:pStyle w:val="5"/>
      </w:pPr>
      <w:r>
        <w:rPr>
          <w:rFonts w:ascii="微软雅黑" w:hAnsi="微软雅黑" w:eastAsia="微软雅黑"/>
        </w:rPr>
        <w:t>4.42.2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14ED6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5144A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1B7D1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307D3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6C1CE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34701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B5112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785B8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EC2F8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PK_int_data_mapping_config_Id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0FAA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B760C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1BA5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D377F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2762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6C6BD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7C98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idx_system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909C8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638D4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9BEE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EEF07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TargetSystem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17433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635EC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8DD4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uk_mapping_code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DDD0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7FD7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1345E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3387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MappingCode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E082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0A6F2DC3">
      <w:pPr>
        <w:pStyle w:val="4"/>
      </w:pPr>
      <w:r>
        <w:rPr>
          <w:rFonts w:ascii="微软雅黑" w:hAnsi="微软雅黑" w:eastAsia="微软雅黑"/>
        </w:rPr>
        <w:t>4.43 int_interface_config（接口配置）</w:t>
      </w:r>
    </w:p>
    <w:p w14:paraId="7526B3F1">
      <w:r>
        <w:rPr>
          <w:b/>
        </w:rPr>
        <w:t>实体类：</w:t>
      </w:r>
      <w:r>
        <w:t>代码 SugarTable 未匹配</w:t>
      </w:r>
    </w:p>
    <w:p w14:paraId="74B4CF56">
      <w:r>
        <w:rPr>
          <w:b/>
        </w:rPr>
        <w:t>主键：</w:t>
      </w:r>
      <w:r>
        <w:t>Id</w:t>
      </w:r>
    </w:p>
    <w:p w14:paraId="333B04F0">
      <w:r>
        <w:rPr>
          <w:b/>
        </w:rPr>
        <w:t>外键：</w:t>
      </w:r>
      <w:r>
        <w:t>无</w:t>
      </w:r>
    </w:p>
    <w:p w14:paraId="338647CA">
      <w:pPr>
        <w:pStyle w:val="5"/>
      </w:pPr>
      <w:r>
        <w:rPr>
          <w:rFonts w:ascii="微软雅黑" w:hAnsi="微软雅黑" w:eastAsia="微软雅黑"/>
        </w:rPr>
        <w:t>4.43.1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19C7E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7B63C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CFBE5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B5D4D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13D542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F392A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75082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2921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9561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D401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4B4B1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C6C0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4B809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66F4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E7A9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InterfaceCode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接口编码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0DC2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B3E33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53DA11">
            <w:pPr>
              <w:spacing w:before="0" w:after="0" w:line="240" w:lineRule="auto"/>
            </w:pPr>
          </w:p>
        </w:tc>
      </w:tr>
      <w:tr w14:paraId="69DCE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D625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80A2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InterfaceName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接口名称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8520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25582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67CFDD">
            <w:pPr>
              <w:spacing w:before="0" w:after="0" w:line="240" w:lineRule="auto"/>
            </w:pPr>
          </w:p>
        </w:tc>
      </w:tr>
      <w:tr w14:paraId="0A062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135C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DCDE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SystemCode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所属系统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AC41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B81A5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10795F">
            <w:pPr>
              <w:spacing w:before="0" w:after="0" w:line="240" w:lineRule="auto"/>
            </w:pPr>
          </w:p>
        </w:tc>
      </w:tr>
      <w:tr w14:paraId="14853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2E44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15C1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Direction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接口方向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F27F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B6F27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C4D0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默认：'OUTBOUND'</w:t>
            </w:r>
          </w:p>
        </w:tc>
      </w:tr>
      <w:tr w14:paraId="63519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0D67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5DCF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InterfaceType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接口类型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CF31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0E498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582F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默认：'SYNC'</w:t>
            </w:r>
          </w:p>
        </w:tc>
      </w:tr>
      <w:tr w14:paraId="30BB8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6325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FBBA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TriggerType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触发方式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DDD7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F46E9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2279CA">
            <w:pPr>
              <w:spacing w:before="0" w:after="0" w:line="240" w:lineRule="auto"/>
            </w:pPr>
          </w:p>
        </w:tc>
      </w:tr>
      <w:tr w14:paraId="75D3B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E1E6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D06A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HttpMethod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HTTP方法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3A24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815B6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9D325D">
            <w:pPr>
              <w:spacing w:before="0" w:after="0" w:line="240" w:lineRule="auto"/>
            </w:pPr>
          </w:p>
        </w:tc>
      </w:tr>
      <w:tr w14:paraId="2CC13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FF55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7898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RequestPath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请求路径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8EED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30F48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FE84F8">
            <w:pPr>
              <w:spacing w:before="0" w:after="0" w:line="240" w:lineRule="auto"/>
            </w:pPr>
          </w:p>
        </w:tc>
      </w:tr>
      <w:tr w14:paraId="0365D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671B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1B26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RequestTemplate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请求模板(JSON)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B320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42B6B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FF7F35">
            <w:pPr>
              <w:spacing w:before="0" w:after="0" w:line="240" w:lineRule="auto"/>
            </w:pPr>
          </w:p>
        </w:tc>
      </w:tr>
      <w:tr w14:paraId="75792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65BB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23FD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ResponseTemplate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响应模板(JSON)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73B6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C1C95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E3F980">
            <w:pPr>
              <w:spacing w:before="0" w:after="0" w:line="240" w:lineRule="auto"/>
            </w:pPr>
          </w:p>
        </w:tc>
      </w:tr>
      <w:tr w14:paraId="29E23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BED9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55A6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MappingConfigId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数据映射配置ID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6B3E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EDE2B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AF083C">
            <w:pPr>
              <w:spacing w:before="0" w:after="0" w:line="240" w:lineRule="auto"/>
            </w:pPr>
          </w:p>
        </w:tc>
      </w:tr>
      <w:tr w14:paraId="76564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BC46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45CF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TransformScript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转换脚本(Lua/C#)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A602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C5B1C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458261">
            <w:pPr>
              <w:spacing w:before="0" w:after="0" w:line="240" w:lineRule="auto"/>
            </w:pPr>
          </w:p>
        </w:tc>
      </w:tr>
      <w:tr w14:paraId="3C61D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4A49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6133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ProcessorType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业务处理器类型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D06E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F0F6E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293588">
            <w:pPr>
              <w:spacing w:before="0" w:after="0" w:line="240" w:lineRule="auto"/>
            </w:pPr>
          </w:p>
        </w:tc>
      </w:tr>
      <w:tr w14:paraId="33D31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4CA9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4CA2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RateLimit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速率限制(次/分钟)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0BF7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F6BD4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C709AD">
            <w:pPr>
              <w:spacing w:before="0" w:after="0" w:line="240" w:lineRule="auto"/>
            </w:pPr>
          </w:p>
        </w:tc>
      </w:tr>
      <w:tr w14:paraId="5E743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4530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D5D96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ThrottleSeconds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节流时间(秒)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15DB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EDF01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6C6A5E">
            <w:pPr>
              <w:spacing w:before="0" w:after="0" w:line="240" w:lineRule="auto"/>
            </w:pPr>
          </w:p>
        </w:tc>
      </w:tr>
      <w:tr w14:paraId="75374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3BA6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9DD1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Timeout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超时时间(ms)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3A0B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7FB31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21F40E">
            <w:pPr>
              <w:spacing w:before="0" w:after="0" w:line="240" w:lineRule="auto"/>
            </w:pPr>
          </w:p>
        </w:tc>
      </w:tr>
      <w:tr w14:paraId="63F6B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600D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7350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RetryCount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重试次数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F7C7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99476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C95BE5">
            <w:pPr>
              <w:spacing w:before="0" w:after="0" w:line="240" w:lineRule="auto"/>
            </w:pPr>
          </w:p>
        </w:tc>
      </w:tr>
      <w:tr w14:paraId="7C5F0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C544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7AF0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926F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9B8A4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940D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默认：'ACTIVE'</w:t>
            </w:r>
          </w:p>
        </w:tc>
      </w:tr>
      <w:tr w14:paraId="16365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72B9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2E5B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Version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版本号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CA3A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1EC63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53B5C8">
            <w:pPr>
              <w:spacing w:before="0" w:after="0" w:line="240" w:lineRule="auto"/>
            </w:pPr>
          </w:p>
        </w:tc>
      </w:tr>
      <w:tr w14:paraId="05771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703E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3161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9BB9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752DA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100D97">
            <w:pPr>
              <w:spacing w:before="0" w:after="0" w:line="240" w:lineRule="auto"/>
            </w:pPr>
          </w:p>
        </w:tc>
      </w:tr>
      <w:tr w14:paraId="554B1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845E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F78B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0C10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10272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29BF4D">
            <w:pPr>
              <w:spacing w:before="0" w:after="0" w:line="240" w:lineRule="auto"/>
            </w:pPr>
          </w:p>
        </w:tc>
      </w:tr>
      <w:tr w14:paraId="4FAA1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6164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1FC7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DD60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2D421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9567F0">
            <w:pPr>
              <w:spacing w:before="0" w:after="0" w:line="240" w:lineRule="auto"/>
            </w:pPr>
          </w:p>
        </w:tc>
      </w:tr>
      <w:tr w14:paraId="63936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748B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D616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F252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9C85E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73210F">
            <w:pPr>
              <w:spacing w:before="0" w:after="0" w:line="240" w:lineRule="auto"/>
            </w:pPr>
          </w:p>
        </w:tc>
      </w:tr>
      <w:tr w14:paraId="57F1D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8FFD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9F79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84C7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726E5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2B7251">
            <w:pPr>
              <w:spacing w:before="0" w:after="0" w:line="240" w:lineRule="auto"/>
            </w:pPr>
          </w:p>
        </w:tc>
      </w:tr>
      <w:tr w14:paraId="4158A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F277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89479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E722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3485F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812E41">
            <w:pPr>
              <w:spacing w:before="0" w:after="0" w:line="240" w:lineRule="auto"/>
            </w:pPr>
          </w:p>
        </w:tc>
      </w:tr>
      <w:tr w14:paraId="05FC5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3322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92B5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5C64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57CEB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F95325">
            <w:pPr>
              <w:spacing w:before="0" w:after="0" w:line="240" w:lineRule="auto"/>
            </w:pPr>
          </w:p>
        </w:tc>
      </w:tr>
      <w:tr w14:paraId="0778C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D538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48F4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86A3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DEB82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298DFE">
            <w:pPr>
              <w:spacing w:before="0" w:after="0" w:line="240" w:lineRule="auto"/>
            </w:pPr>
          </w:p>
        </w:tc>
      </w:tr>
    </w:tbl>
    <w:p w14:paraId="437879F9">
      <w:pPr>
        <w:pStyle w:val="5"/>
      </w:pPr>
      <w:r>
        <w:rPr>
          <w:rFonts w:ascii="微软雅黑" w:hAnsi="微软雅黑" w:eastAsia="微软雅黑"/>
        </w:rPr>
        <w:t>4.43.2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03E1E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4AE26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3A3A1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125E1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B83E6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BB58F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FAAD4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06BA5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F000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PK_int_interface_config_Id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3F2CF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5738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F62F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C817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B51D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2E96E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189C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idx_direction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122A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AB45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1892C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47594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Direction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432E6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E69F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5045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uk_interface_code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4474E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F01FD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5C40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3926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InterfaceCode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7E59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63BA99C3">
      <w:pPr>
        <w:pStyle w:val="4"/>
      </w:pPr>
      <w:r>
        <w:rPr>
          <w:rFonts w:ascii="微软雅黑" w:hAnsi="微软雅黑" w:eastAsia="微软雅黑"/>
        </w:rPr>
        <w:t>4.44 int_interface_log（接口日志）</w:t>
      </w:r>
    </w:p>
    <w:p w14:paraId="51ABA162">
      <w:r>
        <w:rPr>
          <w:b/>
        </w:rPr>
        <w:t>实体类：</w:t>
      </w:r>
      <w:r>
        <w:t>代码 SugarTable 未匹配</w:t>
      </w:r>
    </w:p>
    <w:p w14:paraId="24416C70">
      <w:r>
        <w:rPr>
          <w:b/>
        </w:rPr>
        <w:t>主键：</w:t>
      </w:r>
      <w:r>
        <w:t>Id</w:t>
      </w:r>
    </w:p>
    <w:p w14:paraId="1DD30BF0">
      <w:r>
        <w:rPr>
          <w:b/>
        </w:rPr>
        <w:t>外键：</w:t>
      </w:r>
      <w:r>
        <w:t>无</w:t>
      </w:r>
    </w:p>
    <w:p w14:paraId="0E63FC10">
      <w:pPr>
        <w:pStyle w:val="5"/>
      </w:pPr>
      <w:r>
        <w:rPr>
          <w:rFonts w:ascii="微软雅黑" w:hAnsi="微软雅黑" w:eastAsia="微软雅黑"/>
        </w:rPr>
        <w:t>4.44.1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4392E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8C00B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9CD3B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3A2F5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B3CAA8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32059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3E226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F115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466B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D8B4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13801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C0A6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75C2C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BAC9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7E2E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TraceId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追踪ID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440E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57557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79E9ED">
            <w:pPr>
              <w:spacing w:before="0" w:after="0" w:line="240" w:lineRule="auto"/>
            </w:pPr>
          </w:p>
        </w:tc>
      </w:tr>
      <w:tr w14:paraId="79BD3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4A16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4B8B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SystemCode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系统编码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A171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87B46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C20B97">
            <w:pPr>
              <w:spacing w:before="0" w:after="0" w:line="240" w:lineRule="auto"/>
            </w:pPr>
          </w:p>
        </w:tc>
      </w:tr>
      <w:tr w14:paraId="5AA66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A273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D85B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InterfaceCode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接口编码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1A6B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FB9EE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563ECC">
            <w:pPr>
              <w:spacing w:before="0" w:after="0" w:line="240" w:lineRule="auto"/>
            </w:pPr>
          </w:p>
        </w:tc>
      </w:tr>
      <w:tr w14:paraId="7C820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D339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0757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Direction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接口方向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B632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A5030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EC78E0">
            <w:pPr>
              <w:spacing w:before="0" w:after="0" w:line="240" w:lineRule="auto"/>
            </w:pPr>
          </w:p>
        </w:tc>
      </w:tr>
      <w:tr w14:paraId="23383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22D5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4A00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RequestHeaders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请求头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3A4C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49D5E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59C573">
            <w:pPr>
              <w:spacing w:before="0" w:after="0" w:line="240" w:lineRule="auto"/>
            </w:pPr>
          </w:p>
        </w:tc>
      </w:tr>
      <w:tr w14:paraId="74BF2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5BCA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7024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RequestData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请求数据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59EA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BBBE5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FC9CA0">
            <w:pPr>
              <w:spacing w:before="0" w:after="0" w:line="240" w:lineRule="auto"/>
            </w:pPr>
          </w:p>
        </w:tc>
      </w:tr>
      <w:tr w14:paraId="202B5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4AC8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0496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RequestTime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请求时间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E211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C8D35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C021BC">
            <w:pPr>
              <w:spacing w:before="0" w:after="0" w:line="240" w:lineRule="auto"/>
            </w:pPr>
          </w:p>
        </w:tc>
      </w:tr>
      <w:tr w14:paraId="5FC76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B648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3B44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ResponseHeaders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响应头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0FAF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5B0B8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813520">
            <w:pPr>
              <w:spacing w:before="0" w:after="0" w:line="240" w:lineRule="auto"/>
            </w:pPr>
          </w:p>
        </w:tc>
      </w:tr>
      <w:tr w14:paraId="5D952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64D3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19BD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ResponseData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响应数据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281B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81E2A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0419E2">
            <w:pPr>
              <w:spacing w:before="0" w:after="0" w:line="240" w:lineRule="auto"/>
            </w:pPr>
          </w:p>
        </w:tc>
      </w:tr>
      <w:tr w14:paraId="17E89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36D9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6B0D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ResponseTime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响应时间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8386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4793B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818D55">
            <w:pPr>
              <w:spacing w:before="0" w:after="0" w:line="240" w:lineRule="auto"/>
            </w:pPr>
          </w:p>
        </w:tc>
      </w:tr>
      <w:tr w14:paraId="5C88F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AB6B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8098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386F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E9684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056DEF">
            <w:pPr>
              <w:spacing w:before="0" w:after="0" w:line="240" w:lineRule="auto"/>
            </w:pPr>
          </w:p>
        </w:tc>
      </w:tr>
      <w:tr w14:paraId="78D97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2776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6A3D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ErrorCode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错误码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BF60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698B0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AD5FC2">
            <w:pPr>
              <w:spacing w:before="0" w:after="0" w:line="240" w:lineRule="auto"/>
            </w:pPr>
          </w:p>
        </w:tc>
      </w:tr>
      <w:tr w14:paraId="0E3B3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58BF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E8C0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ErrorMessage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错误信息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B549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1BEB3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3029BF">
            <w:pPr>
              <w:spacing w:before="0" w:after="0" w:line="240" w:lineRule="auto"/>
            </w:pPr>
          </w:p>
        </w:tc>
      </w:tr>
      <w:tr w14:paraId="52F60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92C3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B49D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ExecuteMilliseconds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执行耗时(ms)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3E30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BAA2F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DFDAD9">
            <w:pPr>
              <w:spacing w:before="0" w:after="0" w:line="240" w:lineRule="auto"/>
            </w:pPr>
          </w:p>
        </w:tc>
      </w:tr>
      <w:tr w14:paraId="7614E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BB45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BCCB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RetryCount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重试次数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D934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BC82D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4A43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10A38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AEA8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404C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BusinessType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业务类型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3D89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1C453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23EBA4">
            <w:pPr>
              <w:spacing w:before="0" w:after="0" w:line="240" w:lineRule="auto"/>
            </w:pPr>
          </w:p>
        </w:tc>
      </w:tr>
      <w:tr w14:paraId="287A6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EB09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AE08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BusinessNo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业务单号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C4A8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4453B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AA78E0">
            <w:pPr>
              <w:spacing w:before="0" w:after="0" w:line="240" w:lineRule="auto"/>
            </w:pPr>
          </w:p>
        </w:tc>
      </w:tr>
      <w:tr w14:paraId="5F638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DDAC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3F0F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A633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BA5E2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046636">
            <w:pPr>
              <w:spacing w:before="0" w:after="0" w:line="240" w:lineRule="auto"/>
            </w:pPr>
          </w:p>
        </w:tc>
      </w:tr>
      <w:tr w14:paraId="2142D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30AA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9999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EF4F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B4096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E73A44">
            <w:pPr>
              <w:spacing w:before="0" w:after="0" w:line="240" w:lineRule="auto"/>
            </w:pPr>
          </w:p>
        </w:tc>
      </w:tr>
      <w:tr w14:paraId="53919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A25A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81C5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FFCC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A8A8E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3B9CEA">
            <w:pPr>
              <w:spacing w:before="0" w:after="0" w:line="240" w:lineRule="auto"/>
            </w:pPr>
          </w:p>
        </w:tc>
      </w:tr>
      <w:tr w14:paraId="3121E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9166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66B9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78E9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F90EB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B65D5C">
            <w:pPr>
              <w:spacing w:before="0" w:after="0" w:line="240" w:lineRule="auto"/>
            </w:pPr>
          </w:p>
        </w:tc>
      </w:tr>
      <w:tr w14:paraId="2AD39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8487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6542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B0E1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5050A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69D641">
            <w:pPr>
              <w:spacing w:before="0" w:after="0" w:line="240" w:lineRule="auto"/>
            </w:pPr>
          </w:p>
        </w:tc>
      </w:tr>
      <w:tr w14:paraId="29DA7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2D96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AB09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F07F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E814E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6BC86C">
            <w:pPr>
              <w:spacing w:before="0" w:after="0" w:line="240" w:lineRule="auto"/>
            </w:pPr>
          </w:p>
        </w:tc>
      </w:tr>
    </w:tbl>
    <w:p w14:paraId="5A9A9420">
      <w:pPr>
        <w:pStyle w:val="5"/>
      </w:pPr>
      <w:r>
        <w:rPr>
          <w:rFonts w:ascii="微软雅黑" w:hAnsi="微软雅黑" w:eastAsia="微软雅黑"/>
        </w:rPr>
        <w:t>4.44.2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4D715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92C7B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E2667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0A1D0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5ACE4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7D19D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1184B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14199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E1DA2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PK_int_interface_log_Id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CECD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2D43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A625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F1CA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75CD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EB3D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C398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idx_business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A05AD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16EE6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4CB4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A689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BusinessType ASC, BusinessNo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C2BE3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D5F1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9EED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idx_interface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1FC7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37DB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86BC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C689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InterfaceCode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F6AA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8804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9D437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idx_time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C70C8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024E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073A7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267B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RequestTime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C4742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3DDBD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92E6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idx_trace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8048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E11B3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0C3C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2163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TraceId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E83F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61400213">
      <w:pPr>
        <w:pStyle w:val="4"/>
      </w:pPr>
      <w:r>
        <w:rPr>
          <w:rFonts w:ascii="微软雅黑" w:hAnsi="微软雅黑" w:eastAsia="微软雅黑"/>
        </w:rPr>
        <w:t>4.45 int_sync_log（同步日志）</w:t>
      </w:r>
    </w:p>
    <w:p w14:paraId="2EE43FA9">
      <w:r>
        <w:rPr>
          <w:b/>
        </w:rPr>
        <w:t>实体类：</w:t>
      </w:r>
      <w:r>
        <w:t>代码 SugarTable 未匹配</w:t>
      </w:r>
    </w:p>
    <w:p w14:paraId="2E77A36D">
      <w:r>
        <w:rPr>
          <w:b/>
        </w:rPr>
        <w:t>主键：</w:t>
      </w:r>
      <w:r>
        <w:t>Id</w:t>
      </w:r>
    </w:p>
    <w:p w14:paraId="453D2483">
      <w:r>
        <w:rPr>
          <w:b/>
        </w:rPr>
        <w:t>外键：</w:t>
      </w:r>
      <w:r>
        <w:t>无</w:t>
      </w:r>
    </w:p>
    <w:p w14:paraId="2D5982FD">
      <w:pPr>
        <w:pStyle w:val="5"/>
      </w:pPr>
      <w:r>
        <w:rPr>
          <w:rFonts w:ascii="微软雅黑" w:hAnsi="微软雅黑" w:eastAsia="微软雅黑"/>
        </w:rPr>
        <w:t>4.45.1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03E79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B7B19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E97E5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A1E50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15AA9B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32ED6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F4D5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EE05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9CDD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4EB1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C2A95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6442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0EFC9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5D7C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B004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SyncType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同步类型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43BC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DC776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2AA45C">
            <w:pPr>
              <w:spacing w:before="0" w:after="0" w:line="240" w:lineRule="auto"/>
            </w:pPr>
          </w:p>
        </w:tc>
      </w:tr>
      <w:tr w14:paraId="43D7B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112F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092A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SourceSystem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来源系统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66F6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4CB6B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A6660E">
            <w:pPr>
              <w:spacing w:before="0" w:after="0" w:line="240" w:lineRule="auto"/>
            </w:pPr>
          </w:p>
        </w:tc>
      </w:tr>
      <w:tr w14:paraId="41ECE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7107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1DB7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TargetSystem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目标系统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00E8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7FA2E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3A4F71">
            <w:pPr>
              <w:spacing w:before="0" w:after="0" w:line="240" w:lineRule="auto"/>
            </w:pPr>
          </w:p>
        </w:tc>
      </w:tr>
      <w:tr w14:paraId="60D60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F1B3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18C1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DataType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数据类型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35E1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CC6B7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5B5888">
            <w:pPr>
              <w:spacing w:before="0" w:after="0" w:line="240" w:lineRule="auto"/>
            </w:pPr>
          </w:p>
        </w:tc>
      </w:tr>
      <w:tr w14:paraId="32B3F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8EC6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7E2A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TotalCount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总数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FB65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FB931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B45CE5">
            <w:pPr>
              <w:spacing w:before="0" w:after="0" w:line="240" w:lineRule="auto"/>
            </w:pPr>
          </w:p>
        </w:tc>
      </w:tr>
      <w:tr w14:paraId="0824F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2F44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638F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SuccessCount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成功数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E500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00EF7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B21C08">
            <w:pPr>
              <w:spacing w:before="0" w:after="0" w:line="240" w:lineRule="auto"/>
            </w:pPr>
          </w:p>
        </w:tc>
      </w:tr>
      <w:tr w14:paraId="092A5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8173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C5CD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FailedCount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失败数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4A50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E80AC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B5BF09">
            <w:pPr>
              <w:spacing w:before="0" w:after="0" w:line="240" w:lineRule="auto"/>
            </w:pPr>
          </w:p>
        </w:tc>
      </w:tr>
      <w:tr w14:paraId="4E728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155C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0634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StartTime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开始时间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63FC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A1D59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48B32C">
            <w:pPr>
              <w:spacing w:before="0" w:after="0" w:line="240" w:lineRule="auto"/>
            </w:pPr>
          </w:p>
        </w:tc>
      </w:tr>
      <w:tr w14:paraId="04531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B2D2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CFD5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EndTime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结束时间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FD48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FBC57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7B96A0">
            <w:pPr>
              <w:spacing w:before="0" w:after="0" w:line="240" w:lineRule="auto"/>
            </w:pPr>
          </w:p>
        </w:tc>
      </w:tr>
      <w:tr w14:paraId="67095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D009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C9A3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15C1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79AAF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9C0C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默认：'SUCCESS'</w:t>
            </w:r>
          </w:p>
        </w:tc>
      </w:tr>
      <w:tr w14:paraId="3FA11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4A04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1EE7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AD5D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EBE5B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53664B">
            <w:pPr>
              <w:spacing w:before="0" w:after="0" w:line="240" w:lineRule="auto"/>
            </w:pPr>
          </w:p>
        </w:tc>
      </w:tr>
      <w:tr w14:paraId="5B66A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4D62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B1B1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1159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D572C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952718">
            <w:pPr>
              <w:spacing w:before="0" w:after="0" w:line="240" w:lineRule="auto"/>
            </w:pPr>
          </w:p>
        </w:tc>
      </w:tr>
      <w:tr w14:paraId="3A26E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71D8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C409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9E6E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D2250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CAFED6">
            <w:pPr>
              <w:spacing w:before="0" w:after="0" w:line="240" w:lineRule="auto"/>
            </w:pPr>
          </w:p>
        </w:tc>
      </w:tr>
      <w:tr w14:paraId="70DC4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2B9C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623A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3AC1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77FBC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7550E0">
            <w:pPr>
              <w:spacing w:before="0" w:after="0" w:line="240" w:lineRule="auto"/>
            </w:pPr>
          </w:p>
        </w:tc>
      </w:tr>
      <w:tr w14:paraId="6EEB0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9465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5EE0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F78C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75F0E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F9D6FE">
            <w:pPr>
              <w:spacing w:before="0" w:after="0" w:line="240" w:lineRule="auto"/>
            </w:pPr>
          </w:p>
        </w:tc>
      </w:tr>
      <w:tr w14:paraId="5FF74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8257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A1C3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657C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E9C3F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2CC2BD">
            <w:pPr>
              <w:spacing w:before="0" w:after="0" w:line="240" w:lineRule="auto"/>
            </w:pPr>
          </w:p>
        </w:tc>
      </w:tr>
    </w:tbl>
    <w:p w14:paraId="270E90A0">
      <w:pPr>
        <w:pStyle w:val="5"/>
      </w:pPr>
      <w:r>
        <w:rPr>
          <w:rFonts w:ascii="微软雅黑" w:hAnsi="微软雅黑" w:eastAsia="微软雅黑"/>
        </w:rPr>
        <w:t>4.45.2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60EC0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1D1CA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CE07C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33DF3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7D24F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AE4CA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6687A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77C33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B2B5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PK_int_sync_log_Id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E0958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3F15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1D054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E908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161B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289F0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2B0E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2C853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CACB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8A5D7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6638F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SyncType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FC1F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32949957">
      <w:pPr>
        <w:pStyle w:val="4"/>
      </w:pPr>
      <w:r>
        <w:rPr>
          <w:rFonts w:ascii="微软雅黑" w:hAnsi="微软雅黑" w:eastAsia="微软雅黑"/>
        </w:rPr>
        <w:t>4.46 int_sync_log_detail（同步日志明细）</w:t>
      </w:r>
    </w:p>
    <w:p w14:paraId="342A2D6D">
      <w:r>
        <w:rPr>
          <w:b/>
        </w:rPr>
        <w:t>实体类：</w:t>
      </w:r>
      <w:r>
        <w:t>代码 SugarTable 未匹配</w:t>
      </w:r>
    </w:p>
    <w:p w14:paraId="2FCFA33C">
      <w:r>
        <w:rPr>
          <w:b/>
        </w:rPr>
        <w:t>主键：</w:t>
      </w:r>
      <w:r>
        <w:t>Id</w:t>
      </w:r>
    </w:p>
    <w:p w14:paraId="33A83FDD">
      <w:r>
        <w:rPr>
          <w:b/>
        </w:rPr>
        <w:t>外键：</w:t>
      </w:r>
      <w:r>
        <w:t>无</w:t>
      </w:r>
    </w:p>
    <w:p w14:paraId="2544C12E">
      <w:pPr>
        <w:pStyle w:val="5"/>
      </w:pPr>
      <w:r>
        <w:rPr>
          <w:rFonts w:ascii="微软雅黑" w:hAnsi="微软雅黑" w:eastAsia="微软雅黑"/>
        </w:rPr>
        <w:t>4.46.1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6037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C6486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1907B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1B728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8A2C25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5917C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5A476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EC99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CD05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A235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AC867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4672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01092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7DBB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D0DC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SyncId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同步ID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3D6F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FC248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5FFA37">
            <w:pPr>
              <w:spacing w:before="0" w:after="0" w:line="240" w:lineRule="auto"/>
            </w:pPr>
          </w:p>
        </w:tc>
      </w:tr>
      <w:tr w14:paraId="72066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AD30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A3C6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DataId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数据ID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4814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BFAA4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E23563">
            <w:pPr>
              <w:spacing w:before="0" w:after="0" w:line="240" w:lineRule="auto"/>
            </w:pPr>
          </w:p>
        </w:tc>
      </w:tr>
      <w:tr w14:paraId="6BDE5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8127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54B2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DataCode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数据编码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8BCF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20E54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1C955A">
            <w:pPr>
              <w:spacing w:before="0" w:after="0" w:line="240" w:lineRule="auto"/>
            </w:pPr>
          </w:p>
        </w:tc>
      </w:tr>
      <w:tr w14:paraId="29412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C200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0673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SyncResult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同步结果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C6CD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42009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720287">
            <w:pPr>
              <w:spacing w:before="0" w:after="0" w:line="240" w:lineRule="auto"/>
            </w:pPr>
          </w:p>
        </w:tc>
      </w:tr>
      <w:tr w14:paraId="5E714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852E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B288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ErrorMessage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错误信息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D4BB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43626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48AB64">
            <w:pPr>
              <w:spacing w:before="0" w:after="0" w:line="240" w:lineRule="auto"/>
            </w:pPr>
          </w:p>
        </w:tc>
      </w:tr>
      <w:tr w14:paraId="0E674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C8AE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CAE2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2CAD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4F69B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6EBB4B">
            <w:pPr>
              <w:spacing w:before="0" w:after="0" w:line="240" w:lineRule="auto"/>
            </w:pPr>
          </w:p>
        </w:tc>
      </w:tr>
      <w:tr w14:paraId="6A670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2C8C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A39C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19A8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C33F0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2413BD">
            <w:pPr>
              <w:spacing w:before="0" w:after="0" w:line="240" w:lineRule="auto"/>
            </w:pPr>
          </w:p>
        </w:tc>
      </w:tr>
      <w:tr w14:paraId="60B70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61D9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4A02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37E6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76DDD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68CA8C">
            <w:pPr>
              <w:spacing w:before="0" w:after="0" w:line="240" w:lineRule="auto"/>
            </w:pPr>
          </w:p>
        </w:tc>
      </w:tr>
      <w:tr w14:paraId="2C17A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3DFE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FCDB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D565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704E8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8746E8">
            <w:pPr>
              <w:spacing w:before="0" w:after="0" w:line="240" w:lineRule="auto"/>
            </w:pPr>
          </w:p>
        </w:tc>
      </w:tr>
      <w:tr w14:paraId="314E7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85FB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3E2D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9897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3D246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AA1286">
            <w:pPr>
              <w:spacing w:before="0" w:after="0" w:line="240" w:lineRule="auto"/>
            </w:pPr>
          </w:p>
        </w:tc>
      </w:tr>
      <w:tr w14:paraId="32F8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2A68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49EF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2B5E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0C964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C7EF0E">
            <w:pPr>
              <w:spacing w:before="0" w:after="0" w:line="240" w:lineRule="auto"/>
            </w:pPr>
          </w:p>
        </w:tc>
      </w:tr>
    </w:tbl>
    <w:p w14:paraId="331CB919">
      <w:pPr>
        <w:pStyle w:val="5"/>
      </w:pPr>
      <w:r>
        <w:rPr>
          <w:rFonts w:ascii="微软雅黑" w:hAnsi="微软雅黑" w:eastAsia="微软雅黑"/>
        </w:rPr>
        <w:t>4.46.2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1B478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C2975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1E4E9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E69DB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82A0D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8D4CA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10B07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1E9A4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6C3E6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PK_int_sync_log_detail_Id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05FC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93D9F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B8CFD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7A80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91EE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4091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71FB1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idx_result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D8327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77412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CBF8F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DDF9C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SyncResult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49BC2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3ECE2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1248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idx_sync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C4F6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300F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7C68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2A89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SyncId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BE6D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5A674CF5">
      <w:pPr>
        <w:pStyle w:val="4"/>
      </w:pPr>
      <w:r>
        <w:rPr>
          <w:rFonts w:ascii="微软雅黑" w:hAnsi="微软雅黑" w:eastAsia="微软雅黑"/>
        </w:rPr>
        <w:t>4.47 inv_adjust（库存调整单）</w:t>
      </w:r>
    </w:p>
    <w:p w14:paraId="79D1A4EE">
      <w:r>
        <w:rPr>
          <w:b/>
        </w:rPr>
        <w:t>实体类：</w:t>
      </w:r>
      <w:r>
        <w:t>InvAdjust</w:t>
      </w:r>
      <w:r>
        <w:rPr>
          <w:b/>
        </w:rPr>
        <w:t xml:space="preserve">    文件：</w:t>
      </w:r>
      <w:r>
        <w:t>KH.WMS\Entities\KH.WMS.Entities\Inventory\InvAdjust.cs</w:t>
      </w:r>
    </w:p>
    <w:p w14:paraId="2891DE28">
      <w:r>
        <w:rPr>
          <w:b/>
        </w:rPr>
        <w:t>主键：</w:t>
      </w:r>
      <w:r>
        <w:t>Id</w:t>
      </w:r>
    </w:p>
    <w:p w14:paraId="1F04D330">
      <w:r>
        <w:rPr>
          <w:b/>
        </w:rPr>
        <w:t>外键：</w:t>
      </w:r>
    </w:p>
    <w:p w14:paraId="29580EAD">
      <w:pPr>
        <w:pStyle w:val="16"/>
      </w:pPr>
      <w:r>
        <w:t>字段 WarehouseId 引用 仓库（md_warehouse） 的 Id 字段</w:t>
      </w:r>
    </w:p>
    <w:p w14:paraId="7A082509">
      <w:pPr>
        <w:pStyle w:val="5"/>
      </w:pPr>
      <w:r>
        <w:rPr>
          <w:rFonts w:ascii="微软雅黑" w:hAnsi="微软雅黑" w:eastAsia="微软雅黑"/>
        </w:rPr>
        <w:t>4.47.1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8507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0353A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39003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97467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1DCDDA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1013F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0E829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543B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C5B6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0C0C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1FD05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387A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7C6B1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D4DD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FC7C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AdjustNo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调整单号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CAF5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2D89F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72BEF0">
            <w:pPr>
              <w:spacing w:before="0" w:after="0" w:line="240" w:lineRule="auto"/>
            </w:pPr>
          </w:p>
        </w:tc>
      </w:tr>
      <w:tr w14:paraId="5F584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0A8A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B024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AdjustType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调整类型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5A9F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0D6D6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6A4375">
            <w:pPr>
              <w:spacing w:before="0" w:after="0" w:line="240" w:lineRule="auto"/>
            </w:pPr>
          </w:p>
        </w:tc>
      </w:tr>
      <w:tr w14:paraId="0A432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3FC4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0A7C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101E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D711E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E1C4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08FD2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69A6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CAE4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StocktakeNo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关联盘点单号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5565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79FE4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57C5D5">
            <w:pPr>
              <w:spacing w:before="0" w:after="0" w:line="240" w:lineRule="auto"/>
            </w:pPr>
          </w:p>
        </w:tc>
      </w:tr>
      <w:tr w14:paraId="28822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5B9C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DD08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F4AA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02FE1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B19B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默认：'DRAFT'</w:t>
            </w:r>
          </w:p>
        </w:tc>
      </w:tr>
      <w:tr w14:paraId="33999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7536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9074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AdjustReason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调整原因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C058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233C9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60A6C3">
            <w:pPr>
              <w:spacing w:before="0" w:after="0" w:line="240" w:lineRule="auto"/>
            </w:pPr>
          </w:p>
        </w:tc>
      </w:tr>
      <w:tr w14:paraId="03364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CBFC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9F43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TotalLines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总行数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0B5F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5DCF3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B9D6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00B84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4202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0020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ApprovedBy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审批人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3D9B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00246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C84B95">
            <w:pPr>
              <w:spacing w:before="0" w:after="0" w:line="240" w:lineRule="auto"/>
            </w:pPr>
          </w:p>
        </w:tc>
      </w:tr>
      <w:tr w14:paraId="3415A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A724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31EA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ApprovedByName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审批人姓名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4CBE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4C99A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DF886A">
            <w:pPr>
              <w:spacing w:before="0" w:after="0" w:line="240" w:lineRule="auto"/>
            </w:pPr>
          </w:p>
        </w:tc>
      </w:tr>
      <w:tr w14:paraId="17E3C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CD64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12BE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ApproveTime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审批时间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8800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0C0BE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5FC283">
            <w:pPr>
              <w:spacing w:before="0" w:after="0" w:line="240" w:lineRule="auto"/>
            </w:pPr>
          </w:p>
        </w:tc>
      </w:tr>
      <w:tr w14:paraId="690E6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6178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CD04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ApproveRemark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审批意见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C377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C2E91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037E41">
            <w:pPr>
              <w:spacing w:before="0" w:after="0" w:line="240" w:lineRule="auto"/>
            </w:pPr>
          </w:p>
        </w:tc>
      </w:tr>
      <w:tr w14:paraId="49794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05FA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549D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ExecuteTime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执行时间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9378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96EEE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51E982">
            <w:pPr>
              <w:spacing w:before="0" w:after="0" w:line="240" w:lineRule="auto"/>
            </w:pPr>
          </w:p>
        </w:tc>
      </w:tr>
      <w:tr w14:paraId="4C6E7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343E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1554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ExecuteBy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执行人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D656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C14CE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C2D2ED">
            <w:pPr>
              <w:spacing w:before="0" w:after="0" w:line="240" w:lineRule="auto"/>
            </w:pPr>
          </w:p>
        </w:tc>
      </w:tr>
      <w:tr w14:paraId="4B157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268A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CBB7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ExecuteByName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执行人姓名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95D7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0B85B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01048E">
            <w:pPr>
              <w:spacing w:before="0" w:after="0" w:line="240" w:lineRule="auto"/>
            </w:pPr>
          </w:p>
        </w:tc>
      </w:tr>
      <w:tr w14:paraId="34243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11AA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A5F1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9754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F0329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F8A4E9">
            <w:pPr>
              <w:spacing w:before="0" w:after="0" w:line="240" w:lineRule="auto"/>
            </w:pPr>
          </w:p>
        </w:tc>
      </w:tr>
      <w:tr w14:paraId="3BE15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E415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7609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EB3D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277F3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061B3D">
            <w:pPr>
              <w:spacing w:before="0" w:after="0" w:line="240" w:lineRule="auto"/>
            </w:pPr>
          </w:p>
        </w:tc>
      </w:tr>
      <w:tr w14:paraId="6802B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AD78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7D8D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3F4C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F51F8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4EED22">
            <w:pPr>
              <w:spacing w:before="0" w:after="0" w:line="240" w:lineRule="auto"/>
            </w:pPr>
          </w:p>
        </w:tc>
      </w:tr>
      <w:tr w14:paraId="5CD09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970E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3BA1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6D03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E8877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23C264">
            <w:pPr>
              <w:spacing w:before="0" w:after="0" w:line="240" w:lineRule="auto"/>
            </w:pPr>
          </w:p>
        </w:tc>
      </w:tr>
      <w:tr w14:paraId="2EEB1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85EF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6144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7DF5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E358D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7F99F7">
            <w:pPr>
              <w:spacing w:before="0" w:after="0" w:line="240" w:lineRule="auto"/>
            </w:pPr>
          </w:p>
        </w:tc>
      </w:tr>
      <w:tr w14:paraId="589F8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1847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11AD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B127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BCE68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70B370">
            <w:pPr>
              <w:spacing w:before="0" w:after="0" w:line="240" w:lineRule="auto"/>
            </w:pPr>
          </w:p>
        </w:tc>
      </w:tr>
      <w:tr w14:paraId="2C67F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31A1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DE1E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9570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C22C4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5EAF8B">
            <w:pPr>
              <w:spacing w:before="0" w:after="0" w:line="240" w:lineRule="auto"/>
            </w:pPr>
          </w:p>
        </w:tc>
      </w:tr>
      <w:tr w14:paraId="312CB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0AF9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F7EF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ExtData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扩展字段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75E0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27EBF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69F35B">
            <w:pPr>
              <w:spacing w:before="0" w:after="0" w:line="240" w:lineRule="auto"/>
            </w:pPr>
          </w:p>
        </w:tc>
      </w:tr>
    </w:tbl>
    <w:p w14:paraId="6B0262E1">
      <w:pPr>
        <w:pStyle w:val="5"/>
      </w:pPr>
      <w:r>
        <w:rPr>
          <w:rFonts w:ascii="微软雅黑" w:hAnsi="微软雅黑" w:eastAsia="微软雅黑"/>
        </w:rPr>
        <w:t>4.47.2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2907E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6A1EC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886C5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0DE42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97A1A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99FF3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A1526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79639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C5FB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PK_inv_adjust_Id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72DBD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B269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F9E5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B8D5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EDA45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416FA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85E0E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idx_stocktake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36DAC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BF3E0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0A670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B732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StocktakeNo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4383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44B9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104E1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idx_type_status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1571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2053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AF59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BC74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AdjustType ASC, 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F5B6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24570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7BC0D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17817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851F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8510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B63B1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2D72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247BC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5F78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uk_adjust_no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4409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0DE7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67DB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E67F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AdjustNo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4516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2E928B0A">
      <w:pPr>
        <w:pStyle w:val="4"/>
      </w:pPr>
      <w:r>
        <w:rPr>
          <w:rFonts w:ascii="微软雅黑" w:hAnsi="微软雅黑" w:eastAsia="微软雅黑"/>
        </w:rPr>
        <w:t>4.48 inv_adjust_line（库存调整明细）</w:t>
      </w:r>
    </w:p>
    <w:p w14:paraId="6DC719D4">
      <w:r>
        <w:rPr>
          <w:b/>
        </w:rPr>
        <w:t>实体类：</w:t>
      </w:r>
      <w:r>
        <w:t>InvAdjustLine</w:t>
      </w:r>
      <w:r>
        <w:rPr>
          <w:b/>
        </w:rPr>
        <w:t xml:space="preserve">    文件：</w:t>
      </w:r>
      <w:r>
        <w:t>KH.WMS\Entities\KH.WMS.Entities\Inventory\InvAdjustLine.cs</w:t>
      </w:r>
    </w:p>
    <w:p w14:paraId="6C1E41CF">
      <w:r>
        <w:rPr>
          <w:b/>
        </w:rPr>
        <w:t>主键：</w:t>
      </w:r>
      <w:r>
        <w:t>Id</w:t>
      </w:r>
    </w:p>
    <w:p w14:paraId="67A5267B">
      <w:r>
        <w:rPr>
          <w:b/>
        </w:rPr>
        <w:t>外键：</w:t>
      </w:r>
    </w:p>
    <w:p w14:paraId="61661743">
      <w:pPr>
        <w:pStyle w:val="16"/>
      </w:pPr>
      <w:r>
        <w:t>字段 LocationId 引用 库位（md_location） 的 Id 字段</w:t>
      </w:r>
    </w:p>
    <w:p w14:paraId="37124F2B">
      <w:pPr>
        <w:pStyle w:val="16"/>
      </w:pPr>
      <w:r>
        <w:t>字段 MaterialId 引用 物料（md_material） 的 Id 字段</w:t>
      </w:r>
    </w:p>
    <w:p w14:paraId="24946005">
      <w:pPr>
        <w:pStyle w:val="16"/>
      </w:pPr>
      <w:r>
        <w:t>字段 ContainerId 引用 容器（md_container） 的 Id 字段</w:t>
      </w:r>
    </w:p>
    <w:p w14:paraId="7EDE2B4B">
      <w:pPr>
        <w:pStyle w:val="5"/>
      </w:pPr>
      <w:r>
        <w:rPr>
          <w:rFonts w:ascii="微软雅黑" w:hAnsi="微软雅黑" w:eastAsia="微软雅黑"/>
        </w:rPr>
        <w:t>4.48.1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28FCB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CBD5C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E98AC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CBD3D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0734E3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CBD6F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C9F3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1033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A627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AB93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DEE2C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07C9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23EAD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6232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0FC4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AdjustId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调整单ID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3493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DEB38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45644F">
            <w:pPr>
              <w:spacing w:before="0" w:after="0" w:line="240" w:lineRule="auto"/>
            </w:pPr>
          </w:p>
        </w:tc>
      </w:tr>
      <w:tr w14:paraId="2767F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708D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0336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LineNo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行号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C554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43AA1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AD185D">
            <w:pPr>
              <w:spacing w:before="0" w:after="0" w:line="240" w:lineRule="auto"/>
            </w:pPr>
          </w:p>
        </w:tc>
      </w:tr>
      <w:tr w14:paraId="6D972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B16A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5CD2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68DC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6929A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5ECE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库位（md_location）.Id</w:t>
            </w:r>
          </w:p>
        </w:tc>
      </w:tr>
      <w:tr w14:paraId="51019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0FC3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4985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4660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D310F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D0DF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物料（md_material）.Id</w:t>
            </w:r>
          </w:p>
        </w:tc>
      </w:tr>
      <w:tr w14:paraId="2C0F4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A2C9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1E75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BatchNo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C100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F345E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B7819D">
            <w:pPr>
              <w:spacing w:before="0" w:after="0" w:line="240" w:lineRule="auto"/>
            </w:pPr>
          </w:p>
        </w:tc>
      </w:tr>
      <w:tr w14:paraId="43D5A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7272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94EB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ContainerId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0690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D5846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219E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容器（md_container）.Id</w:t>
            </w:r>
          </w:p>
        </w:tc>
      </w:tr>
      <w:tr w14:paraId="503A9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9936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BBFC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QtyBefore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调整前数量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AB4B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87447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DD85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01B8D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4C15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B84A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AdjustQty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调整数量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F109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385C6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1F8AEC">
            <w:pPr>
              <w:spacing w:before="0" w:after="0" w:line="240" w:lineRule="auto"/>
            </w:pPr>
          </w:p>
        </w:tc>
      </w:tr>
      <w:tr w14:paraId="1E04A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9975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3B1FA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QtyAfter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调整后数量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3A18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74A1A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DA95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1DE7A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5634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D583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LineReason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行调整原因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51B6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973F3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5A348B">
            <w:pPr>
              <w:spacing w:before="0" w:after="0" w:line="240" w:lineRule="auto"/>
            </w:pPr>
          </w:p>
        </w:tc>
      </w:tr>
      <w:tr w14:paraId="4D9BA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85C0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39A09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9088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E495B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220069">
            <w:pPr>
              <w:spacing w:before="0" w:after="0" w:line="240" w:lineRule="auto"/>
            </w:pPr>
          </w:p>
        </w:tc>
      </w:tr>
      <w:tr w14:paraId="4F4ED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AB3F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B7D9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A221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F7305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3D7C23">
            <w:pPr>
              <w:spacing w:before="0" w:after="0" w:line="240" w:lineRule="auto"/>
            </w:pPr>
          </w:p>
        </w:tc>
      </w:tr>
      <w:tr w14:paraId="236AA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F59F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184B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20B0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CE56A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068363">
            <w:pPr>
              <w:spacing w:before="0" w:after="0" w:line="240" w:lineRule="auto"/>
            </w:pPr>
          </w:p>
        </w:tc>
      </w:tr>
      <w:tr w14:paraId="6E9AC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A3B9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5A07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82D1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04E30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19501E">
            <w:pPr>
              <w:spacing w:before="0" w:after="0" w:line="240" w:lineRule="auto"/>
            </w:pPr>
          </w:p>
        </w:tc>
      </w:tr>
      <w:tr w14:paraId="5A077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6762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51F7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9FE1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734DD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D9C47A">
            <w:pPr>
              <w:spacing w:before="0" w:after="0" w:line="240" w:lineRule="auto"/>
            </w:pPr>
          </w:p>
        </w:tc>
      </w:tr>
      <w:tr w14:paraId="07621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5D1F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B748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8584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3F7A1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B30EF0">
            <w:pPr>
              <w:spacing w:before="0" w:after="0" w:line="240" w:lineRule="auto"/>
            </w:pPr>
          </w:p>
        </w:tc>
      </w:tr>
      <w:tr w14:paraId="3A60C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84B1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CD3C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DF5B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B8EA4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0A2F53">
            <w:pPr>
              <w:spacing w:before="0" w:after="0" w:line="240" w:lineRule="auto"/>
            </w:pPr>
          </w:p>
        </w:tc>
      </w:tr>
      <w:tr w14:paraId="117AA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9951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70D4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ExtData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扩展字段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B903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10E28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94E2A9">
            <w:pPr>
              <w:spacing w:before="0" w:after="0" w:line="240" w:lineRule="auto"/>
            </w:pPr>
          </w:p>
        </w:tc>
      </w:tr>
    </w:tbl>
    <w:p w14:paraId="54F126A5">
      <w:pPr>
        <w:pStyle w:val="5"/>
      </w:pPr>
      <w:r>
        <w:rPr>
          <w:rFonts w:ascii="微软雅黑" w:hAnsi="微软雅黑" w:eastAsia="微软雅黑"/>
        </w:rPr>
        <w:t>4.48.2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6F4A6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E703B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A38F0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D9D0E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6E35C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DEB84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46B2F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4FA78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9EA9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PK_inv_adjust_line_Id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0DE0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8A74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F580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2A3B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84601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3CB80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C8CB9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idx_adjust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717CA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B2DFB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84188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BE81A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AdjustId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F0D4B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EF4C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15EC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idx_batch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3E20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45B3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5E83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0BE5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BatchNo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A04E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7E42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3F877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320A1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21991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77913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6F22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LocationId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48EA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5778C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B370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883C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D4EA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9992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6FBB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CA05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</w:tbl>
    <w:p w14:paraId="69A9978F">
      <w:pPr>
        <w:pStyle w:val="4"/>
      </w:pPr>
      <w:r>
        <w:rPr>
          <w:rFonts w:ascii="微软雅黑" w:hAnsi="微软雅黑" w:eastAsia="微软雅黑"/>
        </w:rPr>
        <w:t>4.49 inv_alert_record（库存预警记录）</w:t>
      </w:r>
    </w:p>
    <w:p w14:paraId="69B6FB91">
      <w:r>
        <w:rPr>
          <w:b/>
        </w:rPr>
        <w:t>实体类：</w:t>
      </w:r>
      <w:r>
        <w:t>InvAlertRecord</w:t>
      </w:r>
      <w:r>
        <w:rPr>
          <w:b/>
        </w:rPr>
        <w:t xml:space="preserve">    文件：</w:t>
      </w:r>
      <w:r>
        <w:t>KH.WMS\Entities\KH.WMS.Entities\Inventory\InvAlertRecord.cs</w:t>
      </w:r>
    </w:p>
    <w:p w14:paraId="7CC7A38C">
      <w:r>
        <w:rPr>
          <w:b/>
        </w:rPr>
        <w:t>主键：</w:t>
      </w:r>
      <w:r>
        <w:t>Id</w:t>
      </w:r>
    </w:p>
    <w:p w14:paraId="0B4B78F9">
      <w:r>
        <w:rPr>
          <w:b/>
        </w:rPr>
        <w:t>外键：</w:t>
      </w:r>
    </w:p>
    <w:p w14:paraId="7B313AA1">
      <w:pPr>
        <w:pStyle w:val="16"/>
      </w:pPr>
      <w:r>
        <w:t>字段 WarehouseId 引用 仓库（md_warehouse） 的 Id 字段</w:t>
      </w:r>
    </w:p>
    <w:p w14:paraId="757D5BD3">
      <w:pPr>
        <w:pStyle w:val="16"/>
      </w:pPr>
      <w:r>
        <w:t>字段 ZoneId 引用 仓库库区（md_warehouse_zone） 的 Id 字段</w:t>
      </w:r>
    </w:p>
    <w:p w14:paraId="43C05D2D">
      <w:pPr>
        <w:pStyle w:val="16"/>
      </w:pPr>
      <w:r>
        <w:t>字段 LocationId 引用 库位（md_location） 的 Id 字段</w:t>
      </w:r>
    </w:p>
    <w:p w14:paraId="00307BB9">
      <w:pPr>
        <w:pStyle w:val="16"/>
      </w:pPr>
      <w:r>
        <w:t>字段 MaterialId 引用 物料（md_material） 的 Id 字段</w:t>
      </w:r>
    </w:p>
    <w:p w14:paraId="752B9F29">
      <w:pPr>
        <w:pStyle w:val="5"/>
      </w:pPr>
      <w:r>
        <w:rPr>
          <w:rFonts w:ascii="微软雅黑" w:hAnsi="微软雅黑" w:eastAsia="微软雅黑"/>
        </w:rPr>
        <w:t>4.49.1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60E5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A7F07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7ED0B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4DAD4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4AE9AF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04FEC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0224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7CC2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D5E9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4BCA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2F927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B253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56A3A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9265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452F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AlertRuleId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预警规则ID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9380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31A10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42EA2B">
            <w:pPr>
              <w:spacing w:before="0" w:after="0" w:line="240" w:lineRule="auto"/>
            </w:pPr>
          </w:p>
        </w:tc>
      </w:tr>
      <w:tr w14:paraId="237C2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E45B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E184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AlertType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预警类型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E496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0341E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3F97E4">
            <w:pPr>
              <w:spacing w:before="0" w:after="0" w:line="240" w:lineRule="auto"/>
            </w:pPr>
          </w:p>
        </w:tc>
      </w:tr>
      <w:tr w14:paraId="20D18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F9DC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BF25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E6AD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7363C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010B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1C561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4ED0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E1FC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6739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A31C8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8D4A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52659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F7CD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7F8A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FCFD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1006F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9D0E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库位（md_location）.Id</w:t>
            </w:r>
          </w:p>
        </w:tc>
      </w:tr>
      <w:tr w14:paraId="6F029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DC29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08BA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A9FC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07226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2927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物料（md_material）.Id</w:t>
            </w:r>
          </w:p>
        </w:tc>
      </w:tr>
      <w:tr w14:paraId="6498E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1C50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AD91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BatchNo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8478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9C8BD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A3C29C">
            <w:pPr>
              <w:spacing w:before="0" w:after="0" w:line="240" w:lineRule="auto"/>
            </w:pPr>
          </w:p>
        </w:tc>
      </w:tr>
      <w:tr w14:paraId="688C9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714A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5828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CurrentQty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当前库存数量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EBA4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D26E6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C5BB19">
            <w:pPr>
              <w:spacing w:before="0" w:after="0" w:line="240" w:lineRule="auto"/>
            </w:pPr>
          </w:p>
        </w:tc>
      </w:tr>
      <w:tr w14:paraId="64162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02E8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370A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AlertThreshold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预警阈值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1212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DD52D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0C0755">
            <w:pPr>
              <w:spacing w:before="0" w:after="0" w:line="240" w:lineRule="auto"/>
            </w:pPr>
          </w:p>
        </w:tc>
      </w:tr>
      <w:tr w14:paraId="05166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8FDA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05A7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ExpiryDate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过期日期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6426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7BBAE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FB7CF5">
            <w:pPr>
              <w:spacing w:before="0" w:after="0" w:line="240" w:lineRule="auto"/>
            </w:pPr>
          </w:p>
        </w:tc>
      </w:tr>
      <w:tr w14:paraId="24AAF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AB8F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7372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RemainingDays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剩余天数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64DD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A9428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5118A3">
            <w:pPr>
              <w:spacing w:before="0" w:after="0" w:line="240" w:lineRule="auto"/>
            </w:pPr>
          </w:p>
        </w:tc>
      </w:tr>
      <w:tr w14:paraId="1C978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882F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E873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AlertTime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预警时间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E250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CBA11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3D72D2">
            <w:pPr>
              <w:spacing w:before="0" w:after="0" w:line="240" w:lineRule="auto"/>
            </w:pPr>
          </w:p>
        </w:tc>
      </w:tr>
      <w:tr w14:paraId="46CE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8F84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A554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03C6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8A6F1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3FB6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默认：'PENDING'</w:t>
            </w:r>
          </w:p>
        </w:tc>
      </w:tr>
      <w:tr w14:paraId="30869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C020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F816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HandledBy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处理人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4740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42BD3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C52283">
            <w:pPr>
              <w:spacing w:before="0" w:after="0" w:line="240" w:lineRule="auto"/>
            </w:pPr>
          </w:p>
        </w:tc>
      </w:tr>
      <w:tr w14:paraId="6CBCF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ADE0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E7B7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HandleTime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处理时间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032E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36AAF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BD33BE">
            <w:pPr>
              <w:spacing w:before="0" w:after="0" w:line="240" w:lineRule="auto"/>
            </w:pPr>
          </w:p>
        </w:tc>
      </w:tr>
      <w:tr w14:paraId="0925B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AA04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B675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HandleRemark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处理备注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31A3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D9A88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B04351">
            <w:pPr>
              <w:spacing w:before="0" w:after="0" w:line="240" w:lineRule="auto"/>
            </w:pPr>
          </w:p>
        </w:tc>
      </w:tr>
      <w:tr w14:paraId="574B2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1735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889D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9975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9B0F9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279312">
            <w:pPr>
              <w:spacing w:before="0" w:after="0" w:line="240" w:lineRule="auto"/>
            </w:pPr>
          </w:p>
        </w:tc>
      </w:tr>
      <w:tr w14:paraId="5D64D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D546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0896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FA42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56828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F6224D">
            <w:pPr>
              <w:spacing w:before="0" w:after="0" w:line="240" w:lineRule="auto"/>
            </w:pPr>
          </w:p>
        </w:tc>
      </w:tr>
      <w:tr w14:paraId="70586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66C0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043D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529E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3DA99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FC4F8C">
            <w:pPr>
              <w:spacing w:before="0" w:after="0" w:line="240" w:lineRule="auto"/>
            </w:pPr>
          </w:p>
        </w:tc>
      </w:tr>
      <w:tr w14:paraId="05EEA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A72F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1471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8AAA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1DEE0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8A35A8">
            <w:pPr>
              <w:spacing w:before="0" w:after="0" w:line="240" w:lineRule="auto"/>
            </w:pPr>
          </w:p>
        </w:tc>
      </w:tr>
      <w:tr w14:paraId="265C1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DB27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856D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4E54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D6AF7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C44F8D">
            <w:pPr>
              <w:spacing w:before="0" w:after="0" w:line="240" w:lineRule="auto"/>
            </w:pPr>
          </w:p>
        </w:tc>
      </w:tr>
      <w:tr w14:paraId="03A5F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248B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C6DE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8592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61C3D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A64CC2">
            <w:pPr>
              <w:spacing w:before="0" w:after="0" w:line="240" w:lineRule="auto"/>
            </w:pPr>
          </w:p>
        </w:tc>
      </w:tr>
    </w:tbl>
    <w:p w14:paraId="19ED2104">
      <w:pPr>
        <w:pStyle w:val="5"/>
      </w:pPr>
      <w:r>
        <w:rPr>
          <w:rFonts w:ascii="微软雅黑" w:hAnsi="微软雅黑" w:eastAsia="微软雅黑"/>
        </w:rPr>
        <w:t>4.49.2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3DC6B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1FE6E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130C3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945F8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68910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67807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D734B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63A09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BAFA9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PK_inv_alert_record_Id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C444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5129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B563F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CB09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5B08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4C556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D854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idx_alert_time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5AD9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D28C4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8AFC2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2596D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AlertTime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F42B9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46D67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D32A0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idx_alert_type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5667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EBB5F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4F93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1E4D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AlertType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273A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3C8B4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9DE6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B4459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9290A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24A42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40674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15E27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5C196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31A2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A731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FA315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6DF67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F5E4C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4F17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77F90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0A6A5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B7036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9C7DD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02CF1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D055A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D704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</w:tbl>
    <w:p w14:paraId="4A66DB52">
      <w:pPr>
        <w:pStyle w:val="4"/>
      </w:pPr>
      <w:r>
        <w:rPr>
          <w:rFonts w:ascii="微软雅黑" w:hAnsi="微软雅黑" w:eastAsia="微软雅黑"/>
        </w:rPr>
        <w:t>4.50 inv_freeze_record（库存冻结记录）</w:t>
      </w:r>
    </w:p>
    <w:p w14:paraId="0C589FAB">
      <w:r>
        <w:rPr>
          <w:b/>
        </w:rPr>
        <w:t>实体类：</w:t>
      </w:r>
      <w:r>
        <w:t>InvFreezeRecord</w:t>
      </w:r>
      <w:r>
        <w:rPr>
          <w:b/>
        </w:rPr>
        <w:t xml:space="preserve">    文件：</w:t>
      </w:r>
      <w:r>
        <w:t>KH.WMS\Entities\KH.WMS.Entities\Inventory\InvFreezeRecord.cs</w:t>
      </w:r>
    </w:p>
    <w:p w14:paraId="2DAEA10B">
      <w:r>
        <w:rPr>
          <w:b/>
        </w:rPr>
        <w:t>主键：</w:t>
      </w:r>
      <w:r>
        <w:t>Id</w:t>
      </w:r>
    </w:p>
    <w:p w14:paraId="29ECABAF">
      <w:r>
        <w:rPr>
          <w:b/>
        </w:rPr>
        <w:t>外键：</w:t>
      </w:r>
    </w:p>
    <w:p w14:paraId="5FB880E3">
      <w:pPr>
        <w:pStyle w:val="16"/>
      </w:pPr>
      <w:r>
        <w:t>字段 WarehouseId 引用 仓库（md_warehouse） 的 Id 字段</w:t>
      </w:r>
    </w:p>
    <w:p w14:paraId="186A8E63">
      <w:pPr>
        <w:pStyle w:val="16"/>
      </w:pPr>
      <w:r>
        <w:t>字段 MaterialId 引用 物料（md_material） 的 Id 字段</w:t>
      </w:r>
    </w:p>
    <w:p w14:paraId="349F2D9A">
      <w:pPr>
        <w:pStyle w:val="16"/>
      </w:pPr>
      <w:r>
        <w:t>字段 LocationId 引用 库位（md_location） 的 Id 字段</w:t>
      </w:r>
    </w:p>
    <w:p w14:paraId="5D02DEDD">
      <w:pPr>
        <w:pStyle w:val="5"/>
      </w:pPr>
      <w:r>
        <w:rPr>
          <w:rFonts w:ascii="微软雅黑" w:hAnsi="微软雅黑" w:eastAsia="微软雅黑"/>
        </w:rPr>
        <w:t>4.50.1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4BDD1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5C7BE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D7CD1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C7671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C01B05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0021B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73727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ED22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FAE7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7FB1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8ADF2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0AD8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3190C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B9E9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F7B1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FreezeNo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冻结单号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8F58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E60E2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AE5792">
            <w:pPr>
              <w:spacing w:before="0" w:after="0" w:line="240" w:lineRule="auto"/>
            </w:pPr>
          </w:p>
        </w:tc>
      </w:tr>
      <w:tr w14:paraId="3AEFE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4C5E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E61F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127C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4FC78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C27B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44D35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6AE7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31C0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7BAA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55B06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152C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物料（md_material）.Id</w:t>
            </w:r>
          </w:p>
        </w:tc>
      </w:tr>
      <w:tr w14:paraId="3730D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6C54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1099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E075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03F87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E0152B">
            <w:pPr>
              <w:spacing w:before="0" w:after="0" w:line="240" w:lineRule="auto"/>
            </w:pPr>
          </w:p>
        </w:tc>
      </w:tr>
      <w:tr w14:paraId="35D7A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7627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B0CE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3EDA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D34D3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87BA17">
            <w:pPr>
              <w:spacing w:before="0" w:after="0" w:line="240" w:lineRule="auto"/>
            </w:pPr>
          </w:p>
        </w:tc>
      </w:tr>
      <w:tr w14:paraId="577C7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3D1F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E23D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FE4F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0E2EF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9702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库位（md_location）.Id</w:t>
            </w:r>
          </w:p>
        </w:tc>
      </w:tr>
      <w:tr w14:paraId="10C3E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0FEB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8AD2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LocationCode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库位编码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0979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B6510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6426BE">
            <w:pPr>
              <w:spacing w:before="0" w:after="0" w:line="240" w:lineRule="auto"/>
            </w:pPr>
          </w:p>
        </w:tc>
      </w:tr>
      <w:tr w14:paraId="38C3F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1156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1C2F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BatchNo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47E6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CFCE8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56E9A1">
            <w:pPr>
              <w:spacing w:before="0" w:after="0" w:line="240" w:lineRule="auto"/>
            </w:pPr>
          </w:p>
        </w:tc>
      </w:tr>
      <w:tr w14:paraId="35723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B685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2EF7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ContainerCode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FD49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9BC76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0B96B6">
            <w:pPr>
              <w:spacing w:before="0" w:after="0" w:line="240" w:lineRule="auto"/>
            </w:pPr>
          </w:p>
        </w:tc>
      </w:tr>
      <w:tr w14:paraId="66BB6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3BE7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B61A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FreezeQty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冻结数量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26E4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0D5AE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E8F84F">
            <w:pPr>
              <w:spacing w:before="0" w:after="0" w:line="240" w:lineRule="auto"/>
            </w:pPr>
          </w:p>
        </w:tc>
      </w:tr>
      <w:tr w14:paraId="7112E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84AB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F720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FreezeReason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冻结原因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8CD3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3955F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CD7F99">
            <w:pPr>
              <w:spacing w:before="0" w:after="0" w:line="240" w:lineRule="auto"/>
            </w:pPr>
          </w:p>
        </w:tc>
      </w:tr>
      <w:tr w14:paraId="572AC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73D2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C864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840F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D825E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6487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默认：'FROZEN'</w:t>
            </w:r>
          </w:p>
        </w:tc>
      </w:tr>
      <w:tr w14:paraId="0E8D3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88D1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EC56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FreezeTime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冻结时间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E5EF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F3507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ACD14D">
            <w:pPr>
              <w:spacing w:before="0" w:after="0" w:line="240" w:lineRule="auto"/>
            </w:pPr>
          </w:p>
        </w:tc>
      </w:tr>
      <w:tr w14:paraId="200B2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CF20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27CB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UnfreezeTime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解冻时间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8BED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19E6B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D94271">
            <w:pPr>
              <w:spacing w:before="0" w:after="0" w:line="240" w:lineRule="auto"/>
            </w:pPr>
          </w:p>
        </w:tc>
      </w:tr>
      <w:tr w14:paraId="05FB5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15FD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AC6A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UnfreezeBy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解冻人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A74F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05CFF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8E546F">
            <w:pPr>
              <w:spacing w:before="0" w:after="0" w:line="240" w:lineRule="auto"/>
            </w:pPr>
          </w:p>
        </w:tc>
      </w:tr>
      <w:tr w14:paraId="7EE23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8CFB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D611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UnfreezeRemark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解冻备注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5F40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D17D4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7ED93F">
            <w:pPr>
              <w:spacing w:before="0" w:after="0" w:line="240" w:lineRule="auto"/>
            </w:pPr>
          </w:p>
        </w:tc>
      </w:tr>
      <w:tr w14:paraId="57E86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3C85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AB38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C18B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A13FA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23655F">
            <w:pPr>
              <w:spacing w:before="0" w:after="0" w:line="240" w:lineRule="auto"/>
            </w:pPr>
          </w:p>
        </w:tc>
      </w:tr>
      <w:tr w14:paraId="3CA35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750A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0B26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2F5A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90688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6A9ABC">
            <w:pPr>
              <w:spacing w:before="0" w:after="0" w:line="240" w:lineRule="auto"/>
            </w:pPr>
          </w:p>
        </w:tc>
      </w:tr>
      <w:tr w14:paraId="3A902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ED57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4DA9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5FF6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46278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941169">
            <w:pPr>
              <w:spacing w:before="0" w:after="0" w:line="240" w:lineRule="auto"/>
            </w:pPr>
          </w:p>
        </w:tc>
      </w:tr>
      <w:tr w14:paraId="71204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8552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8967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0DF9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894CF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4F5BE1">
            <w:pPr>
              <w:spacing w:before="0" w:after="0" w:line="240" w:lineRule="auto"/>
            </w:pPr>
          </w:p>
        </w:tc>
      </w:tr>
      <w:tr w14:paraId="7F4DC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ABF7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D1CD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383B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5E5E3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D67889">
            <w:pPr>
              <w:spacing w:before="0" w:after="0" w:line="240" w:lineRule="auto"/>
            </w:pPr>
          </w:p>
        </w:tc>
      </w:tr>
      <w:tr w14:paraId="195C9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2AA0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D25F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6BA5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8FF3A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17F243">
            <w:pPr>
              <w:spacing w:before="0" w:after="0" w:line="240" w:lineRule="auto"/>
            </w:pPr>
          </w:p>
        </w:tc>
      </w:tr>
      <w:tr w14:paraId="0BF62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F5E0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AAC7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187F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5E699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04272D">
            <w:pPr>
              <w:spacing w:before="0" w:after="0" w:line="240" w:lineRule="auto"/>
            </w:pPr>
          </w:p>
        </w:tc>
      </w:tr>
      <w:tr w14:paraId="65871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8D4B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A96A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ExtData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扩展字段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E77C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D7E5B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3370ED">
            <w:pPr>
              <w:spacing w:before="0" w:after="0" w:line="240" w:lineRule="auto"/>
            </w:pPr>
          </w:p>
        </w:tc>
      </w:tr>
    </w:tbl>
    <w:p w14:paraId="7BCD8044">
      <w:pPr>
        <w:pStyle w:val="5"/>
      </w:pPr>
      <w:r>
        <w:rPr>
          <w:rFonts w:ascii="微软雅黑" w:hAnsi="微软雅黑" w:eastAsia="微软雅黑"/>
        </w:rPr>
        <w:t>4.50.2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60E9F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0B81A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20538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3018E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A02E5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78172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5342B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65335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DA30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PK_inv_freeze_record_Id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066E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B6B2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072D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25687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752A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64A20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AD58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C25D0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836B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FBA40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D833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4338E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4C8F7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2A02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E96C2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C8EE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50CE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0182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5CF2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24D5E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F251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29C3E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A8C14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B7E57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48A11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2FCA8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11E50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A8FC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uk_freeze_no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3C23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3C79D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4112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331E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FreezeNo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C417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112E97FE">
      <w:pPr>
        <w:pStyle w:val="4"/>
      </w:pPr>
      <w:r>
        <w:rPr>
          <w:rFonts w:ascii="微软雅黑" w:hAnsi="微软雅黑" w:eastAsia="微软雅黑"/>
        </w:rPr>
        <w:t>4.51 inv_inventory_detail（库存明细）</w:t>
      </w:r>
    </w:p>
    <w:p w14:paraId="21746155">
      <w:r>
        <w:rPr>
          <w:b/>
        </w:rPr>
        <w:t>实体类：</w:t>
      </w:r>
      <w:r>
        <w:t>InvInventoryDetailDTO</w:t>
      </w:r>
      <w:r>
        <w:rPr>
          <w:b/>
        </w:rPr>
        <w:t xml:space="preserve">    文件：</w:t>
      </w:r>
      <w:r>
        <w:t>KH.WMS\Algorithms\KH.WMS.Algorithms\Strategy\DTOs\InvInventoryDetailDTO.cs</w:t>
      </w:r>
    </w:p>
    <w:p w14:paraId="0EC4CC9C">
      <w:r>
        <w:rPr>
          <w:b/>
        </w:rPr>
        <w:t>主键：</w:t>
      </w:r>
      <w:r>
        <w:t>Id</w:t>
      </w:r>
    </w:p>
    <w:p w14:paraId="2CF30201">
      <w:r>
        <w:rPr>
          <w:b/>
        </w:rPr>
        <w:t>外键：</w:t>
      </w:r>
    </w:p>
    <w:p w14:paraId="70372819">
      <w:pPr>
        <w:pStyle w:val="16"/>
      </w:pPr>
      <w:r>
        <w:t>字段 HeaderId 引用 库存主表（inv_inventory_header） 的 Id 字段</w:t>
      </w:r>
    </w:p>
    <w:p w14:paraId="1C0CD617">
      <w:pPr>
        <w:pStyle w:val="16"/>
      </w:pPr>
      <w:r>
        <w:t>字段 MaterialId 引用 物料（md_material） 的 Id 字段</w:t>
      </w:r>
    </w:p>
    <w:p w14:paraId="50DBBDBB">
      <w:pPr>
        <w:pStyle w:val="16"/>
      </w:pPr>
      <w:r>
        <w:t>字段 SupplierId 引用 供应商（md_supplier） 的 Id 字段</w:t>
      </w:r>
    </w:p>
    <w:p w14:paraId="29845C6E">
      <w:pPr>
        <w:pStyle w:val="5"/>
      </w:pPr>
      <w:r>
        <w:rPr>
          <w:rFonts w:ascii="微软雅黑" w:hAnsi="微软雅黑" w:eastAsia="微软雅黑"/>
        </w:rPr>
        <w:t>4.51.1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3042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BD45A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C2EC4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4B617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DA18B3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C3023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4BD4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A5CE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A1B1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944B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E5A14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A043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228BB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DA1F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1A7C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HeaderId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库存头ID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7EB0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071DF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B4C3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库存主表（inv_inventory_header）.Id</w:t>
            </w:r>
          </w:p>
        </w:tc>
      </w:tr>
      <w:tr w14:paraId="356EC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654D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4AEB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9DE3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8A34E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6AA2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物料（md_material）.Id</w:t>
            </w:r>
          </w:p>
        </w:tc>
      </w:tr>
      <w:tr w14:paraId="1D8F1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8F66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E597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8364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varchar(255)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D5D4C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6358EA">
            <w:pPr>
              <w:spacing w:before="0" w:after="0" w:line="240" w:lineRule="auto"/>
            </w:pPr>
          </w:p>
        </w:tc>
      </w:tr>
      <w:tr w14:paraId="1C557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8795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87F2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BatchNo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0252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FEBD8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A60F16">
            <w:pPr>
              <w:spacing w:before="0" w:after="0" w:line="240" w:lineRule="auto"/>
            </w:pPr>
          </w:p>
        </w:tc>
      </w:tr>
      <w:tr w14:paraId="0D24C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8253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C61E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SerialNo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序列号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806F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CC7A4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2B0D97">
            <w:pPr>
              <w:spacing w:before="0" w:after="0" w:line="240" w:lineRule="auto"/>
            </w:pPr>
          </w:p>
        </w:tc>
      </w:tr>
      <w:tr w14:paraId="72EB3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0D94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B24F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83B9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0ED4A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7036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308CA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7259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8940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Unit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0684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96292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720792">
            <w:pPr>
              <w:spacing w:before="0" w:after="0" w:line="240" w:lineRule="auto"/>
            </w:pPr>
          </w:p>
        </w:tc>
      </w:tr>
      <w:tr w14:paraId="35C42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6ABC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BF56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LockedQty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锁定数量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F88F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3EFB1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CEC5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73534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773F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C751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ProductionDate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生产日期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1CED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23D81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0715B7">
            <w:pPr>
              <w:spacing w:before="0" w:after="0" w:line="240" w:lineRule="auto"/>
            </w:pPr>
          </w:p>
        </w:tc>
      </w:tr>
      <w:tr w14:paraId="79716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BD05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4698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ExpiryDate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过期日期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5B85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13EA5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159F42">
            <w:pPr>
              <w:spacing w:before="0" w:after="0" w:line="240" w:lineRule="auto"/>
            </w:pPr>
          </w:p>
        </w:tc>
      </w:tr>
      <w:tr w14:paraId="3A7D1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1F07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4E42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InboundDocNo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入库单号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F10E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8652E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6F5A82">
            <w:pPr>
              <w:spacing w:before="0" w:after="0" w:line="240" w:lineRule="auto"/>
            </w:pPr>
          </w:p>
        </w:tc>
      </w:tr>
      <w:tr w14:paraId="21DB1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D956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4A9E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SupplierId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供应商ID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5847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8F172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CC27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供应商（md_supplier）.Id</w:t>
            </w:r>
          </w:p>
        </w:tc>
      </w:tr>
      <w:tr w14:paraId="3CF78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028C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C6CB6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InboundTime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入库时间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19AD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D36D5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FC0FDC">
            <w:pPr>
              <w:spacing w:before="0" w:after="0" w:line="240" w:lineRule="auto"/>
            </w:pPr>
          </w:p>
        </w:tc>
      </w:tr>
      <w:tr w14:paraId="033B2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D026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64C5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64E6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A2563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428180">
            <w:pPr>
              <w:spacing w:before="0" w:after="0" w:line="240" w:lineRule="auto"/>
            </w:pPr>
          </w:p>
        </w:tc>
      </w:tr>
      <w:tr w14:paraId="6E125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739E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32EB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B39C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EC1CA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074F05">
            <w:pPr>
              <w:spacing w:before="0" w:after="0" w:line="240" w:lineRule="auto"/>
            </w:pPr>
          </w:p>
        </w:tc>
      </w:tr>
      <w:tr w14:paraId="5C47A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FC64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10A9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B55B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3C445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8DCEB7">
            <w:pPr>
              <w:spacing w:before="0" w:after="0" w:line="240" w:lineRule="auto"/>
            </w:pPr>
          </w:p>
        </w:tc>
      </w:tr>
      <w:tr w14:paraId="14C75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4111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2BA96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4A62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7A0F2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355B7B">
            <w:pPr>
              <w:spacing w:before="0" w:after="0" w:line="240" w:lineRule="auto"/>
            </w:pPr>
          </w:p>
        </w:tc>
      </w:tr>
      <w:tr w14:paraId="2D298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A267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08F8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AEE8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3344C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9C093D">
            <w:pPr>
              <w:spacing w:before="0" w:after="0" w:line="240" w:lineRule="auto"/>
            </w:pPr>
          </w:p>
        </w:tc>
      </w:tr>
      <w:tr w14:paraId="1175E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EEE4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720B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93E5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A5DD5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43A31D">
            <w:pPr>
              <w:spacing w:before="0" w:after="0" w:line="240" w:lineRule="auto"/>
            </w:pPr>
          </w:p>
        </w:tc>
      </w:tr>
      <w:tr w14:paraId="1415D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39B9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B750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4193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1BE5C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18E671">
            <w:pPr>
              <w:spacing w:before="0" w:after="0" w:line="240" w:lineRule="auto"/>
            </w:pPr>
          </w:p>
        </w:tc>
      </w:tr>
      <w:tr w14:paraId="2B217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6F9A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5CC2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ExtData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5C05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F9C12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E8BFA4">
            <w:pPr>
              <w:spacing w:before="0" w:after="0" w:line="240" w:lineRule="auto"/>
            </w:pPr>
          </w:p>
        </w:tc>
      </w:tr>
    </w:tbl>
    <w:p w14:paraId="5E0D47AE">
      <w:pPr>
        <w:pStyle w:val="5"/>
      </w:pPr>
      <w:r>
        <w:rPr>
          <w:rFonts w:ascii="微软雅黑" w:hAnsi="微软雅黑" w:eastAsia="微软雅黑"/>
        </w:rPr>
        <w:t>4.51.2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45715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1450D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A2277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B7343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B55F9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28F6B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15ACB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1F268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F1B7E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PK_inv_inventory_detail_Id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E4C0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6C14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946A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6A56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1909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03A8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0DDA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idx_batch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D44C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49388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60262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4A7B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BatchNo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D6604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33470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C1CF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idx_expiry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64A5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F2AD9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9D41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2618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ExpiryDate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5151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5660D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30D59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8EA9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B52E1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E95F4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E1776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HeaderId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B3B1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3F604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D8A3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idx_header_material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3B7B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61B3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FDFC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AF2BA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HeaderId ASC, MaterialId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781A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32B47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9CA1D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idx_inbound_doc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723C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7CE0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1DCCB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4F53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InboundDocNo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92AE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5C7B2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8D547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3CE1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2D2F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CFE8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2CCF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DEC4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638B9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7310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E0F6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6D849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07642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34F5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SerialNo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B74B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3968B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D10D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idx_supplier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DFD2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736A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277E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089E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SupplierId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9F66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3A9B0655">
      <w:pPr>
        <w:pStyle w:val="4"/>
      </w:pPr>
      <w:r>
        <w:rPr>
          <w:rFonts w:ascii="微软雅黑" w:hAnsi="微软雅黑" w:eastAsia="微软雅黑"/>
        </w:rPr>
        <w:t>4.52 inv_inventory_header（库存主表）</w:t>
      </w:r>
    </w:p>
    <w:p w14:paraId="57F0987E">
      <w:r>
        <w:rPr>
          <w:b/>
        </w:rPr>
        <w:t>实体类：</w:t>
      </w:r>
      <w:r>
        <w:t>InvInventoryHeaderDTO</w:t>
      </w:r>
      <w:r>
        <w:rPr>
          <w:b/>
        </w:rPr>
        <w:t xml:space="preserve">    文件：</w:t>
      </w:r>
      <w:r>
        <w:t>KH.WMS\Algorithms\KH.WMS.Algorithms\Strategy\DTOs\InvInventoryHeaderDTO.cs</w:t>
      </w:r>
    </w:p>
    <w:p w14:paraId="6B35DB36">
      <w:r>
        <w:rPr>
          <w:b/>
        </w:rPr>
        <w:t>主键：</w:t>
      </w:r>
      <w:r>
        <w:t>Id</w:t>
      </w:r>
    </w:p>
    <w:p w14:paraId="77017470">
      <w:r>
        <w:rPr>
          <w:b/>
        </w:rPr>
        <w:t>外键：</w:t>
      </w:r>
    </w:p>
    <w:p w14:paraId="6BA4E03C">
      <w:pPr>
        <w:pStyle w:val="16"/>
      </w:pPr>
      <w:r>
        <w:t>字段 WarehouseId 引用 仓库（md_warehouse） 的 Id 字段</w:t>
      </w:r>
    </w:p>
    <w:p w14:paraId="205DB8CD">
      <w:pPr>
        <w:pStyle w:val="16"/>
      </w:pPr>
      <w:r>
        <w:t>字段 LocationId 引用 库位（md_location） 的 Id 字段</w:t>
      </w:r>
    </w:p>
    <w:p w14:paraId="6DB438B2">
      <w:pPr>
        <w:pStyle w:val="5"/>
      </w:pPr>
      <w:r>
        <w:rPr>
          <w:rFonts w:ascii="微软雅黑" w:hAnsi="微软雅黑" w:eastAsia="微软雅黑"/>
        </w:rPr>
        <w:t>4.52.1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4FB30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297AC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1199F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136EC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8EE7AC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B7DF3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79385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B9CD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19A8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238D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AED27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45CF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3EA33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B6FF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984B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ContainerCode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4A3B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AFDC0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CDB23E">
            <w:pPr>
              <w:spacing w:before="0" w:after="0" w:line="240" w:lineRule="auto"/>
            </w:pPr>
          </w:p>
        </w:tc>
      </w:tr>
      <w:tr w14:paraId="2B62A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C859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E867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94F7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DBDFA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C53F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2F3D8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2406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D2BC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2790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varchar(255)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EEFB2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BAAD6A">
            <w:pPr>
              <w:spacing w:before="0" w:after="0" w:line="240" w:lineRule="auto"/>
            </w:pPr>
          </w:p>
        </w:tc>
      </w:tr>
      <w:tr w14:paraId="58347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9D2C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0504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当前所在货位ID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E726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50A5F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EA29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库位（md_location）.Id</w:t>
            </w:r>
          </w:p>
        </w:tc>
      </w:tr>
      <w:tr w14:paraId="4FAAB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C8A2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CC2B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LocationCode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当前所在货位编码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2276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varchar(255)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A211D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D08211">
            <w:pPr>
              <w:spacing w:before="0" w:after="0" w:line="240" w:lineRule="auto"/>
            </w:pPr>
          </w:p>
        </w:tc>
      </w:tr>
      <w:tr w14:paraId="789F4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EB11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7AA4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InventoryStatus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库存状态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C164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57201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9222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默认：'AVAILABLE'</w:t>
            </w:r>
          </w:p>
        </w:tc>
      </w:tr>
      <w:tr w14:paraId="34D30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708B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2FE4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DetailCount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明细数量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F2D4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F12EA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94E5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757BB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630C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7B5E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InboundTime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入库时间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693F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B0F2D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E7849F">
            <w:pPr>
              <w:spacing w:before="0" w:after="0" w:line="240" w:lineRule="auto"/>
            </w:pPr>
          </w:p>
        </w:tc>
      </w:tr>
      <w:tr w14:paraId="55420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ACA8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8B98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LastInboundTime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最后入库时间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EF8C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E2CD7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1D2338">
            <w:pPr>
              <w:spacing w:before="0" w:after="0" w:line="240" w:lineRule="auto"/>
            </w:pPr>
          </w:p>
        </w:tc>
      </w:tr>
      <w:tr w14:paraId="75849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E0CA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2D9D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LastStocktakeTime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最后盘点时间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ADA5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CDE99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A79B60">
            <w:pPr>
              <w:spacing w:before="0" w:after="0" w:line="240" w:lineRule="auto"/>
            </w:pPr>
          </w:p>
        </w:tc>
      </w:tr>
      <w:tr w14:paraId="7D1DA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95D4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5DC1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B926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30637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6762F3">
            <w:pPr>
              <w:spacing w:before="0" w:after="0" w:line="240" w:lineRule="auto"/>
            </w:pPr>
          </w:p>
        </w:tc>
      </w:tr>
      <w:tr w14:paraId="75339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EBF7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5EF6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2A9D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5955E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A40AA3">
            <w:pPr>
              <w:spacing w:before="0" w:after="0" w:line="240" w:lineRule="auto"/>
            </w:pPr>
          </w:p>
        </w:tc>
      </w:tr>
      <w:tr w14:paraId="09F63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0DA3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A585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30C0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98012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3BC527">
            <w:pPr>
              <w:spacing w:before="0" w:after="0" w:line="240" w:lineRule="auto"/>
            </w:pPr>
          </w:p>
        </w:tc>
      </w:tr>
      <w:tr w14:paraId="22EDE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E400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0AC9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CFF1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02492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1BA340">
            <w:pPr>
              <w:spacing w:before="0" w:after="0" w:line="240" w:lineRule="auto"/>
            </w:pPr>
          </w:p>
        </w:tc>
      </w:tr>
      <w:tr w14:paraId="6A430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04A3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D0DD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152B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0916D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E2DE43">
            <w:pPr>
              <w:spacing w:before="0" w:after="0" w:line="240" w:lineRule="auto"/>
            </w:pPr>
          </w:p>
        </w:tc>
      </w:tr>
      <w:tr w14:paraId="1CBA7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2AC2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03D5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6250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A882D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43CA81">
            <w:pPr>
              <w:spacing w:before="0" w:after="0" w:line="240" w:lineRule="auto"/>
            </w:pPr>
          </w:p>
        </w:tc>
      </w:tr>
      <w:tr w14:paraId="35F7E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DA30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C90A9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7864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1DC0C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66328A">
            <w:pPr>
              <w:spacing w:before="0" w:after="0" w:line="240" w:lineRule="auto"/>
            </w:pPr>
          </w:p>
        </w:tc>
      </w:tr>
    </w:tbl>
    <w:p w14:paraId="17725EDA">
      <w:pPr>
        <w:pStyle w:val="5"/>
      </w:pPr>
      <w:r>
        <w:rPr>
          <w:rFonts w:ascii="微软雅黑" w:hAnsi="微软雅黑" w:eastAsia="微软雅黑"/>
        </w:rPr>
        <w:t>4.52.2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4A932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8C627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849BC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E8952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E157D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350A9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7A936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22087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20E8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PK_inv_inventory_header_Id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AEC1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70B6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211B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EE91A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A3AD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4AABC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F1F9E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230A4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DF50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F98E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8216A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LocationId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16492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5CFF3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A89F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C8EB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4F2D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19D4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34F3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InventoryStatus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9CD1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4C64D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1265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AE4CA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F5897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137CE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6A691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19A9A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63C82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F176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uk_container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BF31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D735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58553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9A26F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ContainerCode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3367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7E58A6AF">
      <w:pPr>
        <w:pStyle w:val="4"/>
      </w:pPr>
      <w:r>
        <w:rPr>
          <w:rFonts w:ascii="微软雅黑" w:hAnsi="微软雅黑" w:eastAsia="微软雅黑"/>
        </w:rPr>
        <w:t>4.53 inv_movement（库存移动记录）</w:t>
      </w:r>
    </w:p>
    <w:p w14:paraId="0E393CD5">
      <w:r>
        <w:rPr>
          <w:b/>
        </w:rPr>
        <w:t>实体类：</w:t>
      </w:r>
      <w:r>
        <w:t>InvMovement</w:t>
      </w:r>
      <w:r>
        <w:rPr>
          <w:b/>
        </w:rPr>
        <w:t xml:space="preserve">    文件：</w:t>
      </w:r>
      <w:r>
        <w:t>KH.WMS\Entities\KH.WMS.Entities\Inventory\InvMovement.cs</w:t>
      </w:r>
    </w:p>
    <w:p w14:paraId="5F95AC06">
      <w:r>
        <w:rPr>
          <w:b/>
        </w:rPr>
        <w:t>主键：</w:t>
      </w:r>
      <w:r>
        <w:t>Id</w:t>
      </w:r>
    </w:p>
    <w:p w14:paraId="1117B6DA">
      <w:r>
        <w:rPr>
          <w:b/>
        </w:rPr>
        <w:t>外键：</w:t>
      </w:r>
    </w:p>
    <w:p w14:paraId="16A1F58C">
      <w:pPr>
        <w:pStyle w:val="16"/>
      </w:pPr>
      <w:r>
        <w:t>字段 WarehouseId 引用 仓库（md_warehouse） 的 Id 字段</w:t>
      </w:r>
    </w:p>
    <w:p w14:paraId="7E4FA906">
      <w:pPr>
        <w:pStyle w:val="16"/>
      </w:pPr>
      <w:r>
        <w:t>字段 MaterialId 引用 物料（md_material） 的 Id 字段</w:t>
      </w:r>
    </w:p>
    <w:p w14:paraId="256A6EC6">
      <w:pPr>
        <w:pStyle w:val="16"/>
      </w:pPr>
      <w:r>
        <w:t>字段 LocationId 引用 库位（md_location） 的 Id 字段</w:t>
      </w:r>
    </w:p>
    <w:p w14:paraId="1820F9C4">
      <w:pPr>
        <w:pStyle w:val="5"/>
      </w:pPr>
      <w:r>
        <w:rPr>
          <w:rFonts w:ascii="微软雅黑" w:hAnsi="微软雅黑" w:eastAsia="微软雅黑"/>
        </w:rPr>
        <w:t>4.53.1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28B2A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2E7D7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89D13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722A9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25E261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1B989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71792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4B19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8494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67EA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8BC77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CD0D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20639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FA74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8710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79F3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6C6EE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092C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2693C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F1BF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65A9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9014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EDADD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CA00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物料（md_material）.Id</w:t>
            </w:r>
          </w:p>
        </w:tc>
      </w:tr>
      <w:tr w14:paraId="40D53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20A1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25BA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货位ID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8FFB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81192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41A6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库位（md_location）.Id</w:t>
            </w:r>
          </w:p>
        </w:tc>
      </w:tr>
      <w:tr w14:paraId="53B05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6004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A06E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BatchNo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2A4E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5272E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101D19">
            <w:pPr>
              <w:spacing w:before="0" w:after="0" w:line="240" w:lineRule="auto"/>
            </w:pPr>
          </w:p>
        </w:tc>
      </w:tr>
      <w:tr w14:paraId="6D090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231F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92D3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SerialNo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序列号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809B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4F174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FBA3CD">
            <w:pPr>
              <w:spacing w:before="0" w:after="0" w:line="240" w:lineRule="auto"/>
            </w:pPr>
          </w:p>
        </w:tc>
      </w:tr>
      <w:tr w14:paraId="482B1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343F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B916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ContainerCode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D3FC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94BA3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7447DE">
            <w:pPr>
              <w:spacing w:before="0" w:after="0" w:line="240" w:lineRule="auto"/>
            </w:pPr>
          </w:p>
        </w:tc>
      </w:tr>
      <w:tr w14:paraId="79C14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EA91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25F7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MovementType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变动类型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9AA3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6A241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D1AC79">
            <w:pPr>
              <w:spacing w:before="0" w:after="0" w:line="240" w:lineRule="auto"/>
            </w:pPr>
          </w:p>
        </w:tc>
      </w:tr>
      <w:tr w14:paraId="24A2B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981C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4538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Direction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变动方向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DF8B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9EE13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EF1BFF">
            <w:pPr>
              <w:spacing w:before="0" w:after="0" w:line="240" w:lineRule="auto"/>
            </w:pPr>
          </w:p>
        </w:tc>
      </w:tr>
      <w:tr w14:paraId="0BE3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BC12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E55C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MovementQty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变动数量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D7E4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36B08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2958F8">
            <w:pPr>
              <w:spacing w:before="0" w:after="0" w:line="240" w:lineRule="auto"/>
            </w:pPr>
          </w:p>
        </w:tc>
      </w:tr>
      <w:tr w14:paraId="62C59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8992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244E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Unit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D9A5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F9FA9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F77A24">
            <w:pPr>
              <w:spacing w:before="0" w:after="0" w:line="240" w:lineRule="auto"/>
            </w:pPr>
          </w:p>
        </w:tc>
      </w:tr>
      <w:tr w14:paraId="1C6A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4E4E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4ABC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QtyBefore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变动前数量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1F36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1F567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11AF8D">
            <w:pPr>
              <w:spacing w:before="0" w:after="0" w:line="240" w:lineRule="auto"/>
            </w:pPr>
          </w:p>
        </w:tc>
      </w:tr>
      <w:tr w14:paraId="77D95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E5D5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473F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QtyAfter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变动后数量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DF3B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1D01E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E4B27A">
            <w:pPr>
              <w:spacing w:before="0" w:after="0" w:line="240" w:lineRule="auto"/>
            </w:pPr>
          </w:p>
        </w:tc>
      </w:tr>
      <w:tr w14:paraId="33AFE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C7DF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D387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DocType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关联单据类型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189D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AE210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FFF955">
            <w:pPr>
              <w:spacing w:before="0" w:after="0" w:line="240" w:lineRule="auto"/>
            </w:pPr>
          </w:p>
        </w:tc>
      </w:tr>
      <w:tr w14:paraId="7BAF7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FC8F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AE85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DocNo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关联单据编号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13C2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DDF58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A9FE59">
            <w:pPr>
              <w:spacing w:before="0" w:after="0" w:line="240" w:lineRule="auto"/>
            </w:pPr>
          </w:p>
        </w:tc>
      </w:tr>
      <w:tr w14:paraId="59B2B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BD76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A13E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MovementTime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变动时间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9AF9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8B99A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127472">
            <w:pPr>
              <w:spacing w:before="0" w:after="0" w:line="240" w:lineRule="auto"/>
            </w:pPr>
          </w:p>
        </w:tc>
      </w:tr>
      <w:tr w14:paraId="3DFDE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3D39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8584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OperatorId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7644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A42BE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98857B">
            <w:pPr>
              <w:spacing w:before="0" w:after="0" w:line="240" w:lineRule="auto"/>
            </w:pPr>
          </w:p>
        </w:tc>
      </w:tr>
      <w:tr w14:paraId="52ACA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B6D9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C089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OperatorName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操作人姓名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3C83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899D3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CC7849">
            <w:pPr>
              <w:spacing w:before="0" w:after="0" w:line="240" w:lineRule="auto"/>
            </w:pPr>
          </w:p>
        </w:tc>
      </w:tr>
      <w:tr w14:paraId="24CE0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1944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FF31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3AFE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0F8A6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B4A0BD">
            <w:pPr>
              <w:spacing w:before="0" w:after="0" w:line="240" w:lineRule="auto"/>
            </w:pPr>
          </w:p>
        </w:tc>
      </w:tr>
      <w:tr w14:paraId="2630E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7682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88C1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E575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1130A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4AD2B0">
            <w:pPr>
              <w:spacing w:before="0" w:after="0" w:line="240" w:lineRule="auto"/>
            </w:pPr>
          </w:p>
        </w:tc>
      </w:tr>
      <w:tr w14:paraId="0B323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9CD3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A26E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5337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C2E13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8C653E">
            <w:pPr>
              <w:spacing w:before="0" w:after="0" w:line="240" w:lineRule="auto"/>
            </w:pPr>
          </w:p>
        </w:tc>
      </w:tr>
      <w:tr w14:paraId="7FEA1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E8A1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C634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F214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6BAD5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DF368E">
            <w:pPr>
              <w:spacing w:before="0" w:after="0" w:line="240" w:lineRule="auto"/>
            </w:pPr>
          </w:p>
        </w:tc>
      </w:tr>
      <w:tr w14:paraId="0B483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AFE6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329F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A37D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5284F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4EC912">
            <w:pPr>
              <w:spacing w:before="0" w:after="0" w:line="240" w:lineRule="auto"/>
            </w:pPr>
          </w:p>
        </w:tc>
      </w:tr>
      <w:tr w14:paraId="4D2EB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216C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632B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04C0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5B4E8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1A0BFC">
            <w:pPr>
              <w:spacing w:before="0" w:after="0" w:line="240" w:lineRule="auto"/>
            </w:pPr>
          </w:p>
        </w:tc>
      </w:tr>
      <w:tr w14:paraId="624AB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1F75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A1A0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ExtData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扩展字段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B119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BA271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905ACD">
            <w:pPr>
              <w:spacing w:before="0" w:after="0" w:line="240" w:lineRule="auto"/>
            </w:pPr>
          </w:p>
        </w:tc>
      </w:tr>
    </w:tbl>
    <w:p w14:paraId="2DE46545">
      <w:pPr>
        <w:pStyle w:val="5"/>
      </w:pPr>
      <w:r>
        <w:rPr>
          <w:rFonts w:ascii="微软雅黑" w:hAnsi="微软雅黑" w:eastAsia="微软雅黑"/>
        </w:rPr>
        <w:t>4.53.2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4A915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48C50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9839E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A6847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22046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26823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CCFDC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15AF2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81C6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PK_inv_movement_Id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B5EB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1B063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85BE6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AFCC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30D7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77A9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4F54B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idx_batch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780F5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6A89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A53B3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517B9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BatchNo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A519E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44A6C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4145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idx_container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2031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E628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C387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9E36A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ContainerCode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14BE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743D3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42E45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idx_doc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FFD1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C3E8B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08E29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D7C3B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DocType ASC, DocNo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CC73F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2F61A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9FECC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AB43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89F5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CF03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E0CB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LocationId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958FC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60675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560A6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idx_time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D00C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E7C96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E7E00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34BEC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MovementTime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DC24B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3365B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22A0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idx_type_direction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392C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26D8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3717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2037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MovementType ASC, Direction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477B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29617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99E7C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idx_warehouse_material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C97C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65539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EDBD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B3728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ASC, MaterialId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FA55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0C0AD2CE">
      <w:pPr>
        <w:pStyle w:val="4"/>
      </w:pPr>
      <w:r>
        <w:rPr>
          <w:rFonts w:ascii="微软雅黑" w:hAnsi="微软雅黑" w:eastAsia="微软雅黑"/>
        </w:rPr>
        <w:t>4.54 inv_snapshot（库存快照）</w:t>
      </w:r>
    </w:p>
    <w:p w14:paraId="0A1D66F5">
      <w:r>
        <w:rPr>
          <w:b/>
        </w:rPr>
        <w:t>实体类：</w:t>
      </w:r>
      <w:r>
        <w:t>InvSnapshot</w:t>
      </w:r>
      <w:r>
        <w:rPr>
          <w:b/>
        </w:rPr>
        <w:t xml:space="preserve">    文件：</w:t>
      </w:r>
      <w:r>
        <w:t>KH.WMS\Entities\KH.WMS.Entities\Inventory\InvSnapshot.cs</w:t>
      </w:r>
    </w:p>
    <w:p w14:paraId="129350ED">
      <w:r>
        <w:rPr>
          <w:b/>
        </w:rPr>
        <w:t>主键：</w:t>
      </w:r>
      <w:r>
        <w:t>Id</w:t>
      </w:r>
    </w:p>
    <w:p w14:paraId="4810B691">
      <w:r>
        <w:rPr>
          <w:b/>
        </w:rPr>
        <w:t>外键：</w:t>
      </w:r>
    </w:p>
    <w:p w14:paraId="65B5AA91">
      <w:pPr>
        <w:pStyle w:val="16"/>
      </w:pPr>
      <w:r>
        <w:t>字段 SnapshotHeaderId 引用 库存快照头（inv_snapshot_header） 的 Id 字段</w:t>
      </w:r>
    </w:p>
    <w:p w14:paraId="4F3D6DD5">
      <w:pPr>
        <w:pStyle w:val="16"/>
      </w:pPr>
      <w:r>
        <w:t>字段 StocktakeId 引用 库存盘点单（inv_stocktake） 的 Id 字段</w:t>
      </w:r>
    </w:p>
    <w:p w14:paraId="02F594E2">
      <w:pPr>
        <w:pStyle w:val="16"/>
      </w:pPr>
      <w:r>
        <w:t>字段 WarehouseId 引用 仓库（md_warehouse） 的 Id 字段</w:t>
      </w:r>
    </w:p>
    <w:p w14:paraId="09A3B595">
      <w:pPr>
        <w:pStyle w:val="16"/>
      </w:pPr>
      <w:r>
        <w:t>字段 LocationId 引用 库位（md_location） 的 Id 字段</w:t>
      </w:r>
    </w:p>
    <w:p w14:paraId="647BBA0C">
      <w:pPr>
        <w:pStyle w:val="16"/>
      </w:pPr>
      <w:r>
        <w:t>字段 MaterialId 引用 物料（md_material） 的 Id 字段</w:t>
      </w:r>
    </w:p>
    <w:p w14:paraId="08C23664">
      <w:pPr>
        <w:pStyle w:val="16"/>
      </w:pPr>
      <w:r>
        <w:t>字段 ContainerId 引用 容器（md_container） 的 Id 字段</w:t>
      </w:r>
    </w:p>
    <w:p w14:paraId="64390FE8">
      <w:pPr>
        <w:pStyle w:val="5"/>
      </w:pPr>
      <w:r>
        <w:rPr>
          <w:rFonts w:ascii="微软雅黑" w:hAnsi="微软雅黑" w:eastAsia="微软雅黑"/>
        </w:rPr>
        <w:t>4.54.1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F7EE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6B8A3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298AD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60286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679D41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86D57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E5B6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8546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D2C0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53A6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2AC4E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FE78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383B2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61DB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A9C2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SnapshotDate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快照日期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E7FD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4CCE6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2255D8">
            <w:pPr>
              <w:spacing w:before="0" w:after="0" w:line="240" w:lineRule="auto"/>
            </w:pPr>
          </w:p>
        </w:tc>
      </w:tr>
      <w:tr w14:paraId="779F3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1BDF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CDB8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SnapshotType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快照类型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A080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77402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2201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默认：'DAILY'</w:t>
            </w:r>
          </w:p>
        </w:tc>
      </w:tr>
      <w:tr w14:paraId="3F98D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4C54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3BD9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StocktakeId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关联盘点单ID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89C8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EE04A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1D12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库存盘点单（inv_stocktake）.Id</w:t>
            </w:r>
          </w:p>
        </w:tc>
      </w:tr>
      <w:tr w14:paraId="23399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C504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58C5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18BA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D3A2B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19EA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52846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A6E7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1430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7581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65F8B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ED99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库位（md_location）.Id</w:t>
            </w:r>
          </w:p>
        </w:tc>
      </w:tr>
      <w:tr w14:paraId="61C52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58EC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DC3A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9F81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C704E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3235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物料（md_material）.Id</w:t>
            </w:r>
          </w:p>
        </w:tc>
      </w:tr>
      <w:tr w14:paraId="0362F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F5D8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1CC4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BatchNo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EE9B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772E9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F3896D">
            <w:pPr>
              <w:spacing w:before="0" w:after="0" w:line="240" w:lineRule="auto"/>
            </w:pPr>
          </w:p>
        </w:tc>
      </w:tr>
      <w:tr w14:paraId="00F86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6B06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D900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ContainerId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1480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8C396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C532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容器（md_container）.Id</w:t>
            </w:r>
          </w:p>
        </w:tc>
      </w:tr>
      <w:tr w14:paraId="23349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4BA5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6AB1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库存数量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FDE8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EB332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8935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535E8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DC1D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394D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SnapshotTime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快照生成时间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1064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4E0B0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2CF0EF">
            <w:pPr>
              <w:spacing w:before="0" w:after="0" w:line="240" w:lineRule="auto"/>
            </w:pPr>
          </w:p>
        </w:tc>
      </w:tr>
      <w:tr w14:paraId="4E866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A661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A5EB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2F64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E293E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16BA42">
            <w:pPr>
              <w:spacing w:before="0" w:after="0" w:line="240" w:lineRule="auto"/>
            </w:pPr>
          </w:p>
        </w:tc>
      </w:tr>
      <w:tr w14:paraId="62CD2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DC57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C537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D3F3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B50CF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F3EE9F">
            <w:pPr>
              <w:spacing w:before="0" w:after="0" w:line="240" w:lineRule="auto"/>
            </w:pPr>
          </w:p>
        </w:tc>
      </w:tr>
      <w:tr w14:paraId="3D9AF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6FED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7DD0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CB9E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B1894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3ED219">
            <w:pPr>
              <w:spacing w:before="0" w:after="0" w:line="240" w:lineRule="auto"/>
            </w:pPr>
          </w:p>
        </w:tc>
      </w:tr>
      <w:tr w14:paraId="65775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B021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6F7E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C8CA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7FF6E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A4AA5D">
            <w:pPr>
              <w:spacing w:before="0" w:after="0" w:line="240" w:lineRule="auto"/>
            </w:pPr>
          </w:p>
        </w:tc>
      </w:tr>
      <w:tr w14:paraId="0B7EC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110E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04E3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4F7F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7ACCC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D3FE13">
            <w:pPr>
              <w:spacing w:before="0" w:after="0" w:line="240" w:lineRule="auto"/>
            </w:pPr>
          </w:p>
        </w:tc>
      </w:tr>
      <w:tr w14:paraId="182AC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895C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A7C3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EFD1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54575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02BFB0">
            <w:pPr>
              <w:spacing w:before="0" w:after="0" w:line="240" w:lineRule="auto"/>
            </w:pPr>
          </w:p>
        </w:tc>
      </w:tr>
      <w:tr w14:paraId="6D015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1AD5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D046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SnapshotHeaderId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快照头ID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A6A9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52DC3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CEF6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库存快照头（inv_snapshot_header）.Id</w:t>
            </w:r>
          </w:p>
        </w:tc>
      </w:tr>
    </w:tbl>
    <w:p w14:paraId="262191AC">
      <w:pPr>
        <w:pStyle w:val="5"/>
      </w:pPr>
      <w:r>
        <w:rPr>
          <w:rFonts w:ascii="微软雅黑" w:hAnsi="微软雅黑" w:eastAsia="微软雅黑"/>
        </w:rPr>
        <w:t>4.54.2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4E79F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45614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DF05F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0FF9A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E5BC0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92205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3DDF1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6B93A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4708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PK_inv_snapshot_Id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F2B2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6F89C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B8210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8BDE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8B12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446F8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386C9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idx_date_location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280E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1E7A4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537F2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AE38C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SnapshotDate ASC, LocationId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878E4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35976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7B04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idx_date_warehouse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27A4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D04D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4BC8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5ED4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SnapshotDate ASC, WarehouseId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0DAB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2BD52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359F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554E0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451C4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87BA8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92901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LocationId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C7CA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5436E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348A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E763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97CF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FB0F0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2055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20EC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6A8C7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514A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idx_snapshot_date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DDCC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F7E78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44587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4AFB1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SnapshotDate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78D48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34D30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A04B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idx_snapshot_header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2A5F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4F15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0132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4DEC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SnapshotHeaderId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0882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42FF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C09B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idx_stocktake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06A7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ED98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C1C99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3584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StocktakeId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97087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4CFBE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DDD4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A9B3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212A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4D91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CBDC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SnapshotType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D296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08DD3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3121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3A73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204A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B2207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300B3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6B90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</w:tbl>
    <w:p w14:paraId="4C844810">
      <w:pPr>
        <w:pStyle w:val="4"/>
      </w:pPr>
      <w:r>
        <w:rPr>
          <w:rFonts w:ascii="微软雅黑" w:hAnsi="微软雅黑" w:eastAsia="微软雅黑"/>
        </w:rPr>
        <w:t>4.55 inv_snapshot_header（库存快照头）</w:t>
      </w:r>
    </w:p>
    <w:p w14:paraId="726CE78A">
      <w:r>
        <w:rPr>
          <w:b/>
        </w:rPr>
        <w:t>实体类：</w:t>
      </w:r>
      <w:r>
        <w:t>InvSnapshotHeader</w:t>
      </w:r>
      <w:r>
        <w:rPr>
          <w:b/>
        </w:rPr>
        <w:t xml:space="preserve">    文件：</w:t>
      </w:r>
      <w:r>
        <w:t>KH.WMS\Entities\KH.WMS.Entities\Inventory\InvSnapshotHeader.cs</w:t>
      </w:r>
    </w:p>
    <w:p w14:paraId="304961C6">
      <w:r>
        <w:rPr>
          <w:b/>
        </w:rPr>
        <w:t>主键：</w:t>
      </w:r>
      <w:r>
        <w:t>Id</w:t>
      </w:r>
    </w:p>
    <w:p w14:paraId="1012CB62">
      <w:r>
        <w:rPr>
          <w:b/>
        </w:rPr>
        <w:t>外键：</w:t>
      </w:r>
      <w:r>
        <w:t>无</w:t>
      </w:r>
    </w:p>
    <w:p w14:paraId="7FA9A079">
      <w:pPr>
        <w:pStyle w:val="5"/>
      </w:pPr>
      <w:r>
        <w:rPr>
          <w:rFonts w:ascii="微软雅黑" w:hAnsi="微软雅黑" w:eastAsia="微软雅黑"/>
        </w:rPr>
        <w:t>4.55.1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F4C1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9BBD8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35270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F2A8D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B99AA5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8AD91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072C2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41B9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5D40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C44D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33EF9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8A56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1E1D8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E3DE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1F98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SnapshotNo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快照编号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A906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D7F94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FCF4A5">
            <w:pPr>
              <w:spacing w:before="0" w:after="0" w:line="240" w:lineRule="auto"/>
            </w:pPr>
          </w:p>
        </w:tc>
      </w:tr>
      <w:tr w14:paraId="246F3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6AE4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5793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SnapshotName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快照名称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E75F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8402A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1D073D">
            <w:pPr>
              <w:spacing w:before="0" w:after="0" w:line="240" w:lineRule="auto"/>
            </w:pPr>
          </w:p>
        </w:tc>
      </w:tr>
      <w:tr w14:paraId="0C7AA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7726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C8EB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SnapshotType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快照类型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7BE8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5133E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EAF5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默认：'MANUAL'</w:t>
            </w:r>
          </w:p>
        </w:tc>
      </w:tr>
      <w:tr w14:paraId="64597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08E3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8B43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SnapshotDate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快照日期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9BC8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D8251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40D236">
            <w:pPr>
              <w:spacing w:before="0" w:after="0" w:line="240" w:lineRule="auto"/>
            </w:pPr>
          </w:p>
        </w:tc>
      </w:tr>
      <w:tr w14:paraId="64115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4CD8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06D4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物料总数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DFD7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10EFC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82A5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639FD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752D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E046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TotalStock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库存总量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DDAC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8219D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1430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47364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7E50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A6A0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Description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快照说明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74B5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A0717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9E01FD">
            <w:pPr>
              <w:spacing w:before="0" w:after="0" w:line="240" w:lineRule="auto"/>
            </w:pPr>
          </w:p>
        </w:tc>
      </w:tr>
      <w:tr w14:paraId="1B071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1456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3555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9895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20DA8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3AA1E2">
            <w:pPr>
              <w:spacing w:before="0" w:after="0" w:line="240" w:lineRule="auto"/>
            </w:pPr>
          </w:p>
        </w:tc>
      </w:tr>
      <w:tr w14:paraId="3F654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3B27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B843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6214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8747C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02E271">
            <w:pPr>
              <w:spacing w:before="0" w:after="0" w:line="240" w:lineRule="auto"/>
            </w:pPr>
          </w:p>
        </w:tc>
      </w:tr>
      <w:tr w14:paraId="235B3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CA08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A031F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3520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D6D13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151473">
            <w:pPr>
              <w:spacing w:before="0" w:after="0" w:line="240" w:lineRule="auto"/>
            </w:pPr>
          </w:p>
        </w:tc>
      </w:tr>
      <w:tr w14:paraId="32354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8BF9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0B3F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B5F0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F8DFF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19043F">
            <w:pPr>
              <w:spacing w:before="0" w:after="0" w:line="240" w:lineRule="auto"/>
            </w:pPr>
          </w:p>
        </w:tc>
      </w:tr>
      <w:tr w14:paraId="1BA0F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A02B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3C05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7670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3031C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7B82E1">
            <w:pPr>
              <w:spacing w:before="0" w:after="0" w:line="240" w:lineRule="auto"/>
            </w:pPr>
          </w:p>
        </w:tc>
      </w:tr>
      <w:tr w14:paraId="12DB4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BDFC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78A1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0F2D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95AD0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AE8F6F">
            <w:pPr>
              <w:spacing w:before="0" w:after="0" w:line="240" w:lineRule="auto"/>
            </w:pPr>
          </w:p>
        </w:tc>
      </w:tr>
    </w:tbl>
    <w:p w14:paraId="361AF9B5">
      <w:pPr>
        <w:pStyle w:val="5"/>
      </w:pPr>
      <w:r>
        <w:rPr>
          <w:rFonts w:ascii="微软雅黑" w:hAnsi="微软雅黑" w:eastAsia="微软雅黑"/>
        </w:rPr>
        <w:t>4.55.2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12D6E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FAE93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7BFED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75C7F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E0782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970A6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F635E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619FC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C7D7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PK_inv_snapshot_header_Id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ECB4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14E4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0064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3CC2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24142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2E726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D7C4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idx_date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244CD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FBD3A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369FE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9FB79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SnapshotDate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181E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41959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8DF63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98973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9DAE6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29DB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630F5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SnapshotType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19CD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67389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2B90D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uk_snapshot_no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80A1A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BE969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BDCE0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0F660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SnapshotNo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0B7D0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7D15BE04">
      <w:pPr>
        <w:pStyle w:val="4"/>
      </w:pPr>
      <w:r>
        <w:rPr>
          <w:rFonts w:ascii="微软雅黑" w:hAnsi="微软雅黑" w:eastAsia="微软雅黑"/>
        </w:rPr>
        <w:t>4.56 inv_stocktake（库存盘点单）</w:t>
      </w:r>
    </w:p>
    <w:p w14:paraId="41938406">
      <w:r>
        <w:rPr>
          <w:b/>
        </w:rPr>
        <w:t>实体类：</w:t>
      </w:r>
      <w:r>
        <w:t>InvStocktake</w:t>
      </w:r>
      <w:r>
        <w:rPr>
          <w:b/>
        </w:rPr>
        <w:t xml:space="preserve">    文件：</w:t>
      </w:r>
      <w:r>
        <w:t>KH.WMS\Entities\KH.WMS.Entities\Inventory\InvStocktake.cs</w:t>
      </w:r>
    </w:p>
    <w:p w14:paraId="03625CA5">
      <w:r>
        <w:rPr>
          <w:b/>
        </w:rPr>
        <w:t>主键：</w:t>
      </w:r>
      <w:r>
        <w:t>Id</w:t>
      </w:r>
    </w:p>
    <w:p w14:paraId="2752AFF8">
      <w:r>
        <w:rPr>
          <w:b/>
        </w:rPr>
        <w:t>外键：</w:t>
      </w:r>
    </w:p>
    <w:p w14:paraId="471119F5">
      <w:pPr>
        <w:pStyle w:val="16"/>
      </w:pPr>
      <w:r>
        <w:t>字段 WarehouseId 引用 仓库（md_warehouse） 的 Id 字段</w:t>
      </w:r>
    </w:p>
    <w:p w14:paraId="16CACF70">
      <w:pPr>
        <w:pStyle w:val="16"/>
      </w:pPr>
      <w:r>
        <w:t>字段 ZoneId 引用 仓库库区（md_warehouse_zone） 的 Id 字段</w:t>
      </w:r>
    </w:p>
    <w:p w14:paraId="3CDBCA28">
      <w:pPr>
        <w:pStyle w:val="5"/>
      </w:pPr>
      <w:r>
        <w:rPr>
          <w:rFonts w:ascii="微软雅黑" w:hAnsi="微软雅黑" w:eastAsia="微软雅黑"/>
        </w:rPr>
        <w:t>4.56.1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48B21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467A1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206C8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C39F5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098914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C9D7F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2C91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E504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69E6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7D43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27765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4AE2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2E9F8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F68E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BE97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StocktakeNo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盘点单号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427C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86061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C59F59">
            <w:pPr>
              <w:spacing w:before="0" w:after="0" w:line="240" w:lineRule="auto"/>
            </w:pPr>
          </w:p>
        </w:tc>
      </w:tr>
      <w:tr w14:paraId="26B14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49DA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433F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StocktakeType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盘点类型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544A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40A8E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A5A829">
            <w:pPr>
              <w:spacing w:before="0" w:after="0" w:line="240" w:lineRule="auto"/>
            </w:pPr>
          </w:p>
        </w:tc>
      </w:tr>
      <w:tr w14:paraId="3418D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5AA1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56C9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DE77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9103A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5821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2D965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C20A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49B6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C6E9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6801F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BC40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447BF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95D3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0EE3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SnapshotTime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快照生成时间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38C9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822DE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E19150">
            <w:pPr>
              <w:spacing w:before="0" w:after="0" w:line="240" w:lineRule="auto"/>
            </w:pPr>
          </w:p>
        </w:tc>
      </w:tr>
      <w:tr w14:paraId="3785D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D30C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E79C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StocktakeDate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盘点日期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2DE9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2E4AC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CD2D6E">
            <w:pPr>
              <w:spacing w:before="0" w:after="0" w:line="240" w:lineRule="auto"/>
            </w:pPr>
          </w:p>
        </w:tc>
      </w:tr>
      <w:tr w14:paraId="58827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9446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2ACB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6B98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1E6C5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39D3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默认：'PLANNED'</w:t>
            </w:r>
          </w:p>
        </w:tc>
      </w:tr>
      <w:tr w14:paraId="60C4A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5F42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2CF4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TotalLines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总行数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3C13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09FD0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C98C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337BC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3B63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64FE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CheckedLines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已盘行数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0BC8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53007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8A20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794FF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E6B1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27C2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DifferenceLines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差异行数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49A6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80182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D360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412C7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D131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6F21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StartTime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开始时间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3D00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74E7E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E052B3">
            <w:pPr>
              <w:spacing w:before="0" w:after="0" w:line="240" w:lineRule="auto"/>
            </w:pPr>
          </w:p>
        </w:tc>
      </w:tr>
      <w:tr w14:paraId="12E39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A9C3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08EE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CompleteTime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完成时间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AD11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18ED4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B0C29B">
            <w:pPr>
              <w:spacing w:before="0" w:after="0" w:line="240" w:lineRule="auto"/>
            </w:pPr>
          </w:p>
        </w:tc>
      </w:tr>
      <w:tr w14:paraId="37BB3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C050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2D0F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StocktakeBy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盘点人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302A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234D7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18AFA6">
            <w:pPr>
              <w:spacing w:before="0" w:after="0" w:line="240" w:lineRule="auto"/>
            </w:pPr>
          </w:p>
        </w:tc>
      </w:tr>
      <w:tr w14:paraId="4EB87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8352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956A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StocktakeByName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盘点人姓名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F9A2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C684A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81024F">
            <w:pPr>
              <w:spacing w:before="0" w:after="0" w:line="240" w:lineRule="auto"/>
            </w:pPr>
          </w:p>
        </w:tc>
      </w:tr>
      <w:tr w14:paraId="461ED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ECFA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124F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952C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A6AD0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A92A68">
            <w:pPr>
              <w:spacing w:before="0" w:after="0" w:line="240" w:lineRule="auto"/>
            </w:pPr>
          </w:p>
        </w:tc>
      </w:tr>
      <w:tr w14:paraId="38973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9877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4422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7DC1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4633D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C0CF95">
            <w:pPr>
              <w:spacing w:before="0" w:after="0" w:line="240" w:lineRule="auto"/>
            </w:pPr>
          </w:p>
        </w:tc>
      </w:tr>
      <w:tr w14:paraId="29F3D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19AB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134C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BE79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829B9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4B04F3">
            <w:pPr>
              <w:spacing w:before="0" w:after="0" w:line="240" w:lineRule="auto"/>
            </w:pPr>
          </w:p>
        </w:tc>
      </w:tr>
      <w:tr w14:paraId="64869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BF57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EDE8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4A4C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F8CB5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192284">
            <w:pPr>
              <w:spacing w:before="0" w:after="0" w:line="240" w:lineRule="auto"/>
            </w:pPr>
          </w:p>
        </w:tc>
      </w:tr>
      <w:tr w14:paraId="1D6A9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EFD1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AF33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7959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05DAE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154BF0">
            <w:pPr>
              <w:spacing w:before="0" w:after="0" w:line="240" w:lineRule="auto"/>
            </w:pPr>
          </w:p>
        </w:tc>
      </w:tr>
      <w:tr w14:paraId="6AF04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E829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FC87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CF44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43989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F577CF">
            <w:pPr>
              <w:spacing w:before="0" w:after="0" w:line="240" w:lineRule="auto"/>
            </w:pPr>
          </w:p>
        </w:tc>
      </w:tr>
      <w:tr w14:paraId="5A6FA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CBB7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B10F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2C3B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8DDF9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00C7F8">
            <w:pPr>
              <w:spacing w:before="0" w:after="0" w:line="240" w:lineRule="auto"/>
            </w:pPr>
          </w:p>
        </w:tc>
      </w:tr>
      <w:tr w14:paraId="7FF6D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1C3E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86D2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ExtData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扩展字段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E12A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909EE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E512F8">
            <w:pPr>
              <w:spacing w:before="0" w:after="0" w:line="240" w:lineRule="auto"/>
            </w:pPr>
          </w:p>
        </w:tc>
      </w:tr>
    </w:tbl>
    <w:p w14:paraId="45E7D07E">
      <w:pPr>
        <w:pStyle w:val="5"/>
      </w:pPr>
      <w:r>
        <w:rPr>
          <w:rFonts w:ascii="微软雅黑" w:hAnsi="微软雅黑" w:eastAsia="微软雅黑"/>
        </w:rPr>
        <w:t>4.56.2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1ADE6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5C777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45E86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08066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8FBA0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4E825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56B6C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6474F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E7E4C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PK_inv_stocktake_Id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FAB50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5BC6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21D2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7C36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8E0B6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5C0C2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76C08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idx_date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BAEF7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512BB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CC524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09ACA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StocktakeDate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8170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8822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E4A6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idx_type_status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48D9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4A56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B5BB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C917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StocktakeType ASC, 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D298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6F596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329E7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E4019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3DDDD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C921E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78C73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1397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0F25A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0821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uk_stocktake_no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40E5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B9CF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87DD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6BEB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StocktakeNo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43E9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07DE8518">
      <w:pPr>
        <w:pStyle w:val="4"/>
      </w:pPr>
      <w:r>
        <w:rPr>
          <w:rFonts w:ascii="微软雅黑" w:hAnsi="微软雅黑" w:eastAsia="微软雅黑"/>
        </w:rPr>
        <w:t>4.57 inv_stocktake_detail（库存盘点明细）</w:t>
      </w:r>
    </w:p>
    <w:p w14:paraId="64EAA0BA">
      <w:r>
        <w:rPr>
          <w:b/>
        </w:rPr>
        <w:t>实体类：</w:t>
      </w:r>
      <w:r>
        <w:t>InvStocktakeDetail</w:t>
      </w:r>
      <w:r>
        <w:rPr>
          <w:b/>
        </w:rPr>
        <w:t xml:space="preserve">    文件：</w:t>
      </w:r>
      <w:r>
        <w:t>KH.WMS\Entities\KH.WMS.Entities\Inventory\InvStocktakeDetail.cs</w:t>
      </w:r>
    </w:p>
    <w:p w14:paraId="696A4B3A">
      <w:r>
        <w:rPr>
          <w:b/>
        </w:rPr>
        <w:t>主键：</w:t>
      </w:r>
      <w:r>
        <w:t>Id</w:t>
      </w:r>
    </w:p>
    <w:p w14:paraId="6130287C">
      <w:r>
        <w:rPr>
          <w:b/>
        </w:rPr>
        <w:t>外键：</w:t>
      </w:r>
    </w:p>
    <w:p w14:paraId="51A3DDEB">
      <w:pPr>
        <w:pStyle w:val="16"/>
      </w:pPr>
      <w:r>
        <w:t>字段 StocktakeId 引用 库存盘点单（inv_stocktake） 的 Id 字段</w:t>
      </w:r>
    </w:p>
    <w:p w14:paraId="4C971BC3">
      <w:pPr>
        <w:pStyle w:val="16"/>
      </w:pPr>
      <w:r>
        <w:t>字段 LocationId 引用 库位（md_location） 的 Id 字段</w:t>
      </w:r>
    </w:p>
    <w:p w14:paraId="15335971">
      <w:pPr>
        <w:pStyle w:val="16"/>
      </w:pPr>
      <w:r>
        <w:t>字段 MaterialId 引用 物料（md_material） 的 Id 字段</w:t>
      </w:r>
    </w:p>
    <w:p w14:paraId="19B1217B">
      <w:pPr>
        <w:pStyle w:val="16"/>
      </w:pPr>
      <w:r>
        <w:t>字段 ContainerId 引用 容器（md_container） 的 Id 字段</w:t>
      </w:r>
    </w:p>
    <w:p w14:paraId="76080623">
      <w:pPr>
        <w:pStyle w:val="5"/>
      </w:pPr>
      <w:r>
        <w:rPr>
          <w:rFonts w:ascii="微软雅黑" w:hAnsi="微软雅黑" w:eastAsia="微软雅黑"/>
        </w:rPr>
        <w:t>4.57.1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7F4C9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A357F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FC823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5E04E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2D7895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99540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E96E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0E0E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6361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9931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0271B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AFAD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200D2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9EE5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8B52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StocktakeId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盘点单ID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0F28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63C3B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AB7A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库存盘点单（inv_stocktake）.Id</w:t>
            </w:r>
          </w:p>
        </w:tc>
      </w:tr>
      <w:tr w14:paraId="4FE46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DB9D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A542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9F4C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C196D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4081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库位（md_location）.Id</w:t>
            </w:r>
          </w:p>
        </w:tc>
      </w:tr>
      <w:tr w14:paraId="4DB11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BDA4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9B2A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FA9F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7D306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44E3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物料（md_material）.Id</w:t>
            </w:r>
          </w:p>
        </w:tc>
      </w:tr>
      <w:tr w14:paraId="6A98E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52FF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F2D0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BatchNo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1FA1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16A5E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568939">
            <w:pPr>
              <w:spacing w:before="0" w:after="0" w:line="240" w:lineRule="auto"/>
            </w:pPr>
          </w:p>
        </w:tc>
      </w:tr>
      <w:tr w14:paraId="24EE2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49C4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E5FC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ContainerId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F7FF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925FC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4037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容器（md_container）.Id</w:t>
            </w:r>
          </w:p>
        </w:tc>
      </w:tr>
      <w:tr w14:paraId="78C76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5DD4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375A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SystemQty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系统数量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A26C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F4526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493F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754B1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7748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CF04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ActualQty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实盘数量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262F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93E11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042C97">
            <w:pPr>
              <w:spacing w:before="0" w:after="0" w:line="240" w:lineRule="auto"/>
            </w:pPr>
          </w:p>
        </w:tc>
      </w:tr>
      <w:tr w14:paraId="756E7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4C70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4EA4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DifferenceQty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差异数量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B257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7DDBC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9B7D85">
            <w:pPr>
              <w:spacing w:before="0" w:after="0" w:line="240" w:lineRule="auto"/>
            </w:pPr>
          </w:p>
        </w:tc>
      </w:tr>
      <w:tr w14:paraId="50C4A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5BA7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2E21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B03A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41CA2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90AB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默认：'PENDING'</w:t>
            </w:r>
          </w:p>
        </w:tc>
      </w:tr>
      <w:tr w14:paraId="63B36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1218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F531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CheckTime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盘点时间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EB1B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5F97D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555780">
            <w:pPr>
              <w:spacing w:before="0" w:after="0" w:line="240" w:lineRule="auto"/>
            </w:pPr>
          </w:p>
        </w:tc>
      </w:tr>
      <w:tr w14:paraId="38A0D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ADA8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B97D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CheckedBy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盘点人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94A3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69E86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75663D">
            <w:pPr>
              <w:spacing w:before="0" w:after="0" w:line="240" w:lineRule="auto"/>
            </w:pPr>
          </w:p>
        </w:tc>
      </w:tr>
      <w:tr w14:paraId="3FFB6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F9E7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45E7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CheckedByName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盘点人姓名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9250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1C4D0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A54AF5">
            <w:pPr>
              <w:spacing w:before="0" w:after="0" w:line="240" w:lineRule="auto"/>
            </w:pPr>
          </w:p>
        </w:tc>
      </w:tr>
      <w:tr w14:paraId="6CCA5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236E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6AA0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DifferenceReason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差异原因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AD09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A7E41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99B51E">
            <w:pPr>
              <w:spacing w:before="0" w:after="0" w:line="240" w:lineRule="auto"/>
            </w:pPr>
          </w:p>
        </w:tc>
      </w:tr>
      <w:tr w14:paraId="428D7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E841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29E5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1218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A0326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05D176">
            <w:pPr>
              <w:spacing w:before="0" w:after="0" w:line="240" w:lineRule="auto"/>
            </w:pPr>
          </w:p>
        </w:tc>
      </w:tr>
      <w:tr w14:paraId="1A907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BE01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3126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B41B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473E5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399742">
            <w:pPr>
              <w:spacing w:before="0" w:after="0" w:line="240" w:lineRule="auto"/>
            </w:pPr>
          </w:p>
        </w:tc>
      </w:tr>
      <w:tr w14:paraId="2C95D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ADE6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3203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363E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29041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FEE407">
            <w:pPr>
              <w:spacing w:before="0" w:after="0" w:line="240" w:lineRule="auto"/>
            </w:pPr>
          </w:p>
        </w:tc>
      </w:tr>
      <w:tr w14:paraId="401E6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F2D9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B693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981C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C7744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36715F">
            <w:pPr>
              <w:spacing w:before="0" w:after="0" w:line="240" w:lineRule="auto"/>
            </w:pPr>
          </w:p>
        </w:tc>
      </w:tr>
      <w:tr w14:paraId="30954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261D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5493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A0AC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E34DE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394658">
            <w:pPr>
              <w:spacing w:before="0" w:after="0" w:line="240" w:lineRule="auto"/>
            </w:pPr>
          </w:p>
        </w:tc>
      </w:tr>
      <w:tr w14:paraId="305F0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E759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C6DE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2465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77403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2BB5AA">
            <w:pPr>
              <w:spacing w:before="0" w:after="0" w:line="240" w:lineRule="auto"/>
            </w:pPr>
          </w:p>
        </w:tc>
      </w:tr>
      <w:tr w14:paraId="0C95E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1CCB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460D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A57B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55A73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17531D">
            <w:pPr>
              <w:spacing w:before="0" w:after="0" w:line="240" w:lineRule="auto"/>
            </w:pPr>
          </w:p>
        </w:tc>
      </w:tr>
      <w:tr w14:paraId="691BD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EA5E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7A65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ExtData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扩展字段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CF92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C6EF9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AB911A">
            <w:pPr>
              <w:spacing w:before="0" w:after="0" w:line="240" w:lineRule="auto"/>
            </w:pPr>
          </w:p>
        </w:tc>
      </w:tr>
    </w:tbl>
    <w:p w14:paraId="180C1F23">
      <w:pPr>
        <w:pStyle w:val="5"/>
      </w:pPr>
      <w:r>
        <w:rPr>
          <w:rFonts w:ascii="微软雅黑" w:hAnsi="微软雅黑" w:eastAsia="微软雅黑"/>
        </w:rPr>
        <w:t>4.57.2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54707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DEACE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0542B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A0D64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5855B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E0A13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808A5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281F8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F3D5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PK_inv_stocktake_detail_Id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1170B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D817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B8937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3117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BB18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0D7F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6289A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56021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4AEA1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50C9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8A3A2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LocationId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A4698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56B14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6DB7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DB19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DCB7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248A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B931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152B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4A063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4031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4597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2DEC1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BA1A4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9774A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3B557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4FD63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97DF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idx_stocktake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8414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F1EB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4FBF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DA1C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StocktakeId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E501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38F489E5">
      <w:pPr>
        <w:pStyle w:val="4"/>
      </w:pPr>
      <w:r>
        <w:rPr>
          <w:rFonts w:ascii="微软雅黑" w:hAnsi="微软雅黑" w:eastAsia="微软雅黑"/>
        </w:rPr>
        <w:t>4.58 log_code_record（编码生成记录）</w:t>
      </w:r>
    </w:p>
    <w:p w14:paraId="2F8ACDD9">
      <w:r>
        <w:rPr>
          <w:b/>
        </w:rPr>
        <w:t>实体类：</w:t>
      </w:r>
      <w:r>
        <w:t>LogCodeRecord</w:t>
      </w:r>
      <w:r>
        <w:rPr>
          <w:b/>
        </w:rPr>
        <w:t xml:space="preserve">    文件：</w:t>
      </w:r>
      <w:r>
        <w:t>KH.WMS\Entities\KH.WMS.Entities\Config\LogCodeRecord.cs</w:t>
      </w:r>
    </w:p>
    <w:p w14:paraId="334FD5B6">
      <w:r>
        <w:rPr>
          <w:b/>
        </w:rPr>
        <w:t>主键：</w:t>
      </w:r>
      <w:r>
        <w:t>Id</w:t>
      </w:r>
    </w:p>
    <w:p w14:paraId="06FE3793">
      <w:r>
        <w:rPr>
          <w:b/>
        </w:rPr>
        <w:t>外键：</w:t>
      </w:r>
    </w:p>
    <w:p w14:paraId="342A35B5">
      <w:pPr>
        <w:pStyle w:val="16"/>
      </w:pPr>
      <w:r>
        <w:t>字段 RuleId 引用 编码规则（cfg_code_rule） 的 Id 字段</w:t>
      </w:r>
    </w:p>
    <w:p w14:paraId="11C4DE53">
      <w:pPr>
        <w:pStyle w:val="5"/>
      </w:pPr>
      <w:r>
        <w:rPr>
          <w:rFonts w:ascii="微软雅黑" w:hAnsi="微软雅黑" w:eastAsia="微软雅黑"/>
        </w:rPr>
        <w:t>4.58.1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35642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AEC7A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62C66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6B407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3102CF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F4FD2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70400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7490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F31B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5DC1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8A27D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01A0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248E8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CE2D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1503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RuleId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规则ID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B174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53FBF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5C77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编码规则（cfg_code_rule）.Id</w:t>
            </w:r>
          </w:p>
        </w:tc>
      </w:tr>
      <w:tr w14:paraId="56F6B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C218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775E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RuleType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规则类型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6903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67EA7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6D2773">
            <w:pPr>
              <w:spacing w:before="0" w:after="0" w:line="240" w:lineRule="auto"/>
            </w:pPr>
          </w:p>
        </w:tc>
      </w:tr>
      <w:tr w14:paraId="6A8AF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C988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6067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GeneratedNo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生成编码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DBFB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46F5A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F5FE53">
            <w:pPr>
              <w:spacing w:before="0" w:after="0" w:line="240" w:lineRule="auto"/>
            </w:pPr>
          </w:p>
        </w:tc>
      </w:tr>
      <w:tr w14:paraId="56A27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AD48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E58D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SequenceValue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序列值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E591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3B5DF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D6584E">
            <w:pPr>
              <w:spacing w:before="0" w:after="0" w:line="240" w:lineRule="auto"/>
            </w:pPr>
          </w:p>
        </w:tc>
      </w:tr>
      <w:tr w14:paraId="1E7DE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8272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BF6E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DocId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关联单据ID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997D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491BA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255116">
            <w:pPr>
              <w:spacing w:before="0" w:after="0" w:line="240" w:lineRule="auto"/>
            </w:pPr>
          </w:p>
        </w:tc>
      </w:tr>
      <w:tr w14:paraId="2EE29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DD62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CAB4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DocNo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关联单据编号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12EC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80223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5F0D7E">
            <w:pPr>
              <w:spacing w:before="0" w:after="0" w:line="240" w:lineRule="auto"/>
            </w:pPr>
          </w:p>
        </w:tc>
      </w:tr>
      <w:tr w14:paraId="448E7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F817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828D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GeneratedBy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生成人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7920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6E8DD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341BCF">
            <w:pPr>
              <w:spacing w:before="0" w:after="0" w:line="240" w:lineRule="auto"/>
            </w:pPr>
          </w:p>
        </w:tc>
      </w:tr>
      <w:tr w14:paraId="230CD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B03D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023F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GeneratedTime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生成时间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FE31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C3112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E284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默认：'CURRENT_TIMESTAMP'</w:t>
            </w:r>
          </w:p>
        </w:tc>
      </w:tr>
      <w:tr w14:paraId="70582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9E17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2D10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IpAddress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IP地址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4BAE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0B2D5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C87A95">
            <w:pPr>
              <w:spacing w:before="0" w:after="0" w:line="240" w:lineRule="auto"/>
            </w:pPr>
          </w:p>
        </w:tc>
      </w:tr>
      <w:tr w14:paraId="5CB20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8D13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BCBD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9DA6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5B97C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C121F8">
            <w:pPr>
              <w:spacing w:before="0" w:after="0" w:line="240" w:lineRule="auto"/>
            </w:pPr>
          </w:p>
        </w:tc>
      </w:tr>
      <w:tr w14:paraId="1D4AD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4518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A06E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1355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7D387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7668B6">
            <w:pPr>
              <w:spacing w:before="0" w:after="0" w:line="240" w:lineRule="auto"/>
            </w:pPr>
          </w:p>
        </w:tc>
      </w:tr>
      <w:tr w14:paraId="10E2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97DB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CC05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E67B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FB0F6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5C36C6">
            <w:pPr>
              <w:spacing w:before="0" w:after="0" w:line="240" w:lineRule="auto"/>
            </w:pPr>
          </w:p>
        </w:tc>
      </w:tr>
      <w:tr w14:paraId="57705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CB8A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FDE6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AA64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C232D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FD8BFD">
            <w:pPr>
              <w:spacing w:before="0" w:after="0" w:line="240" w:lineRule="auto"/>
            </w:pPr>
          </w:p>
        </w:tc>
      </w:tr>
      <w:tr w14:paraId="273FD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4097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67F1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7671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CD93B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98A861">
            <w:pPr>
              <w:spacing w:before="0" w:after="0" w:line="240" w:lineRule="auto"/>
            </w:pPr>
          </w:p>
        </w:tc>
      </w:tr>
      <w:tr w14:paraId="3BC43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AD04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F3E8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F218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5ED73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87ECFC">
            <w:pPr>
              <w:spacing w:before="0" w:after="0" w:line="240" w:lineRule="auto"/>
            </w:pPr>
          </w:p>
        </w:tc>
      </w:tr>
    </w:tbl>
    <w:p w14:paraId="4909AC41">
      <w:pPr>
        <w:pStyle w:val="5"/>
      </w:pPr>
      <w:r>
        <w:rPr>
          <w:rFonts w:ascii="微软雅黑" w:hAnsi="微软雅黑" w:eastAsia="微软雅黑"/>
        </w:rPr>
        <w:t>4.58.2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07953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EF8B0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D1CFE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FC3AF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742CD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9B1F5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04052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26400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BEFE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PK_log_code_record_Id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AFFB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E870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1E0C1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76E5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7B45B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3F89F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578C2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idx_doc_id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3CD1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14A21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16E69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B0879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DocId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B6F6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28D87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E91B0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idx_generated_no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12B1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3085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FBB7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E9B6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GeneratedNo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61586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E099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99E2E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idx_generated_time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5B226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73E5F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C06CE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E2EA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GeneratedTime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38863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3DE08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39F5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idx_rule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B99C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14BA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17619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636D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RuleId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227C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5DA16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458F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idx_rule_type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7F660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8D9A4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D0806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981C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RuleType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2575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</w:tbl>
    <w:p w14:paraId="1CE8715C">
      <w:pPr>
        <w:pStyle w:val="4"/>
      </w:pPr>
      <w:r>
        <w:rPr>
          <w:rFonts w:ascii="微软雅黑" w:hAnsi="微软雅黑" w:eastAsia="微软雅黑"/>
        </w:rPr>
        <w:t>4.59 log_job_execution（定时任务执行日志）</w:t>
      </w:r>
    </w:p>
    <w:p w14:paraId="09688FE4">
      <w:r>
        <w:rPr>
          <w:b/>
        </w:rPr>
        <w:t>实体类：</w:t>
      </w:r>
      <w:r>
        <w:t>LogJobExecution</w:t>
      </w:r>
      <w:r>
        <w:rPr>
          <w:b/>
        </w:rPr>
        <w:t xml:space="preserve">    文件：</w:t>
      </w:r>
      <w:r>
        <w:t>KH.WMS\Entities\KH.WMS.Entities\Config\LogJobExecution.cs</w:t>
      </w:r>
    </w:p>
    <w:p w14:paraId="1FF6CEBD">
      <w:r>
        <w:rPr>
          <w:b/>
        </w:rPr>
        <w:t>主键：</w:t>
      </w:r>
      <w:r>
        <w:t>Id</w:t>
      </w:r>
    </w:p>
    <w:p w14:paraId="5544E32E">
      <w:r>
        <w:rPr>
          <w:b/>
        </w:rPr>
        <w:t>外键：</w:t>
      </w:r>
    </w:p>
    <w:p w14:paraId="6CC4DE47">
      <w:pPr>
        <w:pStyle w:val="16"/>
      </w:pPr>
      <w:r>
        <w:t>字段 JobId 引用 任务定义（cfg_job_definition） 的 Id 字段</w:t>
      </w:r>
    </w:p>
    <w:p w14:paraId="5E8A6BE4">
      <w:pPr>
        <w:pStyle w:val="5"/>
      </w:pPr>
      <w:r>
        <w:rPr>
          <w:rFonts w:ascii="微软雅黑" w:hAnsi="微软雅黑" w:eastAsia="微软雅黑"/>
        </w:rPr>
        <w:t>4.59.1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1E234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9110E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D2D50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BA27E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FCF7D3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AA91A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FE17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5FA2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7F080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6F77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7AF7D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478B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314BC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97FC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6265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JobId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作业ID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352F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394E7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549A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任务定义（cfg_job_definition）.Id</w:t>
            </w:r>
          </w:p>
        </w:tc>
      </w:tr>
      <w:tr w14:paraId="03A2C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4E88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62C8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TriggerId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触发器ID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A111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2F2DA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22E721">
            <w:pPr>
              <w:spacing w:before="0" w:after="0" w:line="240" w:lineRule="auto"/>
            </w:pPr>
          </w:p>
        </w:tc>
      </w:tr>
      <w:tr w14:paraId="37525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37D1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E373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ExecutionNo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执行编号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BF3E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DD856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928DDE">
            <w:pPr>
              <w:spacing w:before="0" w:after="0" w:line="240" w:lineRule="auto"/>
            </w:pPr>
          </w:p>
        </w:tc>
      </w:tr>
      <w:tr w14:paraId="06BE7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FE0A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9277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FireTime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触发时间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128E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DF007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567997">
            <w:pPr>
              <w:spacing w:before="0" w:after="0" w:line="240" w:lineRule="auto"/>
            </w:pPr>
          </w:p>
        </w:tc>
      </w:tr>
      <w:tr w14:paraId="161F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CB2A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645C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StartTime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开始时间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F227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A1105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1B2374">
            <w:pPr>
              <w:spacing w:before="0" w:after="0" w:line="240" w:lineRule="auto"/>
            </w:pPr>
          </w:p>
        </w:tc>
      </w:tr>
      <w:tr w14:paraId="53593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6171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D6C2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EndTime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结束时间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FF15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7BD4A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CB7BF3">
            <w:pPr>
              <w:spacing w:before="0" w:after="0" w:line="240" w:lineRule="auto"/>
            </w:pPr>
          </w:p>
        </w:tc>
      </w:tr>
      <w:tr w14:paraId="6C923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918B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3024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DurationMs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执行时长(毫秒)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F8B1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427E3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8002C0">
            <w:pPr>
              <w:spacing w:before="0" w:after="0" w:line="240" w:lineRule="auto"/>
            </w:pPr>
          </w:p>
        </w:tc>
      </w:tr>
      <w:tr w14:paraId="0F92E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559E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8914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255C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3BD7A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022517">
            <w:pPr>
              <w:spacing w:before="0" w:after="0" w:line="240" w:lineRule="auto"/>
            </w:pPr>
          </w:p>
        </w:tc>
      </w:tr>
      <w:tr w14:paraId="3E2FD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0254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D7A5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ResultMessage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结果消息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6E33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C5154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89F63B">
            <w:pPr>
              <w:spacing w:before="0" w:after="0" w:line="240" w:lineRule="auto"/>
            </w:pPr>
          </w:p>
        </w:tc>
      </w:tr>
      <w:tr w14:paraId="1D5D6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6B4A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893B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ErrorStack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错误堆栈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EEC7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9B9DC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503F1D">
            <w:pPr>
              <w:spacing w:before="0" w:after="0" w:line="240" w:lineRule="auto"/>
            </w:pPr>
          </w:p>
        </w:tc>
      </w:tr>
      <w:tr w14:paraId="72E0F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7905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F817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InputParams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输入参数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0977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55130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DA97F7">
            <w:pPr>
              <w:spacing w:before="0" w:after="0" w:line="240" w:lineRule="auto"/>
            </w:pPr>
          </w:p>
        </w:tc>
      </w:tr>
      <w:tr w14:paraId="2AA94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C9E2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5798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OutputResult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输出结果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FA5B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BB3F7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0318CC">
            <w:pPr>
              <w:spacing w:before="0" w:after="0" w:line="240" w:lineRule="auto"/>
            </w:pPr>
          </w:p>
        </w:tc>
      </w:tr>
      <w:tr w14:paraId="72798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4FF9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2BD2F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RetryCount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重试次数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57C2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79ACA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11B0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202A3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7D47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23D2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RetryTime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重试时间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B471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F88B7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07E4A1">
            <w:pPr>
              <w:spacing w:before="0" w:after="0" w:line="240" w:lineRule="auto"/>
            </w:pPr>
          </w:p>
        </w:tc>
      </w:tr>
      <w:tr w14:paraId="56F5F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2C7C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8326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ServerIp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服务器IP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7E52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7493B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D4E292">
            <w:pPr>
              <w:spacing w:before="0" w:after="0" w:line="240" w:lineRule="auto"/>
            </w:pPr>
          </w:p>
        </w:tc>
      </w:tr>
      <w:tr w14:paraId="3F888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901D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86287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ThreadName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线程名称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9CCE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74FA7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0F8845">
            <w:pPr>
              <w:spacing w:before="0" w:after="0" w:line="240" w:lineRule="auto"/>
            </w:pPr>
          </w:p>
        </w:tc>
      </w:tr>
      <w:tr w14:paraId="25C8B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E9C4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CFDD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46D0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E8AFB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A7A1E4">
            <w:pPr>
              <w:spacing w:before="0" w:after="0" w:line="240" w:lineRule="auto"/>
            </w:pPr>
          </w:p>
        </w:tc>
      </w:tr>
      <w:tr w14:paraId="39392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C88D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EC07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DD09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20F22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95D96F">
            <w:pPr>
              <w:spacing w:before="0" w:after="0" w:line="240" w:lineRule="auto"/>
            </w:pPr>
          </w:p>
        </w:tc>
      </w:tr>
      <w:tr w14:paraId="3A2DB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9E5F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F9D2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C0F3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A5A01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D41657">
            <w:pPr>
              <w:spacing w:before="0" w:after="0" w:line="240" w:lineRule="auto"/>
            </w:pPr>
          </w:p>
        </w:tc>
      </w:tr>
      <w:tr w14:paraId="0FD19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4D7C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E833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F6C7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F87F5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8F1642">
            <w:pPr>
              <w:spacing w:before="0" w:after="0" w:line="240" w:lineRule="auto"/>
            </w:pPr>
          </w:p>
        </w:tc>
      </w:tr>
      <w:tr w14:paraId="20606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A8A8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F141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5F11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0D9B2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B47ED1">
            <w:pPr>
              <w:spacing w:before="0" w:after="0" w:line="240" w:lineRule="auto"/>
            </w:pPr>
          </w:p>
        </w:tc>
      </w:tr>
      <w:tr w14:paraId="28C05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4E7A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941D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4145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FDFCB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1717C2">
            <w:pPr>
              <w:spacing w:before="0" w:after="0" w:line="240" w:lineRule="auto"/>
            </w:pPr>
          </w:p>
        </w:tc>
      </w:tr>
    </w:tbl>
    <w:p w14:paraId="60EBB11D">
      <w:pPr>
        <w:pStyle w:val="5"/>
      </w:pPr>
      <w:r>
        <w:rPr>
          <w:rFonts w:ascii="微软雅黑" w:hAnsi="微软雅黑" w:eastAsia="微软雅黑"/>
        </w:rPr>
        <w:t>4.59.2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27C06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8711D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5D027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B3737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D640E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E508C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3C6DF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0DD7C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15FD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PK_log_job_execution_Id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9DC5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64ABE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9AB12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BD20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93967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208F0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56798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idx_fire_time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703AA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A940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B9C65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39800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FireTime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B3BC2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488FA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836E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idx_job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87C9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5A37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9895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475F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JobId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D668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1BBB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076A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86BBE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D995F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643F9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5165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18E8C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</w:tbl>
    <w:p w14:paraId="5D8EC6C6">
      <w:pPr>
        <w:pStyle w:val="4"/>
      </w:pPr>
      <w:r>
        <w:rPr>
          <w:rFonts w:ascii="微软雅黑" w:hAnsi="微软雅黑" w:eastAsia="微软雅黑"/>
        </w:rPr>
        <w:t>4.60 md_aisle（巷道）</w:t>
      </w:r>
    </w:p>
    <w:p w14:paraId="5CCD75A1">
      <w:r>
        <w:rPr>
          <w:b/>
        </w:rPr>
        <w:t>实体类：</w:t>
      </w:r>
      <w:r>
        <w:t>MdAisleDTO</w:t>
      </w:r>
      <w:r>
        <w:rPr>
          <w:b/>
        </w:rPr>
        <w:t xml:space="preserve">    文件：</w:t>
      </w:r>
      <w:r>
        <w:t>KH.WMS\Algorithms\KH.WMS.Algorithms\Strategy\DTOs\MdAisleDTO.cs</w:t>
      </w:r>
    </w:p>
    <w:p w14:paraId="28CA9780">
      <w:r>
        <w:rPr>
          <w:b/>
        </w:rPr>
        <w:t>主键：</w:t>
      </w:r>
      <w:r>
        <w:t>Id</w:t>
      </w:r>
    </w:p>
    <w:p w14:paraId="5940F85E">
      <w:r>
        <w:rPr>
          <w:b/>
        </w:rPr>
        <w:t>外键：</w:t>
      </w:r>
    </w:p>
    <w:p w14:paraId="5AA2EBCE">
      <w:pPr>
        <w:pStyle w:val="16"/>
      </w:pPr>
      <w:r>
        <w:t>字段 WarehouseId 引用 仓库（md_warehouse） 的 Id 字段</w:t>
      </w:r>
    </w:p>
    <w:p w14:paraId="333C05F1">
      <w:pPr>
        <w:pStyle w:val="16"/>
      </w:pPr>
      <w:r>
        <w:t>字段 ZoneId 引用 仓库库区（md_warehouse_zone） 的 Id 字段</w:t>
      </w:r>
    </w:p>
    <w:p w14:paraId="20348288">
      <w:pPr>
        <w:pStyle w:val="5"/>
      </w:pPr>
      <w:r>
        <w:rPr>
          <w:rFonts w:ascii="微软雅黑" w:hAnsi="微软雅黑" w:eastAsia="微软雅黑"/>
        </w:rPr>
        <w:t>4.60.1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03292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80307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294B9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7260D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35B2B6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01449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5E386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9B01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5010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CE30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B43E2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3844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4A575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4DF3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BBF2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AisleNo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巷道号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CAA7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8E6DE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5DD7F9">
            <w:pPr>
              <w:spacing w:before="0" w:after="0" w:line="240" w:lineRule="auto"/>
            </w:pPr>
          </w:p>
        </w:tc>
      </w:tr>
      <w:tr w14:paraId="03F52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8368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8F89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AisleCode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巷道编码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98DE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96D2F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78E344">
            <w:pPr>
              <w:spacing w:before="0" w:after="0" w:line="240" w:lineRule="auto"/>
            </w:pPr>
          </w:p>
        </w:tc>
      </w:tr>
      <w:tr w14:paraId="26E46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310E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C12A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AisleName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巷道名称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9BA3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965A5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BA3816">
            <w:pPr>
              <w:spacing w:before="0" w:after="0" w:line="240" w:lineRule="auto"/>
            </w:pPr>
          </w:p>
        </w:tc>
      </w:tr>
      <w:tr w14:paraId="4EA8A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2995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E9AF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7B1D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116FD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AFCE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0B1F0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5F72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7560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83E1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71EEE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58BD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3D67D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1475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7B8A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EquipmentCode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关联堆垛机设备编码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6D4F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74541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4F11AF">
            <w:pPr>
              <w:spacing w:before="0" w:after="0" w:line="240" w:lineRule="auto"/>
            </w:pPr>
          </w:p>
        </w:tc>
      </w:tr>
      <w:tr w14:paraId="56F3A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61DB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BB05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B71C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2BC80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C7D0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6DE0D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F6AC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3931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56D8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444BA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7CFD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3404A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373A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236F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EF4F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0D6B4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242875">
            <w:pPr>
              <w:spacing w:before="0" w:after="0" w:line="240" w:lineRule="auto"/>
            </w:pPr>
          </w:p>
        </w:tc>
      </w:tr>
      <w:tr w14:paraId="0AC5A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93A8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B19E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3179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EBE4F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4AE197">
            <w:pPr>
              <w:spacing w:before="0" w:after="0" w:line="240" w:lineRule="auto"/>
            </w:pPr>
          </w:p>
        </w:tc>
      </w:tr>
      <w:tr w14:paraId="63E0C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7411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5D67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D1B9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BAB1A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A7320B">
            <w:pPr>
              <w:spacing w:before="0" w:after="0" w:line="240" w:lineRule="auto"/>
            </w:pPr>
          </w:p>
        </w:tc>
      </w:tr>
      <w:tr w14:paraId="510D6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91F0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F3FD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D77E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15CBD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31B3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5796B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C931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1EA7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D689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F562A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644AF0">
            <w:pPr>
              <w:spacing w:before="0" w:after="0" w:line="240" w:lineRule="auto"/>
            </w:pPr>
          </w:p>
        </w:tc>
      </w:tr>
      <w:tr w14:paraId="1D116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2CA2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0B82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840C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49D52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65F46C">
            <w:pPr>
              <w:spacing w:before="0" w:after="0" w:line="240" w:lineRule="auto"/>
            </w:pPr>
          </w:p>
        </w:tc>
      </w:tr>
      <w:tr w14:paraId="3E017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EBFD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2FD1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3F38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AEC5D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D076B8">
            <w:pPr>
              <w:spacing w:before="0" w:after="0" w:line="240" w:lineRule="auto"/>
            </w:pPr>
          </w:p>
        </w:tc>
      </w:tr>
    </w:tbl>
    <w:p w14:paraId="04299513">
      <w:pPr>
        <w:pStyle w:val="5"/>
      </w:pPr>
      <w:r>
        <w:rPr>
          <w:rFonts w:ascii="微软雅黑" w:hAnsi="微软雅黑" w:eastAsia="微软雅黑"/>
        </w:rPr>
        <w:t>4.60.2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20C41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FFAB8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24C00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1C461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A403A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94A98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2DFCF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31999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0E49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PK_md_aisle_Id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EB7E3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EE68B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95E4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E133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B6F2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8AB7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7B2D7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idx_equipment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5F086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F4BC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4D63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6DAA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EquipmentCode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A3211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CAF9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3AAB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FE63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82B7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8AE47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1B44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94A4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20BFE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A6DB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BD120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FBD8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DFD21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8D47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ZoneId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CE631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5E8DF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1844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uk_warehouse_aisle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9C707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DD729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9661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481F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ASC, AisleNo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F604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045AE0A2">
      <w:pPr>
        <w:pStyle w:val="4"/>
      </w:pPr>
      <w:r>
        <w:rPr>
          <w:rFonts w:ascii="微软雅黑" w:hAnsi="微软雅黑" w:eastAsia="微软雅黑"/>
        </w:rPr>
        <w:t>4.61 md_container（容器）</w:t>
      </w:r>
    </w:p>
    <w:p w14:paraId="38FD0717">
      <w:r>
        <w:rPr>
          <w:b/>
        </w:rPr>
        <w:t>实体类：</w:t>
      </w:r>
      <w:r>
        <w:t>MdContainer</w:t>
      </w:r>
      <w:r>
        <w:rPr>
          <w:b/>
        </w:rPr>
        <w:t xml:space="preserve">    文件：</w:t>
      </w:r>
      <w:r>
        <w:t>KH.WMS\Entities\KH.WMS.Entities\BaseData\MdContainer.cs</w:t>
      </w:r>
    </w:p>
    <w:p w14:paraId="5500A4D5">
      <w:r>
        <w:rPr>
          <w:b/>
        </w:rPr>
        <w:t>主键：</w:t>
      </w:r>
      <w:r>
        <w:t>Id</w:t>
      </w:r>
    </w:p>
    <w:p w14:paraId="4AB16FDA">
      <w:r>
        <w:rPr>
          <w:b/>
        </w:rPr>
        <w:t>外键：</w:t>
      </w:r>
    </w:p>
    <w:p w14:paraId="6843C466">
      <w:pPr>
        <w:pStyle w:val="16"/>
      </w:pPr>
      <w:r>
        <w:t>字段 ContainerTypeId 引用 容器类型（md_container_type） 的 Id 字段</w:t>
      </w:r>
    </w:p>
    <w:p w14:paraId="2055036F">
      <w:pPr>
        <w:pStyle w:val="16"/>
      </w:pPr>
      <w:r>
        <w:t>字段 WarehouseId 引用 仓库（md_warehouse） 的 Id 字段</w:t>
      </w:r>
    </w:p>
    <w:p w14:paraId="1A47BA14">
      <w:pPr>
        <w:pStyle w:val="5"/>
      </w:pPr>
      <w:r>
        <w:rPr>
          <w:rFonts w:ascii="微软雅黑" w:hAnsi="微软雅黑" w:eastAsia="微软雅黑"/>
        </w:rPr>
        <w:t>4.61.1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0EB6D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77EB7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B20A9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528C8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6D8326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CF04A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CA1F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601A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49BD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846A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390C3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5146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4C5BD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7366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60BD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ContainerNo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容器编号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4FE9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D7D03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BBB888">
            <w:pPr>
              <w:spacing w:before="0" w:after="0" w:line="240" w:lineRule="auto"/>
            </w:pPr>
          </w:p>
        </w:tc>
      </w:tr>
      <w:tr w14:paraId="18D97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D708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1407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ContainerTypeId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容器类型ID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F24A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509EC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F2B0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容器类型（md_container_type）.Id</w:t>
            </w:r>
          </w:p>
        </w:tc>
      </w:tr>
      <w:tr w14:paraId="39CA2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61E0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94FE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D325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65226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8095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535B3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5957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0023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CurrentLocationId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当前库位ID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DF4C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620E9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01BAF9">
            <w:pPr>
              <w:spacing w:before="0" w:after="0" w:line="240" w:lineRule="auto"/>
            </w:pPr>
          </w:p>
        </w:tc>
      </w:tr>
      <w:tr w14:paraId="526FA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6A26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DF0E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0D21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6B952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0967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默认：''</w:t>
            </w:r>
          </w:p>
        </w:tc>
      </w:tr>
      <w:tr w14:paraId="6946A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7187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940F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57A3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01C3B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E28F51">
            <w:pPr>
              <w:spacing w:before="0" w:after="0" w:line="240" w:lineRule="auto"/>
            </w:pPr>
          </w:p>
        </w:tc>
      </w:tr>
      <w:tr w14:paraId="690F4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D165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1673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ADD8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4D6DB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D2D7CC">
            <w:pPr>
              <w:spacing w:before="0" w:after="0" w:line="240" w:lineRule="auto"/>
            </w:pPr>
          </w:p>
        </w:tc>
      </w:tr>
      <w:tr w14:paraId="7ED2D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83D5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4BD4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80EC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0E00B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FCE2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0A951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3106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E786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9A44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1EC7B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79765E">
            <w:pPr>
              <w:spacing w:before="0" w:after="0" w:line="240" w:lineRule="auto"/>
            </w:pPr>
          </w:p>
        </w:tc>
      </w:tr>
      <w:tr w14:paraId="7BC82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3E71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DFB1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9D5B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C4542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60D606">
            <w:pPr>
              <w:spacing w:before="0" w:after="0" w:line="240" w:lineRule="auto"/>
            </w:pPr>
          </w:p>
        </w:tc>
      </w:tr>
      <w:tr w14:paraId="798E8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19A4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ABB0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A202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62E5D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9F6C23">
            <w:pPr>
              <w:spacing w:before="0" w:after="0" w:line="240" w:lineRule="auto"/>
            </w:pPr>
          </w:p>
        </w:tc>
      </w:tr>
    </w:tbl>
    <w:p w14:paraId="4A47AC9F">
      <w:pPr>
        <w:pStyle w:val="5"/>
      </w:pPr>
      <w:r>
        <w:rPr>
          <w:rFonts w:ascii="微软雅黑" w:hAnsi="微软雅黑" w:eastAsia="微软雅黑"/>
        </w:rPr>
        <w:t>4.61.2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722B0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59490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20997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7A0D6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42381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78782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B9D71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7418C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FE141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PK_md_container_Id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10FA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92065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5FAC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9EF1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3C36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D5FB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CEB4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33B4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2178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5983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9430C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CurrentLocationId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EB57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1212E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147A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5330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DC25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936A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3A2D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ContainerTypeId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E475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5165F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51790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D8706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03947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6DCC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E317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D2917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41D09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6630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uk_container_no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87124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EE34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233E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909B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ContainerNo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80CA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197D4914">
      <w:pPr>
        <w:pStyle w:val="4"/>
      </w:pPr>
      <w:r>
        <w:rPr>
          <w:rFonts w:ascii="微软雅黑" w:hAnsi="微软雅黑" w:eastAsia="微软雅黑"/>
        </w:rPr>
        <w:t>4.62 md_container_type（容器类型）</w:t>
      </w:r>
    </w:p>
    <w:p w14:paraId="65ECA487">
      <w:r>
        <w:rPr>
          <w:b/>
        </w:rPr>
        <w:t>实体类：</w:t>
      </w:r>
      <w:r>
        <w:t>MdContainerType</w:t>
      </w:r>
      <w:r>
        <w:rPr>
          <w:b/>
        </w:rPr>
        <w:t xml:space="preserve">    文件：</w:t>
      </w:r>
      <w:r>
        <w:t>KH.WMS\Entities\KH.WMS.Entities\BaseData\MdContainerType.cs</w:t>
      </w:r>
    </w:p>
    <w:p w14:paraId="178D8E7C">
      <w:r>
        <w:rPr>
          <w:b/>
        </w:rPr>
        <w:t>主键：</w:t>
      </w:r>
      <w:r>
        <w:t>Id</w:t>
      </w:r>
    </w:p>
    <w:p w14:paraId="16F4A92C">
      <w:r>
        <w:rPr>
          <w:b/>
        </w:rPr>
        <w:t>外键：</w:t>
      </w:r>
      <w:r>
        <w:t>无</w:t>
      </w:r>
    </w:p>
    <w:p w14:paraId="4A4515C9">
      <w:pPr>
        <w:pStyle w:val="5"/>
      </w:pPr>
      <w:r>
        <w:rPr>
          <w:rFonts w:ascii="微软雅黑" w:hAnsi="微软雅黑" w:eastAsia="微软雅黑"/>
        </w:rPr>
        <w:t>4.62.1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41812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1E210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923C3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536D7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AA0A74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F9F34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09749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BCA3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8A80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5895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7B99C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59F8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08032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C629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DC11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TypeCode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B0DD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A3EC5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411D6E">
            <w:pPr>
              <w:spacing w:before="0" w:after="0" w:line="240" w:lineRule="auto"/>
            </w:pPr>
          </w:p>
        </w:tc>
      </w:tr>
      <w:tr w14:paraId="5830C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22DB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BCEA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TypeName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37D8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97177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A13A7F">
            <w:pPr>
              <w:spacing w:before="0" w:after="0" w:line="240" w:lineRule="auto"/>
            </w:pPr>
          </w:p>
        </w:tc>
      </w:tr>
      <w:tr w14:paraId="4C082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65A7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3B0F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C96C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12BD8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338E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48566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E4EC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0ECD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279E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88283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EF3A79">
            <w:pPr>
              <w:spacing w:before="0" w:after="0" w:line="240" w:lineRule="auto"/>
            </w:pPr>
          </w:p>
        </w:tc>
      </w:tr>
      <w:tr w14:paraId="73916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F33E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4AAC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7681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C94E9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3B5315">
            <w:pPr>
              <w:spacing w:before="0" w:after="0" w:line="240" w:lineRule="auto"/>
            </w:pPr>
          </w:p>
        </w:tc>
      </w:tr>
      <w:tr w14:paraId="6C617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F7D9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4784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8780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46DF3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33F2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4E568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7021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2A68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66C9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F79F7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A906F8">
            <w:pPr>
              <w:spacing w:before="0" w:after="0" w:line="240" w:lineRule="auto"/>
            </w:pPr>
          </w:p>
        </w:tc>
      </w:tr>
      <w:tr w14:paraId="1B81D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918B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8F8D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6601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82D57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B70C01">
            <w:pPr>
              <w:spacing w:before="0" w:after="0" w:line="240" w:lineRule="auto"/>
            </w:pPr>
          </w:p>
        </w:tc>
      </w:tr>
      <w:tr w14:paraId="28522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C2E4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A3D1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5980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DDF5C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629CEF">
            <w:pPr>
              <w:spacing w:before="0" w:after="0" w:line="240" w:lineRule="auto"/>
            </w:pPr>
          </w:p>
        </w:tc>
      </w:tr>
    </w:tbl>
    <w:p w14:paraId="139E3B08">
      <w:pPr>
        <w:pStyle w:val="5"/>
      </w:pPr>
      <w:r>
        <w:rPr>
          <w:rFonts w:ascii="微软雅黑" w:hAnsi="微软雅黑" w:eastAsia="微软雅黑"/>
        </w:rPr>
        <w:t>4.62.2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31327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C13C4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4E9D8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0E09F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4CC14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09547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2526B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0C2AB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D9B3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PK_md_container_type_Id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BFCC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3735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DCC6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140C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F71D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6FBAB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77938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uk_type_code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E5DE6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0635A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A1C78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4D9DB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TypeCode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196F3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</w:tbl>
    <w:p w14:paraId="3AD4C191">
      <w:pPr>
        <w:pStyle w:val="4"/>
      </w:pPr>
      <w:r>
        <w:rPr>
          <w:rFonts w:ascii="微软雅黑" w:hAnsi="微软雅黑" w:eastAsia="微软雅黑"/>
        </w:rPr>
        <w:t>4.63 md_conveyor_line（输送线）</w:t>
      </w:r>
    </w:p>
    <w:p w14:paraId="0C8FDD9E">
      <w:r>
        <w:rPr>
          <w:b/>
        </w:rPr>
        <w:t>实体类：</w:t>
      </w:r>
      <w:r>
        <w:t>MdConveyorLine</w:t>
      </w:r>
      <w:r>
        <w:rPr>
          <w:b/>
        </w:rPr>
        <w:t xml:space="preserve">    文件：</w:t>
      </w:r>
      <w:r>
        <w:t>KH.WMS\Entities\KH.WMS.Entities\Warehouse\MdConveyorLine.cs</w:t>
      </w:r>
    </w:p>
    <w:p w14:paraId="720366A6">
      <w:r>
        <w:rPr>
          <w:b/>
        </w:rPr>
        <w:t>主键：</w:t>
      </w:r>
      <w:r>
        <w:t>Id</w:t>
      </w:r>
    </w:p>
    <w:p w14:paraId="02A63BC6">
      <w:r>
        <w:rPr>
          <w:b/>
        </w:rPr>
        <w:t>外键：</w:t>
      </w:r>
    </w:p>
    <w:p w14:paraId="48600BC2">
      <w:pPr>
        <w:pStyle w:val="16"/>
      </w:pPr>
      <w:r>
        <w:t>字段 WarehouseId 引用 仓库（md_warehouse） 的 Id 字段</w:t>
      </w:r>
    </w:p>
    <w:p w14:paraId="32A813D0">
      <w:pPr>
        <w:pStyle w:val="16"/>
      </w:pPr>
      <w:r>
        <w:t>字段 ZoneId 引用 仓库库区（md_warehouse_zone） 的 Id 字段</w:t>
      </w:r>
    </w:p>
    <w:p w14:paraId="53EEADAF">
      <w:pPr>
        <w:pStyle w:val="5"/>
      </w:pPr>
      <w:r>
        <w:rPr>
          <w:rFonts w:ascii="微软雅黑" w:hAnsi="微软雅黑" w:eastAsia="微软雅黑"/>
        </w:rPr>
        <w:t>4.63.1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4F7B6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20521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DDC03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3982F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5937D6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FCE11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1B18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DA17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48EC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A17A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AF658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0912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09D4F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B3B2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019F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ConveyorCode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输送线编码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47AF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31A8F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150D59">
            <w:pPr>
              <w:spacing w:before="0" w:after="0" w:line="240" w:lineRule="auto"/>
            </w:pPr>
          </w:p>
        </w:tc>
      </w:tr>
      <w:tr w14:paraId="0384E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B38A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3482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ConveyorName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输送线名称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6E3C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D99BA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F8D1B2">
            <w:pPr>
              <w:spacing w:before="0" w:after="0" w:line="240" w:lineRule="auto"/>
            </w:pPr>
          </w:p>
        </w:tc>
      </w:tr>
      <w:tr w14:paraId="5FEEE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EFB4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D54B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6A88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9FFCC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CC79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18AE5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4BA2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E07C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DDC8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85EB6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6A4E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0A229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C678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5F7F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ECF9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6A4A4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67A2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5EFEC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AD94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3CF3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7684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08241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9C76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4642B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CEC5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2359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7EEC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50CC8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E658A7">
            <w:pPr>
              <w:spacing w:before="0" w:after="0" w:line="240" w:lineRule="auto"/>
            </w:pPr>
          </w:p>
        </w:tc>
      </w:tr>
      <w:tr w14:paraId="223E0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05BA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45A1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2E9C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5371F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9BC013">
            <w:pPr>
              <w:spacing w:before="0" w:after="0" w:line="240" w:lineRule="auto"/>
            </w:pPr>
          </w:p>
        </w:tc>
      </w:tr>
      <w:tr w14:paraId="5036D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2047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FF7E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76E6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461F5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21D70E">
            <w:pPr>
              <w:spacing w:before="0" w:after="0" w:line="240" w:lineRule="auto"/>
            </w:pPr>
          </w:p>
        </w:tc>
      </w:tr>
      <w:tr w14:paraId="4C671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7397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F867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8A3A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37CE2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81FC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16F73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DE71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90CF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3590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A311C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E90C07">
            <w:pPr>
              <w:spacing w:before="0" w:after="0" w:line="240" w:lineRule="auto"/>
            </w:pPr>
          </w:p>
        </w:tc>
      </w:tr>
      <w:tr w14:paraId="23C27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3852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20FA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965F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35A20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0E620A">
            <w:pPr>
              <w:spacing w:before="0" w:after="0" w:line="240" w:lineRule="auto"/>
            </w:pPr>
          </w:p>
        </w:tc>
      </w:tr>
      <w:tr w14:paraId="1196F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44C6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36CC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B704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B0D28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0D3A01">
            <w:pPr>
              <w:spacing w:before="0" w:after="0" w:line="240" w:lineRule="auto"/>
            </w:pPr>
          </w:p>
        </w:tc>
      </w:tr>
    </w:tbl>
    <w:p w14:paraId="77DA1195">
      <w:pPr>
        <w:pStyle w:val="5"/>
      </w:pPr>
      <w:r>
        <w:rPr>
          <w:rFonts w:ascii="微软雅黑" w:hAnsi="微软雅黑" w:eastAsia="微软雅黑"/>
        </w:rPr>
        <w:t>4.63.2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075E7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8CB8D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4364E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E6846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8C62F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6EEA4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EA813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62A9C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6462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PK_md_conveyor_line_Id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54F0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EA56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6957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BBE58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39C0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588BC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5FB55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65C1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445F9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3CBAB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C113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34852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1582D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0311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uk_warehouse_conveyor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54AA7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44F8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4627D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D0F3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ASC, ConveyorCode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93113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4CB4978F">
      <w:pPr>
        <w:pStyle w:val="4"/>
      </w:pPr>
      <w:r>
        <w:rPr>
          <w:rFonts w:ascii="微软雅黑" w:hAnsi="微软雅黑" w:eastAsia="微软雅黑"/>
        </w:rPr>
        <w:t>4.64 md_customer（客户）</w:t>
      </w:r>
    </w:p>
    <w:p w14:paraId="669A5F73">
      <w:r>
        <w:rPr>
          <w:b/>
        </w:rPr>
        <w:t>实体类：</w:t>
      </w:r>
      <w:r>
        <w:t>MdCustomer</w:t>
      </w:r>
      <w:r>
        <w:rPr>
          <w:b/>
        </w:rPr>
        <w:t xml:space="preserve">    文件：</w:t>
      </w:r>
      <w:r>
        <w:t>KH.WMS\Entities\KH.WMS.Entities\BaseData\MdCustomer.cs</w:t>
      </w:r>
    </w:p>
    <w:p w14:paraId="644635F2">
      <w:r>
        <w:rPr>
          <w:b/>
        </w:rPr>
        <w:t>主键：</w:t>
      </w:r>
      <w:r>
        <w:t>Id</w:t>
      </w:r>
    </w:p>
    <w:p w14:paraId="2A9DF65C">
      <w:r>
        <w:rPr>
          <w:b/>
        </w:rPr>
        <w:t>外键：</w:t>
      </w:r>
      <w:r>
        <w:t>无</w:t>
      </w:r>
    </w:p>
    <w:p w14:paraId="57A9AA17">
      <w:pPr>
        <w:pStyle w:val="5"/>
      </w:pPr>
      <w:r>
        <w:rPr>
          <w:rFonts w:ascii="微软雅黑" w:hAnsi="微软雅黑" w:eastAsia="微软雅黑"/>
        </w:rPr>
        <w:t>4.64.1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080C2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E9D52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B2874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7C1CC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5F7AE5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58DFD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5B5A3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8310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EF25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D28C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EC604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FB36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12C61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A71C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16CB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CustomerCode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客户编码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59DE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D43A2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36456D">
            <w:pPr>
              <w:spacing w:before="0" w:after="0" w:line="240" w:lineRule="auto"/>
            </w:pPr>
          </w:p>
        </w:tc>
      </w:tr>
      <w:tr w14:paraId="75862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AB0B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5F9D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CustomerName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客户名称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871D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EEDD4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FE6D47">
            <w:pPr>
              <w:spacing w:before="0" w:after="0" w:line="240" w:lineRule="auto"/>
            </w:pPr>
          </w:p>
        </w:tc>
      </w:tr>
      <w:tr w14:paraId="3CAF6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9B5F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281F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Contact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联系人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8CE0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A1257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F7A48F">
            <w:pPr>
              <w:spacing w:before="0" w:after="0" w:line="240" w:lineRule="auto"/>
            </w:pPr>
          </w:p>
        </w:tc>
      </w:tr>
      <w:tr w14:paraId="30F7D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6129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A068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ContactPhone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联系电话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96F2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11922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64207C">
            <w:pPr>
              <w:spacing w:before="0" w:after="0" w:line="240" w:lineRule="auto"/>
            </w:pPr>
          </w:p>
        </w:tc>
      </w:tr>
      <w:tr w14:paraId="57DF0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CB75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688E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Address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地址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6040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E4E7C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20C73E">
            <w:pPr>
              <w:spacing w:before="0" w:after="0" w:line="240" w:lineRule="auto"/>
            </w:pPr>
          </w:p>
        </w:tc>
      </w:tr>
      <w:tr w14:paraId="57D7E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7D1A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4705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4562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EA4B4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72E8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724FD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EB43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9A40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A455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04D81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D5B9B6">
            <w:pPr>
              <w:spacing w:before="0" w:after="0" w:line="240" w:lineRule="auto"/>
            </w:pPr>
          </w:p>
        </w:tc>
      </w:tr>
      <w:tr w14:paraId="7B3B5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FF0C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FC70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DB6B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79D5E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A10C0F">
            <w:pPr>
              <w:spacing w:before="0" w:after="0" w:line="240" w:lineRule="auto"/>
            </w:pPr>
          </w:p>
        </w:tc>
      </w:tr>
      <w:tr w14:paraId="30CB2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7B28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A449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E778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DB9DC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DE5E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6797E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D01E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C7C8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9A3C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A8309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CA3DD2">
            <w:pPr>
              <w:spacing w:before="0" w:after="0" w:line="240" w:lineRule="auto"/>
            </w:pPr>
          </w:p>
        </w:tc>
      </w:tr>
      <w:tr w14:paraId="1FE92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64BF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8205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DA1A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3EF11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11AD73">
            <w:pPr>
              <w:spacing w:before="0" w:after="0" w:line="240" w:lineRule="auto"/>
            </w:pPr>
          </w:p>
        </w:tc>
      </w:tr>
      <w:tr w14:paraId="1AD79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0EEA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3A7F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CF38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4836C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E67080">
            <w:pPr>
              <w:spacing w:before="0" w:after="0" w:line="240" w:lineRule="auto"/>
            </w:pPr>
          </w:p>
        </w:tc>
      </w:tr>
      <w:tr w14:paraId="50E8A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8358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8554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ExtData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扩展字段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29FF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16277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5BD077">
            <w:pPr>
              <w:spacing w:before="0" w:after="0" w:line="240" w:lineRule="auto"/>
            </w:pPr>
          </w:p>
        </w:tc>
      </w:tr>
    </w:tbl>
    <w:p w14:paraId="0AD92A41">
      <w:pPr>
        <w:pStyle w:val="5"/>
      </w:pPr>
      <w:r>
        <w:rPr>
          <w:rFonts w:ascii="微软雅黑" w:hAnsi="微软雅黑" w:eastAsia="微软雅黑"/>
        </w:rPr>
        <w:t>4.64.2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7B9D2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904EB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B9D38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76E2A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BA02A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98581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74E4F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0F50C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8491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PK_md_customer_Id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F483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66236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1EE6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8FA1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61BC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4FED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62B99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uk_customer_code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1307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AC9A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095A7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9935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CustomerCode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08240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625870E2">
      <w:pPr>
        <w:pStyle w:val="4"/>
      </w:pPr>
      <w:r>
        <w:rPr>
          <w:rFonts w:ascii="微软雅黑" w:hAnsi="微软雅黑" w:eastAsia="微软雅黑"/>
        </w:rPr>
        <w:t>4.65 md_location（库位）</w:t>
      </w:r>
    </w:p>
    <w:p w14:paraId="00591631">
      <w:r>
        <w:rPr>
          <w:b/>
        </w:rPr>
        <w:t>实体类：</w:t>
      </w:r>
      <w:r>
        <w:t>MdLocationDTO</w:t>
      </w:r>
      <w:r>
        <w:rPr>
          <w:b/>
        </w:rPr>
        <w:t xml:space="preserve">    文件：</w:t>
      </w:r>
      <w:r>
        <w:t>KH.WMS\Algorithms\KH.WMS.Algorithms\Strategy\DTOs\MdLocationDTO.cs</w:t>
      </w:r>
    </w:p>
    <w:p w14:paraId="01D473B2">
      <w:r>
        <w:rPr>
          <w:b/>
        </w:rPr>
        <w:t>主键：</w:t>
      </w:r>
      <w:r>
        <w:t>Id</w:t>
      </w:r>
    </w:p>
    <w:p w14:paraId="220272CF">
      <w:r>
        <w:rPr>
          <w:b/>
        </w:rPr>
        <w:t>外键：</w:t>
      </w:r>
    </w:p>
    <w:p w14:paraId="286D1D88">
      <w:pPr>
        <w:pStyle w:val="16"/>
      </w:pPr>
      <w:r>
        <w:t>字段 WarehouseId 引用 仓库（md_warehouse） 的 Id 字段</w:t>
      </w:r>
    </w:p>
    <w:p w14:paraId="2D1E093F">
      <w:pPr>
        <w:pStyle w:val="16"/>
      </w:pPr>
      <w:r>
        <w:t>字段 ZoneId 引用 仓库库区（md_warehouse_zone） 的 Id 字段</w:t>
      </w:r>
    </w:p>
    <w:p w14:paraId="6FF77E49">
      <w:pPr>
        <w:pStyle w:val="5"/>
      </w:pPr>
      <w:r>
        <w:rPr>
          <w:rFonts w:ascii="微软雅黑" w:hAnsi="微软雅黑" w:eastAsia="微软雅黑"/>
        </w:rPr>
        <w:t>4.65.1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5C86E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30F9C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6FED4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B47AA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C210F2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04A25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0D187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C206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9E7D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98D4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B9B7B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7D8D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4CEE0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4C4B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AC88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LocationCode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库位编码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E56A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01294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BAD13E">
            <w:pPr>
              <w:spacing w:before="0" w:after="0" w:line="240" w:lineRule="auto"/>
            </w:pPr>
          </w:p>
        </w:tc>
      </w:tr>
      <w:tr w14:paraId="0CCF4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0F3D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BE3B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2D2D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8F498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530C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26A70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DC6B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7883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AAC1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varchar(255)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321B3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872D7E">
            <w:pPr>
              <w:spacing w:before="0" w:after="0" w:line="240" w:lineRule="auto"/>
            </w:pPr>
          </w:p>
        </w:tc>
      </w:tr>
      <w:tr w14:paraId="440EF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1024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594E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9E7E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493E2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4303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71F0C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82D0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86CD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ZoneCode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1D45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varchar(255)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25757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D0887D">
            <w:pPr>
              <w:spacing w:before="0" w:after="0" w:line="240" w:lineRule="auto"/>
            </w:pPr>
          </w:p>
        </w:tc>
      </w:tr>
      <w:tr w14:paraId="309D0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BE79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4E2D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AisleNo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巷道号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85A8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21347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946EB9">
            <w:pPr>
              <w:spacing w:before="0" w:after="0" w:line="240" w:lineRule="auto"/>
            </w:pPr>
          </w:p>
        </w:tc>
      </w:tr>
      <w:tr w14:paraId="0301B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356F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5075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RowNo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行号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C019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2CBE7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1E4F05">
            <w:pPr>
              <w:spacing w:before="0" w:after="0" w:line="240" w:lineRule="auto"/>
            </w:pPr>
          </w:p>
        </w:tc>
      </w:tr>
      <w:tr w14:paraId="43FAD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00AC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9069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ColNo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列号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346F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56500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0A1C3E">
            <w:pPr>
              <w:spacing w:before="0" w:after="0" w:line="240" w:lineRule="auto"/>
            </w:pPr>
          </w:p>
        </w:tc>
      </w:tr>
      <w:tr w14:paraId="4A251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6126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1542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LayerNo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层号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A36A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7E58D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DB3524">
            <w:pPr>
              <w:spacing w:before="0" w:after="0" w:line="240" w:lineRule="auto"/>
            </w:pPr>
          </w:p>
        </w:tc>
      </w:tr>
      <w:tr w14:paraId="242DA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C6DE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2FD9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Side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C188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347A4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BA84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7F8C9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BFEE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A546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Depth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深度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2AD2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730A5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2F06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56E22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D61E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195A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LocationType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库位类型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6866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F5547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CCDC97">
            <w:pPr>
              <w:spacing w:before="0" w:after="0" w:line="240" w:lineRule="auto"/>
            </w:pPr>
          </w:p>
        </w:tc>
      </w:tr>
      <w:tr w14:paraId="01A70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92BB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D5EB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DAE8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7A4B7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1F53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默认：'EMPTY'</w:t>
            </w:r>
          </w:p>
        </w:tc>
      </w:tr>
      <w:tr w14:paraId="38B1D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3078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EDEF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LockStatus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锁定状态（0-未锁定 / 1-入库预占 / 2-出库锁定 / 3-盘点冻结）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16C7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25C76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E8E2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1779A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3658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F95E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IsDisabled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是否禁用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D602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2197B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1466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63C0E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9004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1FEA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LockReason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锁定原因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096A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C21BB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48CCEF">
            <w:pPr>
              <w:spacing w:before="0" w:after="0" w:line="240" w:lineRule="auto"/>
            </w:pPr>
          </w:p>
        </w:tc>
      </w:tr>
      <w:tr w14:paraId="2A680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4F6D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B97C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DisableReason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禁用原因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B466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30A0F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9A1209">
            <w:pPr>
              <w:spacing w:before="0" w:after="0" w:line="240" w:lineRule="auto"/>
            </w:pPr>
          </w:p>
        </w:tc>
      </w:tr>
      <w:tr w14:paraId="3EB92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C761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F274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4F8D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1478C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CDD560">
            <w:pPr>
              <w:spacing w:before="0" w:after="0" w:line="240" w:lineRule="auto"/>
            </w:pPr>
          </w:p>
        </w:tc>
      </w:tr>
      <w:tr w14:paraId="79A54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E691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8917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6F8D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80D9A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E5562A">
            <w:pPr>
              <w:spacing w:before="0" w:after="0" w:line="240" w:lineRule="auto"/>
            </w:pPr>
          </w:p>
        </w:tc>
      </w:tr>
      <w:tr w14:paraId="755F0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F49E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B611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0CEC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18438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82646B">
            <w:pPr>
              <w:spacing w:before="0" w:after="0" w:line="240" w:lineRule="auto"/>
            </w:pPr>
          </w:p>
        </w:tc>
      </w:tr>
      <w:tr w14:paraId="139B5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B43A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088A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A31A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8A3EF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0011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7C1C9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45E5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3EC0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EECE1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FB09C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4692AE">
            <w:pPr>
              <w:spacing w:before="0" w:after="0" w:line="240" w:lineRule="auto"/>
            </w:pPr>
          </w:p>
        </w:tc>
      </w:tr>
      <w:tr w14:paraId="4EEA5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024E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A773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E402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CB41E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0BAB45">
            <w:pPr>
              <w:spacing w:before="0" w:after="0" w:line="240" w:lineRule="auto"/>
            </w:pPr>
          </w:p>
        </w:tc>
      </w:tr>
      <w:tr w14:paraId="0E842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6F32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A084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6DEB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3CFFA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5DD707">
            <w:pPr>
              <w:spacing w:before="0" w:after="0" w:line="240" w:lineRule="auto"/>
            </w:pPr>
          </w:p>
        </w:tc>
      </w:tr>
    </w:tbl>
    <w:p w14:paraId="1C60A772">
      <w:pPr>
        <w:pStyle w:val="5"/>
      </w:pPr>
      <w:r>
        <w:rPr>
          <w:rFonts w:ascii="微软雅黑" w:hAnsi="微软雅黑" w:eastAsia="微软雅黑"/>
        </w:rPr>
        <w:t>4.65.2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221DC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3A5EF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493BC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89868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D4024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273A9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7A12E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2107F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4865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PK_md_location_Id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879A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94D7B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B564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1858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06C4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B48B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D5CFF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idx_address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22C3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1F16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DECBC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4B63F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AisleNo ASC, Side ASC, RowNo ASC, ColNo ASC, LayerNo ASC, Depth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BA78C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51788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314D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idx_disabled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2ABC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B98F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9F467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6C0B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IsDisabled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82A7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3D5C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BFFF7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idx_locked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E405E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CA7B6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AF607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F958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LockStatus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4BF9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483DB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0BD4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EF77B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CA4B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FEB1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5806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37E1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3AF38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710E2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C930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BA0C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EAB99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1EA3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24910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980F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E57B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9C04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049F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1349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FA78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ZoneId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3645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38413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9EED5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uk_location_code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E777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66097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9C67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6F42C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LocationCode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9ED08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23328BCF">
      <w:pPr>
        <w:pStyle w:val="4"/>
      </w:pPr>
      <w:r>
        <w:rPr>
          <w:rFonts w:ascii="微软雅黑" w:hAnsi="微软雅黑" w:eastAsia="微软雅黑"/>
        </w:rPr>
        <w:t>4.66 md_logical_zone（逻辑库区）</w:t>
      </w:r>
    </w:p>
    <w:p w14:paraId="7E249F82">
      <w:r>
        <w:rPr>
          <w:b/>
        </w:rPr>
        <w:t>实体类：</w:t>
      </w:r>
      <w:r>
        <w:t>MdLogicalZone</w:t>
      </w:r>
      <w:r>
        <w:rPr>
          <w:b/>
        </w:rPr>
        <w:t xml:space="preserve">    文件：</w:t>
      </w:r>
      <w:r>
        <w:t>KH.WMS\Entities\KH.WMS.Entities\Warehouse\MdLogicalZone.cs</w:t>
      </w:r>
    </w:p>
    <w:p w14:paraId="47E201C5">
      <w:r>
        <w:rPr>
          <w:b/>
        </w:rPr>
        <w:t>主键：</w:t>
      </w:r>
      <w:r>
        <w:t>Id</w:t>
      </w:r>
    </w:p>
    <w:p w14:paraId="3DEB8430">
      <w:r>
        <w:rPr>
          <w:b/>
        </w:rPr>
        <w:t>外键：</w:t>
      </w:r>
    </w:p>
    <w:p w14:paraId="5198A6AD">
      <w:pPr>
        <w:pStyle w:val="16"/>
      </w:pPr>
      <w:r>
        <w:t>字段 WarehouseId 引用 仓库（md_warehouse） 的 Id 字段</w:t>
      </w:r>
    </w:p>
    <w:p w14:paraId="1652344F">
      <w:pPr>
        <w:pStyle w:val="5"/>
      </w:pPr>
      <w:r>
        <w:rPr>
          <w:rFonts w:ascii="微软雅黑" w:hAnsi="微软雅黑" w:eastAsia="微软雅黑"/>
        </w:rPr>
        <w:t>4.66.1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3F53C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ACA43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D0637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E8238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7E1F44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256F5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3245A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1EF3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2122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18762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9C79C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D369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6DD42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5D60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362D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ZoneCode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逻辑分区编码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0556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6A82F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592D00">
            <w:pPr>
              <w:spacing w:before="0" w:after="0" w:line="240" w:lineRule="auto"/>
            </w:pPr>
          </w:p>
        </w:tc>
      </w:tr>
      <w:tr w14:paraId="320EB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FD0B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951D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ZoneName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逻辑分区名称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92E3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AA844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C1BE86">
            <w:pPr>
              <w:spacing w:before="0" w:after="0" w:line="240" w:lineRule="auto"/>
            </w:pPr>
          </w:p>
        </w:tc>
      </w:tr>
      <w:tr w14:paraId="76131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5B10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E315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ZoneType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逻辑分区类型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4F3B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15DDE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8C7F24">
            <w:pPr>
              <w:spacing w:before="0" w:after="0" w:line="240" w:lineRule="auto"/>
            </w:pPr>
          </w:p>
        </w:tc>
      </w:tr>
      <w:tr w14:paraId="21EB4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D6C6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17A3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2F4F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C1BC2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8B7A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0A77B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BEDC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0313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A0E9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8D161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247B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默认：0</w:t>
            </w:r>
          </w:p>
        </w:tc>
      </w:tr>
      <w:tr w14:paraId="65405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50C6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4CFA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691A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F3FE4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52F5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默认：1</w:t>
            </w:r>
          </w:p>
        </w:tc>
      </w:tr>
      <w:tr w14:paraId="5FD6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2BC2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133B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1F32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E585F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B7466E">
            <w:pPr>
              <w:spacing w:before="0" w:after="0" w:line="240" w:lineRule="auto"/>
            </w:pPr>
          </w:p>
        </w:tc>
      </w:tr>
      <w:tr w14:paraId="75A04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4FF4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6B7B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57B2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58BAF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D3AE69">
            <w:pPr>
              <w:spacing w:before="0" w:after="0" w:line="240" w:lineRule="auto"/>
            </w:pPr>
          </w:p>
        </w:tc>
      </w:tr>
      <w:tr w14:paraId="31EBB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E1B4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66FD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54E7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B2DA1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755A03">
            <w:pPr>
              <w:spacing w:before="0" w:after="0" w:line="240" w:lineRule="auto"/>
            </w:pPr>
          </w:p>
        </w:tc>
      </w:tr>
      <w:tr w14:paraId="73C61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D450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623A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2D1E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C1C1B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ABD7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010B7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3294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DFD1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20CC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4D9C0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FBA7F9">
            <w:pPr>
              <w:spacing w:before="0" w:after="0" w:line="240" w:lineRule="auto"/>
            </w:pPr>
          </w:p>
        </w:tc>
      </w:tr>
      <w:tr w14:paraId="5F992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1CD5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C0F7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6347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09D0B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6E91B3">
            <w:pPr>
              <w:spacing w:before="0" w:after="0" w:line="240" w:lineRule="auto"/>
            </w:pPr>
          </w:p>
        </w:tc>
      </w:tr>
      <w:tr w14:paraId="69659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5094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C2E6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29BC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1C970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3F26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</w:tbl>
    <w:p w14:paraId="1CE8F884">
      <w:pPr>
        <w:pStyle w:val="5"/>
      </w:pPr>
      <w:r>
        <w:rPr>
          <w:rFonts w:ascii="微软雅黑" w:hAnsi="微软雅黑" w:eastAsia="微软雅黑"/>
        </w:rPr>
        <w:t>4.66.2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3AE7D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637C6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78B78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090BC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068B4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2B56E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4545F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742F8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12FD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PK__md_logic__3214EC076A3B056B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427D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8765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F887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98AA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9DAD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6A778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E17E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C6D5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ED1E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CC648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043A5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BC20C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3B01E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7910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4B0F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CA23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369B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1477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ZoneCode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1CC4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139C7C0E">
      <w:pPr>
        <w:pStyle w:val="4"/>
      </w:pPr>
      <w:r>
        <w:rPr>
          <w:rFonts w:ascii="微软雅黑" w:hAnsi="微软雅黑" w:eastAsia="微软雅黑"/>
        </w:rPr>
        <w:t>4.67 md_logical_zone_mapping（逻辑库区映射）</w:t>
      </w:r>
    </w:p>
    <w:p w14:paraId="44DB1941">
      <w:r>
        <w:rPr>
          <w:b/>
        </w:rPr>
        <w:t>实体类：</w:t>
      </w:r>
      <w:r>
        <w:t>MdLogicalZoneMapping</w:t>
      </w:r>
      <w:r>
        <w:rPr>
          <w:b/>
        </w:rPr>
        <w:t xml:space="preserve">    文件：</w:t>
      </w:r>
      <w:r>
        <w:t>KH.WMS\Entities\KH.WMS.Entities\Warehouse\MdLogicalZoneMapping.cs</w:t>
      </w:r>
    </w:p>
    <w:p w14:paraId="50ABA7AF">
      <w:r>
        <w:rPr>
          <w:b/>
        </w:rPr>
        <w:t>主键：</w:t>
      </w:r>
      <w:r>
        <w:t>Id</w:t>
      </w:r>
    </w:p>
    <w:p w14:paraId="1650FB7D">
      <w:r>
        <w:rPr>
          <w:b/>
        </w:rPr>
        <w:t>外键：</w:t>
      </w:r>
    </w:p>
    <w:p w14:paraId="5148C2A1">
      <w:pPr>
        <w:pStyle w:val="16"/>
      </w:pPr>
      <w:r>
        <w:t>字段 LogicalZoneId 引用 逻辑库区（md_logical_zone） 的 Id 字段</w:t>
      </w:r>
    </w:p>
    <w:p w14:paraId="755490CF">
      <w:pPr>
        <w:pStyle w:val="5"/>
      </w:pPr>
      <w:r>
        <w:rPr>
          <w:rFonts w:ascii="微软雅黑" w:hAnsi="微软雅黑" w:eastAsia="微软雅黑"/>
        </w:rPr>
        <w:t>4.67.1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0E1E0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BD941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6FB20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DD73C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D023B6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F5172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3F6F1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E599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98A4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6373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02E9E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31D1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664DA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917C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CA7C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LogicalZoneId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逻辑分区ID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12C7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3D2EF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78CC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逻辑库区（md_logical_zone）.Id</w:t>
            </w:r>
          </w:p>
        </w:tc>
      </w:tr>
      <w:tr w14:paraId="22FDC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4003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E547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PhysicalZoneId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物理库区ID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7D11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15CAB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9FFD34">
            <w:pPr>
              <w:spacing w:before="0" w:after="0" w:line="240" w:lineRule="auto"/>
            </w:pPr>
          </w:p>
        </w:tc>
      </w:tr>
      <w:tr w14:paraId="1316B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ECD2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6AE5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Priority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优先级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C514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F2E45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06CB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默认：0</w:t>
            </w:r>
          </w:p>
        </w:tc>
      </w:tr>
      <w:tr w14:paraId="77784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9F58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61D0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B9DB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FB5EC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8A37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默认：1</w:t>
            </w:r>
          </w:p>
        </w:tc>
      </w:tr>
      <w:tr w14:paraId="5AE80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6E4F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81B7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5613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A273B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CB5264">
            <w:pPr>
              <w:spacing w:before="0" w:after="0" w:line="240" w:lineRule="auto"/>
            </w:pPr>
          </w:p>
        </w:tc>
      </w:tr>
      <w:tr w14:paraId="24144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5496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E20B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D9DF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E888A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32FCA8">
            <w:pPr>
              <w:spacing w:before="0" w:after="0" w:line="240" w:lineRule="auto"/>
            </w:pPr>
          </w:p>
        </w:tc>
      </w:tr>
      <w:tr w14:paraId="08376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2F3F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1AA5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7102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4CE92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45EB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21D77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1F1B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C874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CAF8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E8D04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C382E9">
            <w:pPr>
              <w:spacing w:before="0" w:after="0" w:line="240" w:lineRule="auto"/>
            </w:pPr>
          </w:p>
        </w:tc>
      </w:tr>
      <w:tr w14:paraId="65181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6569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A6E4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1668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0C042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03EDBD">
            <w:pPr>
              <w:spacing w:before="0" w:after="0" w:line="240" w:lineRule="auto"/>
            </w:pPr>
          </w:p>
        </w:tc>
      </w:tr>
      <w:tr w14:paraId="2D765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591E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5C84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B7D4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AA6CB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FCEA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</w:tbl>
    <w:p w14:paraId="10344A2F">
      <w:pPr>
        <w:pStyle w:val="5"/>
      </w:pPr>
      <w:r>
        <w:rPr>
          <w:rFonts w:ascii="微软雅黑" w:hAnsi="微软雅黑" w:eastAsia="微软雅黑"/>
        </w:rPr>
        <w:t>4.67.2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167E8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39991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B27A8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FE959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559FB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2B87D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0EAE1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21EF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76BE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PK__md_logic__3214EC079EAAF6D0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F11B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2CCC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DB402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B90FD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5DCAD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0BBD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5DBE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idx_logical_zone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3EA1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96510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7766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F5A1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LogicalZoneId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759D6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5B4D7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4499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idx_physical_zone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D71B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32DB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DEA46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BBAB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PhysicalZoneId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EC80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1E317388">
      <w:pPr>
        <w:pStyle w:val="4"/>
      </w:pPr>
      <w:r>
        <w:rPr>
          <w:rFonts w:ascii="微软雅黑" w:hAnsi="微软雅黑" w:eastAsia="微软雅黑"/>
        </w:rPr>
        <w:t>4.68 md_material（物料）</w:t>
      </w:r>
    </w:p>
    <w:p w14:paraId="26754E4C">
      <w:r>
        <w:rPr>
          <w:b/>
        </w:rPr>
        <w:t>实体类：</w:t>
      </w:r>
      <w:r>
        <w:t>MdMaterial</w:t>
      </w:r>
      <w:r>
        <w:rPr>
          <w:b/>
        </w:rPr>
        <w:t xml:space="preserve">    文件：</w:t>
      </w:r>
      <w:r>
        <w:t>KH.WMS\Entities\KH.WMS.Entities\BaseData\MdMaterial.cs</w:t>
      </w:r>
    </w:p>
    <w:p w14:paraId="0B7E2774">
      <w:r>
        <w:rPr>
          <w:b/>
        </w:rPr>
        <w:t>主键：</w:t>
      </w:r>
      <w:r>
        <w:t>Id</w:t>
      </w:r>
    </w:p>
    <w:p w14:paraId="539D2CC7">
      <w:r>
        <w:rPr>
          <w:b/>
        </w:rPr>
        <w:t>外键：</w:t>
      </w:r>
    </w:p>
    <w:p w14:paraId="05D2A916">
      <w:pPr>
        <w:pStyle w:val="16"/>
      </w:pPr>
      <w:r>
        <w:t>字段 CategoryId 引用 物料分类（md_material_category） 的 Id 字段</w:t>
      </w:r>
    </w:p>
    <w:p w14:paraId="40C8B444">
      <w:pPr>
        <w:pStyle w:val="16"/>
      </w:pPr>
      <w:r>
        <w:t>字段 BaseUnitId 引用 物料单位（md_material_unit） 的 Id 字段</w:t>
      </w:r>
    </w:p>
    <w:p w14:paraId="1929D9D6">
      <w:pPr>
        <w:pStyle w:val="5"/>
      </w:pPr>
      <w:r>
        <w:rPr>
          <w:rFonts w:ascii="微软雅黑" w:hAnsi="微软雅黑" w:eastAsia="微软雅黑"/>
        </w:rPr>
        <w:t>4.68.1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38D73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42300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F63AA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1521E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3F285F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4DF55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8ACF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EDEC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E3E0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7328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37A72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E9F9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50FEE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673A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4D90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ABDA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49742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AA840D">
            <w:pPr>
              <w:spacing w:before="0" w:after="0" w:line="240" w:lineRule="auto"/>
            </w:pPr>
          </w:p>
        </w:tc>
      </w:tr>
      <w:tr w14:paraId="54509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AE48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4CD8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313A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4DB99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CDEF57">
            <w:pPr>
              <w:spacing w:before="0" w:after="0" w:line="240" w:lineRule="auto"/>
            </w:pPr>
          </w:p>
        </w:tc>
      </w:tr>
      <w:tr w14:paraId="771E3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CF24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05F2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CategoryId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物料分类ID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040B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B3AF4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6884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物料分类（md_material_category）.Id</w:t>
            </w:r>
          </w:p>
        </w:tc>
      </w:tr>
      <w:tr w14:paraId="0852C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00B3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0220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BaseUnitId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基本单位ID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790A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593F3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0096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物料单位（md_material_unit）.Id</w:t>
            </w:r>
          </w:p>
        </w:tc>
      </w:tr>
      <w:tr w14:paraId="5E391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F323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5A78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状态（1启用 0禁用）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6DB3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DA0FC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9A3E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336EF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8F96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C9EE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IsBatchManaged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是否批管理（1是 0否）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0278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7556A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E53D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06AB7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3C6C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DB90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IsSerialManaged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是否序列号管理（1是 0否）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1930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E0BD1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8B99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2CC25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1FEF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C40F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HasExpiry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是否有有效期（1是 0否）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5817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1CEAA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622B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05422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C6E2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ECC9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ShelfLifeDays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保质期天数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1CC0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08FE3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161955">
            <w:pPr>
              <w:spacing w:before="0" w:after="0" w:line="240" w:lineRule="auto"/>
            </w:pPr>
          </w:p>
        </w:tc>
      </w:tr>
      <w:tr w14:paraId="0A893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1044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B5B9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TurnoverClass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周转分类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3CF2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CEDB8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E58F53">
            <w:pPr>
              <w:spacing w:before="0" w:after="0" w:line="240" w:lineRule="auto"/>
            </w:pPr>
          </w:p>
        </w:tc>
      </w:tr>
      <w:tr w14:paraId="3A02F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EFF3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EF54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35D0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15E2C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DB405E">
            <w:pPr>
              <w:spacing w:before="0" w:after="0" w:line="240" w:lineRule="auto"/>
            </w:pPr>
          </w:p>
        </w:tc>
      </w:tr>
      <w:tr w14:paraId="476B3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D0E9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8B1E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FA51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D6DA9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14BEC1">
            <w:pPr>
              <w:spacing w:before="0" w:after="0" w:line="240" w:lineRule="auto"/>
            </w:pPr>
          </w:p>
        </w:tc>
      </w:tr>
      <w:tr w14:paraId="65ABC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1A5C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8FB9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E656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42805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DCCAF9">
            <w:pPr>
              <w:spacing w:before="0" w:after="0" w:line="240" w:lineRule="auto"/>
            </w:pPr>
          </w:p>
        </w:tc>
      </w:tr>
      <w:tr w14:paraId="3ED71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E254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9E48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34ED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A62DB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0FBC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1CE1C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3595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C6E1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7B28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24DBF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16C963">
            <w:pPr>
              <w:spacing w:before="0" w:after="0" w:line="240" w:lineRule="auto"/>
            </w:pPr>
          </w:p>
        </w:tc>
      </w:tr>
      <w:tr w14:paraId="37BB6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0391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4004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8780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5CF1F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931D1C">
            <w:pPr>
              <w:spacing w:before="0" w:after="0" w:line="240" w:lineRule="auto"/>
            </w:pPr>
          </w:p>
        </w:tc>
      </w:tr>
      <w:tr w14:paraId="3CD9B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0555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C207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4CEB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F3D09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D72AF2">
            <w:pPr>
              <w:spacing w:before="0" w:after="0" w:line="240" w:lineRule="auto"/>
            </w:pPr>
          </w:p>
        </w:tc>
      </w:tr>
      <w:tr w14:paraId="259F7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EE7B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21C5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ExtData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扩展字段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B325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B66B4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E1A519">
            <w:pPr>
              <w:spacing w:before="0" w:after="0" w:line="240" w:lineRule="auto"/>
            </w:pPr>
          </w:p>
        </w:tc>
      </w:tr>
    </w:tbl>
    <w:p w14:paraId="363061FA">
      <w:pPr>
        <w:pStyle w:val="5"/>
      </w:pPr>
      <w:r>
        <w:rPr>
          <w:rFonts w:ascii="微软雅黑" w:hAnsi="微软雅黑" w:eastAsia="微软雅黑"/>
        </w:rPr>
        <w:t>4.68.2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0C045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EFFDA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FE53E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81786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779FD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73B73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6FB96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66305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94A9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PK_md_material_Id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169B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F539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36C0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6CA6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4376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78EF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58A1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idx_category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8AE21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ACED9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40DE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EC06B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CategoryId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45D09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2A436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A66C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030B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32AD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4F4D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250E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EABEE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38E7D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A5FCC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uk_material_code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5099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7BD5B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BFBDE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DD9F9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436C4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04348766">
      <w:pPr>
        <w:pStyle w:val="4"/>
      </w:pPr>
      <w:r>
        <w:rPr>
          <w:rFonts w:ascii="微软雅黑" w:hAnsi="微软雅黑" w:eastAsia="微软雅黑"/>
        </w:rPr>
        <w:t>4.69 md_material_category（物料分类）</w:t>
      </w:r>
    </w:p>
    <w:p w14:paraId="59E52A26">
      <w:r>
        <w:rPr>
          <w:b/>
        </w:rPr>
        <w:t>实体类：</w:t>
      </w:r>
      <w:r>
        <w:t>MdMaterialCategory</w:t>
      </w:r>
      <w:r>
        <w:rPr>
          <w:b/>
        </w:rPr>
        <w:t xml:space="preserve">    文件：</w:t>
      </w:r>
      <w:r>
        <w:t>KH.WMS\Entities\KH.WMS.Entities\BaseData\MdMaterialCategory.cs</w:t>
      </w:r>
    </w:p>
    <w:p w14:paraId="09D7D1AF">
      <w:r>
        <w:rPr>
          <w:b/>
        </w:rPr>
        <w:t>主键：</w:t>
      </w:r>
      <w:r>
        <w:t>Id</w:t>
      </w:r>
    </w:p>
    <w:p w14:paraId="1E7BCA26">
      <w:r>
        <w:rPr>
          <w:b/>
        </w:rPr>
        <w:t>外键：</w:t>
      </w:r>
    </w:p>
    <w:p w14:paraId="38F8E10E">
      <w:pPr>
        <w:pStyle w:val="16"/>
      </w:pPr>
      <w:r>
        <w:t>字段 ParentId 引用 物料分类（md_material_category） 的 Id 字段</w:t>
      </w:r>
    </w:p>
    <w:p w14:paraId="7162ED21">
      <w:pPr>
        <w:pStyle w:val="5"/>
      </w:pPr>
      <w:r>
        <w:rPr>
          <w:rFonts w:ascii="微软雅黑" w:hAnsi="微软雅黑" w:eastAsia="微软雅黑"/>
        </w:rPr>
        <w:t>4.69.1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282AA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289C7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61D05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6462D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0EB9E1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3BB42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3063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0FB2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E648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928C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A0132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94CF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21E45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63F3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B2CF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CategoryCode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分类编码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8EFA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EE4AA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2021D6">
            <w:pPr>
              <w:spacing w:before="0" w:after="0" w:line="240" w:lineRule="auto"/>
            </w:pPr>
          </w:p>
        </w:tc>
      </w:tr>
      <w:tr w14:paraId="090D4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B882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26DE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CategoryName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分类名称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6673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EEC65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4F443D">
            <w:pPr>
              <w:spacing w:before="0" w:after="0" w:line="240" w:lineRule="auto"/>
            </w:pPr>
          </w:p>
        </w:tc>
      </w:tr>
      <w:tr w14:paraId="75812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F712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7CA2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ParentId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父级ID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AEB7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BDDDA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F70D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外键：引用 物料分类（md_material_category）.Id</w:t>
            </w:r>
          </w:p>
        </w:tc>
      </w:tr>
      <w:tr w14:paraId="151A8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740D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CAAA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Level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层级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5552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A6F68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2B79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052BB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D069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E759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Path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层级路径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2F9E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67F07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943297">
            <w:pPr>
              <w:spacing w:before="0" w:after="0" w:line="240" w:lineRule="auto"/>
            </w:pPr>
          </w:p>
        </w:tc>
      </w:tr>
      <w:tr w14:paraId="5C346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50AB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3CEF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5C6D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A715E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A217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4711F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D9B7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A1D7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状态（1启用 0禁用）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FFD5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B17C4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F484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0B208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EB1D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AC38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F67D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B9E17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317DFC">
            <w:pPr>
              <w:spacing w:before="0" w:after="0" w:line="240" w:lineRule="auto"/>
            </w:pPr>
          </w:p>
        </w:tc>
      </w:tr>
      <w:tr w14:paraId="24014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3491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5E4C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E7F8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30854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EB630D">
            <w:pPr>
              <w:spacing w:before="0" w:after="0" w:line="240" w:lineRule="auto"/>
            </w:pPr>
          </w:p>
        </w:tc>
      </w:tr>
      <w:tr w14:paraId="2901F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4CAE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F90E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C270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4739F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96EC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26613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C8CF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94D7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E786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0B20D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A1A45A">
            <w:pPr>
              <w:spacing w:before="0" w:after="0" w:line="240" w:lineRule="auto"/>
            </w:pPr>
          </w:p>
        </w:tc>
      </w:tr>
      <w:tr w14:paraId="70E13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EBE6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A823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108F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5E362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2C97AE">
            <w:pPr>
              <w:spacing w:before="0" w:after="0" w:line="240" w:lineRule="auto"/>
            </w:pPr>
          </w:p>
        </w:tc>
      </w:tr>
      <w:tr w14:paraId="696C3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6EB2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7CCF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B023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2BCAB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099B23">
            <w:pPr>
              <w:spacing w:before="0" w:after="0" w:line="240" w:lineRule="auto"/>
            </w:pPr>
          </w:p>
        </w:tc>
      </w:tr>
    </w:tbl>
    <w:p w14:paraId="5EBD0C7A">
      <w:pPr>
        <w:pStyle w:val="5"/>
      </w:pPr>
      <w:r>
        <w:rPr>
          <w:rFonts w:ascii="微软雅黑" w:hAnsi="微软雅黑" w:eastAsia="微软雅黑"/>
        </w:rPr>
        <w:t>4.69.2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2DE0A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5EB5C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1960E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53164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AE5C4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430DF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42E2D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46E71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A818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PK_md_material_category_Id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B4CF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2977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EF8C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7265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9AB7A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5DCB7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19ACA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idx_level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77DB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8C0F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C8B52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9682C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Level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A231B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23BC6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587A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idx_parent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321B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1A83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3171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CABB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ParentId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39B3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6CD17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42616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uk_category_code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280E8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2311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C8362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ABA22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CategoryCode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66BD1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1ACCCB49">
      <w:pPr>
        <w:pStyle w:val="4"/>
      </w:pPr>
      <w:r>
        <w:rPr>
          <w:rFonts w:ascii="微软雅黑" w:hAnsi="微软雅黑" w:eastAsia="微软雅黑"/>
        </w:rPr>
        <w:t>4.70 md_material_turnover（物料周转分析）</w:t>
      </w:r>
    </w:p>
    <w:p w14:paraId="6E0680BB">
      <w:r>
        <w:rPr>
          <w:b/>
        </w:rPr>
        <w:t>实体类：</w:t>
      </w:r>
      <w:r>
        <w:t>MdMaterialTurnoverDTO</w:t>
      </w:r>
      <w:r>
        <w:rPr>
          <w:b/>
        </w:rPr>
        <w:t xml:space="preserve">    文件：</w:t>
      </w:r>
      <w:r>
        <w:t>KH.WMS\Algorithms\KH.WMS.Algorithms\Strategy\DTOs\MdMaterialTurnoverDTO.cs</w:t>
      </w:r>
    </w:p>
    <w:p w14:paraId="3BDFBA67">
      <w:r>
        <w:rPr>
          <w:b/>
        </w:rPr>
        <w:t>主键：</w:t>
      </w:r>
      <w:r>
        <w:t>Id</w:t>
      </w:r>
    </w:p>
    <w:p w14:paraId="11E0158B">
      <w:r>
        <w:rPr>
          <w:b/>
        </w:rPr>
        <w:t>外键：</w:t>
      </w:r>
    </w:p>
    <w:p w14:paraId="4D202EDD">
      <w:pPr>
        <w:pStyle w:val="16"/>
      </w:pPr>
      <w:r>
        <w:t>字段 MaterialId 引用 物料（md_material） 的 Id 字段</w:t>
      </w:r>
    </w:p>
    <w:p w14:paraId="42FFCFAB">
      <w:pPr>
        <w:pStyle w:val="5"/>
      </w:pPr>
      <w:r>
        <w:rPr>
          <w:rFonts w:ascii="微软雅黑" w:hAnsi="微软雅黑" w:eastAsia="微软雅黑"/>
        </w:rPr>
        <w:t>4.70.1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5E2E9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7F864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F7978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33A25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07384B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54E4B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8320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6D88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8C91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25D9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55B31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BE7D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2EBC9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E1A4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0E25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7120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8512A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E31B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物料（md_material）.Id</w:t>
            </w:r>
          </w:p>
        </w:tc>
      </w:tr>
      <w:tr w14:paraId="1BF95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E099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561F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ClassCode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分类编码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5E78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3F1B1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DBEFDA">
            <w:pPr>
              <w:spacing w:before="0" w:after="0" w:line="240" w:lineRule="auto"/>
            </w:pPr>
          </w:p>
        </w:tc>
      </w:tr>
      <w:tr w14:paraId="1DF1C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6232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CF89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Period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分析周期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F394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11B12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6674E2">
            <w:pPr>
              <w:spacing w:before="0" w:after="0" w:line="240" w:lineRule="auto"/>
            </w:pPr>
          </w:p>
        </w:tc>
      </w:tr>
      <w:tr w14:paraId="541A1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8B3A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E4E8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OutboundCount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出库次数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54FB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F3662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A664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5430A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9251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9309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OutboundQty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出库数量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C4ED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decimal(18,2)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E1097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8111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452C4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9BCB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954E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CumulativeRatio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累计占比(%)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B26B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decimal(5,2)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45AB2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6D90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7133D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55C8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C1C7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CalculatedAt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计算时间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C5ED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30978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6D0AD3">
            <w:pPr>
              <w:spacing w:before="0" w:after="0" w:line="240" w:lineRule="auto"/>
            </w:pPr>
          </w:p>
        </w:tc>
      </w:tr>
      <w:tr w14:paraId="10175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1C56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592F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0FAF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853FB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C9716E">
            <w:pPr>
              <w:spacing w:before="0" w:after="0" w:line="240" w:lineRule="auto"/>
            </w:pPr>
          </w:p>
        </w:tc>
      </w:tr>
      <w:tr w14:paraId="5F317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FF9B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3D80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6825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26499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A787E0">
            <w:pPr>
              <w:spacing w:before="0" w:after="0" w:line="240" w:lineRule="auto"/>
            </w:pPr>
          </w:p>
        </w:tc>
      </w:tr>
      <w:tr w14:paraId="147C0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0745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8713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168F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02B61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6C30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7C5D4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7E7E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31EE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F0DC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5DC33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F4C8D0">
            <w:pPr>
              <w:spacing w:before="0" w:after="0" w:line="240" w:lineRule="auto"/>
            </w:pPr>
          </w:p>
        </w:tc>
      </w:tr>
      <w:tr w14:paraId="53DE7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31F0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0C06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E4E6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C0B39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ED7834">
            <w:pPr>
              <w:spacing w:before="0" w:after="0" w:line="240" w:lineRule="auto"/>
            </w:pPr>
          </w:p>
        </w:tc>
      </w:tr>
      <w:tr w14:paraId="5D534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68CE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218C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4870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33847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6DE188">
            <w:pPr>
              <w:spacing w:before="0" w:after="0" w:line="240" w:lineRule="auto"/>
            </w:pPr>
          </w:p>
        </w:tc>
      </w:tr>
      <w:tr w14:paraId="32EC2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82FA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31C2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MaterialCode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C5AB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varchar(255)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2CF0F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B50191">
            <w:pPr>
              <w:spacing w:before="0" w:after="0" w:line="240" w:lineRule="auto"/>
            </w:pPr>
          </w:p>
        </w:tc>
      </w:tr>
      <w:tr w14:paraId="36095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DE87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C240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MaterialName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A6A5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varchar(255)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48F53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F39876">
            <w:pPr>
              <w:spacing w:before="0" w:after="0" w:line="240" w:lineRule="auto"/>
            </w:pPr>
          </w:p>
        </w:tc>
      </w:tr>
    </w:tbl>
    <w:p w14:paraId="6A3BF9BC">
      <w:pPr>
        <w:pStyle w:val="5"/>
      </w:pPr>
      <w:r>
        <w:rPr>
          <w:rFonts w:ascii="微软雅黑" w:hAnsi="微软雅黑" w:eastAsia="微软雅黑"/>
        </w:rPr>
        <w:t>4.70.2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27BE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B5D3A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E1690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6D8AA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29E15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02128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AB429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17DCE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9E8B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PK_md_material_turnover_Id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F4B3F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C85E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EECB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95F2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4955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240F2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E0A5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idx_class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BFD45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6B78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0F122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D53DF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ClassCode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1F8D6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0EA7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6AA5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uk_material_period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1FFD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8283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C491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B611E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MaterialId ASC, Period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5056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611C1609">
      <w:pPr>
        <w:pStyle w:val="4"/>
      </w:pPr>
      <w:r>
        <w:rPr>
          <w:rFonts w:ascii="微软雅黑" w:hAnsi="微软雅黑" w:eastAsia="微软雅黑"/>
        </w:rPr>
        <w:t>4.71 md_material_unit（物料单位）</w:t>
      </w:r>
    </w:p>
    <w:p w14:paraId="09E2F04A">
      <w:r>
        <w:rPr>
          <w:b/>
        </w:rPr>
        <w:t>实体类：</w:t>
      </w:r>
      <w:r>
        <w:t>MdMaterialUnit</w:t>
      </w:r>
      <w:r>
        <w:rPr>
          <w:b/>
        </w:rPr>
        <w:t xml:space="preserve">    文件：</w:t>
      </w:r>
      <w:r>
        <w:t>KH.WMS\Entities\KH.WMS.Entities\BaseData\MdMaterialUnit.cs</w:t>
      </w:r>
    </w:p>
    <w:p w14:paraId="0794BBF8">
      <w:r>
        <w:rPr>
          <w:b/>
        </w:rPr>
        <w:t>主键：</w:t>
      </w:r>
      <w:r>
        <w:t>Id</w:t>
      </w:r>
    </w:p>
    <w:p w14:paraId="0E43CE18">
      <w:r>
        <w:rPr>
          <w:b/>
        </w:rPr>
        <w:t>外键：</w:t>
      </w:r>
    </w:p>
    <w:p w14:paraId="2F5C9518">
      <w:pPr>
        <w:pStyle w:val="16"/>
      </w:pPr>
      <w:r>
        <w:t>字段 BaseUnitId 引用 物料单位（md_material_unit） 的 Id 字段</w:t>
      </w:r>
    </w:p>
    <w:p w14:paraId="4BBD4392">
      <w:pPr>
        <w:pStyle w:val="5"/>
      </w:pPr>
      <w:r>
        <w:rPr>
          <w:rFonts w:ascii="微软雅黑" w:hAnsi="微软雅黑" w:eastAsia="微软雅黑"/>
        </w:rPr>
        <w:t>4.71.1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597CB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E82B7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9437C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F7F9B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9E52FB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56898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5A648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0D5E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928E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D53E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76705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643B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2A7FC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74E7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D429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UnitCode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单位编码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AADA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88002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D13D1C">
            <w:pPr>
              <w:spacing w:before="0" w:after="0" w:line="240" w:lineRule="auto"/>
            </w:pPr>
          </w:p>
        </w:tc>
      </w:tr>
      <w:tr w14:paraId="6D436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DE5E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D5E3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UnitName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单位名称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491A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87921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C43BE8">
            <w:pPr>
              <w:spacing w:before="0" w:after="0" w:line="240" w:lineRule="auto"/>
            </w:pPr>
          </w:p>
        </w:tc>
      </w:tr>
      <w:tr w14:paraId="68AFB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AABB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CEAA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BaseUnitId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基本单位ID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75A7F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B879E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3E71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物料单位（md_material_unit）.Id</w:t>
            </w:r>
          </w:p>
        </w:tc>
      </w:tr>
      <w:tr w14:paraId="1FC78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9871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F0EE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ConversionRate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换算率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E812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decimal(10,4)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89E26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8D76C4">
            <w:pPr>
              <w:spacing w:before="0" w:after="0" w:line="240" w:lineRule="auto"/>
            </w:pPr>
          </w:p>
        </w:tc>
      </w:tr>
      <w:tr w14:paraId="7D1D3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B876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F471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状态（1启用 0禁用）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0132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54EBC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BDB1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30F9C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5BE7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0FE2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D495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572D9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2D77F2">
            <w:pPr>
              <w:spacing w:before="0" w:after="0" w:line="240" w:lineRule="auto"/>
            </w:pPr>
          </w:p>
        </w:tc>
      </w:tr>
      <w:tr w14:paraId="177C6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3EC7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A8857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F4EC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657D3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77E01A">
            <w:pPr>
              <w:spacing w:before="0" w:after="0" w:line="240" w:lineRule="auto"/>
            </w:pPr>
          </w:p>
        </w:tc>
      </w:tr>
      <w:tr w14:paraId="4A44A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BD3F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B25A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A48A7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4BB89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52D2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15072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F1BB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EFA1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172C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01921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B7F9FF">
            <w:pPr>
              <w:spacing w:before="0" w:after="0" w:line="240" w:lineRule="auto"/>
            </w:pPr>
          </w:p>
        </w:tc>
      </w:tr>
      <w:tr w14:paraId="7FFCB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2CA0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35D6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536C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26B87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465DA1">
            <w:pPr>
              <w:spacing w:before="0" w:after="0" w:line="240" w:lineRule="auto"/>
            </w:pPr>
          </w:p>
        </w:tc>
      </w:tr>
      <w:tr w14:paraId="33749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3E84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927A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CFAE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8F974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184C84">
            <w:pPr>
              <w:spacing w:before="0" w:after="0" w:line="240" w:lineRule="auto"/>
            </w:pPr>
          </w:p>
        </w:tc>
      </w:tr>
    </w:tbl>
    <w:p w14:paraId="07848DC9">
      <w:pPr>
        <w:pStyle w:val="5"/>
      </w:pPr>
      <w:r>
        <w:rPr>
          <w:rFonts w:ascii="微软雅黑" w:hAnsi="微软雅黑" w:eastAsia="微软雅黑"/>
        </w:rPr>
        <w:t>4.71.2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6877B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4A345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6F937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8A515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18122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53907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AC629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6EC89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247A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PK_md_material_unit_Id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8770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DD584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7A19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EC4B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8F97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4FA09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2A71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uk_unit_code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3950E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6E2B6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4BFF8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AE23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UnitCode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D4827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1747AFE0">
      <w:pPr>
        <w:pStyle w:val="4"/>
      </w:pPr>
      <w:r>
        <w:rPr>
          <w:rFonts w:ascii="微软雅黑" w:hAnsi="微软雅黑" w:eastAsia="微软雅黑"/>
        </w:rPr>
        <w:t>4.72 md_port（站台）</w:t>
      </w:r>
    </w:p>
    <w:p w14:paraId="599AC654">
      <w:r>
        <w:rPr>
          <w:b/>
        </w:rPr>
        <w:t>实体类：</w:t>
      </w:r>
      <w:r>
        <w:t>MdPortDTO</w:t>
      </w:r>
      <w:r>
        <w:rPr>
          <w:b/>
        </w:rPr>
        <w:t xml:space="preserve">    文件：</w:t>
      </w:r>
      <w:r>
        <w:t>KH.WMS\Algorithms\KH.WMS.Algorithms\Strategy\DTOs\MdPortDTO.cs</w:t>
      </w:r>
    </w:p>
    <w:p w14:paraId="2D6C39CC">
      <w:r>
        <w:rPr>
          <w:b/>
        </w:rPr>
        <w:t>主键：</w:t>
      </w:r>
      <w:r>
        <w:t>Id</w:t>
      </w:r>
    </w:p>
    <w:p w14:paraId="000A0840">
      <w:r>
        <w:rPr>
          <w:b/>
        </w:rPr>
        <w:t>外键：</w:t>
      </w:r>
    </w:p>
    <w:p w14:paraId="5033178A">
      <w:pPr>
        <w:pStyle w:val="16"/>
      </w:pPr>
      <w:r>
        <w:t>字段 WarehouseId 引用 仓库（md_warehouse） 的 Id 字段</w:t>
      </w:r>
    </w:p>
    <w:p w14:paraId="2F211380">
      <w:pPr>
        <w:pStyle w:val="16"/>
      </w:pPr>
      <w:r>
        <w:t>字段 ZoneId 引用 仓库库区（md_warehouse_zone） 的 Id 字段</w:t>
      </w:r>
    </w:p>
    <w:p w14:paraId="4825D114">
      <w:pPr>
        <w:pStyle w:val="5"/>
      </w:pPr>
      <w:r>
        <w:rPr>
          <w:rFonts w:ascii="微软雅黑" w:hAnsi="微软雅黑" w:eastAsia="微软雅黑"/>
        </w:rPr>
        <w:t>4.72.1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7A214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D8B14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B811B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199D8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84B9B7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EC4F1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C4DE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6E89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5BCF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0A0A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EB180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B314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1FFA6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2217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FC58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PortCode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站台编码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A241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E4A4D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43C80E">
            <w:pPr>
              <w:spacing w:before="0" w:after="0" w:line="240" w:lineRule="auto"/>
            </w:pPr>
          </w:p>
        </w:tc>
      </w:tr>
      <w:tr w14:paraId="29E95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F792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9305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PortName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站台名称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A403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F2AE9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F1C286">
            <w:pPr>
              <w:spacing w:before="0" w:after="0" w:line="240" w:lineRule="auto"/>
            </w:pPr>
          </w:p>
        </w:tc>
      </w:tr>
      <w:tr w14:paraId="2AB5D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AB9F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F4C9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FF83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6638B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3E42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57FC7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8FEA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0350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5EEB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3B910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D696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1B674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73BA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A8CD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ConveyorLineId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所属输送线ID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A85D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BC85B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111E72">
            <w:pPr>
              <w:spacing w:before="0" w:after="0" w:line="240" w:lineRule="auto"/>
            </w:pPr>
          </w:p>
        </w:tc>
      </w:tr>
      <w:tr w14:paraId="469DB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D26F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D5D1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PortType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站台类型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9321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527F5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FF91FB">
            <w:pPr>
              <w:spacing w:before="0" w:after="0" w:line="240" w:lineRule="auto"/>
            </w:pPr>
          </w:p>
        </w:tc>
      </w:tr>
      <w:tr w14:paraId="31438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EC28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3F97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EquipmentCode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关联设备编码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390A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50797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147BE8">
            <w:pPr>
              <w:spacing w:before="0" w:after="0" w:line="240" w:lineRule="auto"/>
            </w:pPr>
          </w:p>
        </w:tc>
      </w:tr>
      <w:tr w14:paraId="43B19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FC0B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D94D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CAC2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E8B2E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D16B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6E58C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7331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75B0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E2E6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A2533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94D393">
            <w:pPr>
              <w:spacing w:before="0" w:after="0" w:line="240" w:lineRule="auto"/>
            </w:pPr>
          </w:p>
        </w:tc>
      </w:tr>
      <w:tr w14:paraId="5F2A8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2E86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33B5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7B7B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A6FB2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70FCB2">
            <w:pPr>
              <w:spacing w:before="0" w:after="0" w:line="240" w:lineRule="auto"/>
            </w:pPr>
          </w:p>
        </w:tc>
      </w:tr>
      <w:tr w14:paraId="213AB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38CB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09A4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317B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DDA7A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A36137">
            <w:pPr>
              <w:spacing w:before="0" w:after="0" w:line="240" w:lineRule="auto"/>
            </w:pPr>
          </w:p>
        </w:tc>
      </w:tr>
      <w:tr w14:paraId="1C574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6792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B463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8C09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18C20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E363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78C3F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A1EC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FCCE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5CD8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081C9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0D9257">
            <w:pPr>
              <w:spacing w:before="0" w:after="0" w:line="240" w:lineRule="auto"/>
            </w:pPr>
          </w:p>
        </w:tc>
      </w:tr>
      <w:tr w14:paraId="5409B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2C8D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9790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AF50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F4CE8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0FD06A">
            <w:pPr>
              <w:spacing w:before="0" w:after="0" w:line="240" w:lineRule="auto"/>
            </w:pPr>
          </w:p>
        </w:tc>
      </w:tr>
      <w:tr w14:paraId="44BE5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ADFA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0A5C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EBCE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51056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F800B2">
            <w:pPr>
              <w:spacing w:before="0" w:after="0" w:line="240" w:lineRule="auto"/>
            </w:pPr>
          </w:p>
        </w:tc>
      </w:tr>
    </w:tbl>
    <w:p w14:paraId="6611E5B7">
      <w:pPr>
        <w:pStyle w:val="5"/>
      </w:pPr>
      <w:r>
        <w:rPr>
          <w:rFonts w:ascii="微软雅黑" w:hAnsi="微软雅黑" w:eastAsia="微软雅黑"/>
        </w:rPr>
        <w:t>4.72.2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10BC6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79B11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AC44B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AD21D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C0773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6C392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2EDFD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55268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15273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PK_md_port_Id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41C9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E563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51ED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CB9A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AFAC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9E77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CD4C8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idx_conveyor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31875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4A428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31248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60264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ConveyorLineId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EBA7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21819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B6B3B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BE1D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0B2C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2B89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427B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PortType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7E3C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20DDE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F0D4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32EC5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5F8F1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DEE27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4CB5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ZoneId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F2198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237C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58F3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uk_warehouse_port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E81F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D15F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CD2F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15B5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ASC, PortCode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DDA3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4B7BCB9D">
      <w:pPr>
        <w:pStyle w:val="4"/>
      </w:pPr>
      <w:r>
        <w:rPr>
          <w:rFonts w:ascii="微软雅黑" w:hAnsi="微软雅黑" w:eastAsia="微软雅黑"/>
        </w:rPr>
        <w:t>4.73 md_supplier（供应商）</w:t>
      </w:r>
    </w:p>
    <w:p w14:paraId="14876B1B">
      <w:r>
        <w:rPr>
          <w:b/>
        </w:rPr>
        <w:t>实体类：</w:t>
      </w:r>
      <w:r>
        <w:t>MdSupplier</w:t>
      </w:r>
      <w:r>
        <w:rPr>
          <w:b/>
        </w:rPr>
        <w:t xml:space="preserve">    文件：</w:t>
      </w:r>
      <w:r>
        <w:t>KH.WMS\Entities\KH.WMS.Entities\BaseData\MdSupplier.cs</w:t>
      </w:r>
    </w:p>
    <w:p w14:paraId="6E77D35F">
      <w:r>
        <w:rPr>
          <w:b/>
        </w:rPr>
        <w:t>主键：</w:t>
      </w:r>
      <w:r>
        <w:t>Id</w:t>
      </w:r>
    </w:p>
    <w:p w14:paraId="689E4810">
      <w:r>
        <w:rPr>
          <w:b/>
        </w:rPr>
        <w:t>外键：</w:t>
      </w:r>
      <w:r>
        <w:t>无</w:t>
      </w:r>
    </w:p>
    <w:p w14:paraId="36ED29E7">
      <w:pPr>
        <w:pStyle w:val="5"/>
      </w:pPr>
      <w:r>
        <w:rPr>
          <w:rFonts w:ascii="微软雅黑" w:hAnsi="微软雅黑" w:eastAsia="微软雅黑"/>
        </w:rPr>
        <w:t>4.73.1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5161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83862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D90A8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15003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399E92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470A5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F827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ADFD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513D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A7C0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33003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13E6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6A9DE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DFEC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8F2D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SupplierCode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供应商编码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5253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39E0F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148658">
            <w:pPr>
              <w:spacing w:before="0" w:after="0" w:line="240" w:lineRule="auto"/>
            </w:pPr>
          </w:p>
        </w:tc>
      </w:tr>
      <w:tr w14:paraId="1DF57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65AA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FFCF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SupplierName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供应商名称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55B7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A85FB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E48904">
            <w:pPr>
              <w:spacing w:before="0" w:after="0" w:line="240" w:lineRule="auto"/>
            </w:pPr>
          </w:p>
        </w:tc>
      </w:tr>
      <w:tr w14:paraId="2BF7F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12A8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F84FA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Contact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联系人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81DD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A74CA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C4418F">
            <w:pPr>
              <w:spacing w:before="0" w:after="0" w:line="240" w:lineRule="auto"/>
            </w:pPr>
          </w:p>
        </w:tc>
      </w:tr>
      <w:tr w14:paraId="17E5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2160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4ABB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ContactPhone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联系电话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375A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82FBF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3B0145">
            <w:pPr>
              <w:spacing w:before="0" w:after="0" w:line="240" w:lineRule="auto"/>
            </w:pPr>
          </w:p>
        </w:tc>
      </w:tr>
      <w:tr w14:paraId="7655E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FD32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1E9D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Address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地址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2342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91F8B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C75998">
            <w:pPr>
              <w:spacing w:before="0" w:after="0" w:line="240" w:lineRule="auto"/>
            </w:pPr>
          </w:p>
        </w:tc>
      </w:tr>
      <w:tr w14:paraId="4185C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ECCF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BF0F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930D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D2E84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4E1A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3E3DE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C7CF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6EAD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38EC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46D07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0FD5F6">
            <w:pPr>
              <w:spacing w:before="0" w:after="0" w:line="240" w:lineRule="auto"/>
            </w:pPr>
          </w:p>
        </w:tc>
      </w:tr>
      <w:tr w14:paraId="08696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520B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4678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DDCE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E9E3C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28130B">
            <w:pPr>
              <w:spacing w:before="0" w:after="0" w:line="240" w:lineRule="auto"/>
            </w:pPr>
          </w:p>
        </w:tc>
      </w:tr>
      <w:tr w14:paraId="5DECE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AB6D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52A7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A9DE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E128F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0FC6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07AC8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57AA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B2A8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71C4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9EED2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5E4316">
            <w:pPr>
              <w:spacing w:before="0" w:after="0" w:line="240" w:lineRule="auto"/>
            </w:pPr>
          </w:p>
        </w:tc>
      </w:tr>
      <w:tr w14:paraId="4569C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A229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F746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3F77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3656C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9ABA5D">
            <w:pPr>
              <w:spacing w:before="0" w:after="0" w:line="240" w:lineRule="auto"/>
            </w:pPr>
          </w:p>
        </w:tc>
      </w:tr>
      <w:tr w14:paraId="0423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D620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EFF0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9EE0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DF251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09A03E">
            <w:pPr>
              <w:spacing w:before="0" w:after="0" w:line="240" w:lineRule="auto"/>
            </w:pPr>
          </w:p>
        </w:tc>
      </w:tr>
      <w:tr w14:paraId="1150F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8140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6F54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ExtData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扩展字段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4B1C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0A516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E6FA3C">
            <w:pPr>
              <w:spacing w:before="0" w:after="0" w:line="240" w:lineRule="auto"/>
            </w:pPr>
          </w:p>
        </w:tc>
      </w:tr>
    </w:tbl>
    <w:p w14:paraId="6813AD1D">
      <w:pPr>
        <w:pStyle w:val="5"/>
      </w:pPr>
      <w:r>
        <w:rPr>
          <w:rFonts w:ascii="微软雅黑" w:hAnsi="微软雅黑" w:eastAsia="微软雅黑"/>
        </w:rPr>
        <w:t>4.73.2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3A7D9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CF0AB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BCACC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4E4C9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5A40E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E640F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A7879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1A2DA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4766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PK_md_supplier_Id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7E78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C9C3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DD2F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98C42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0BF5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5915C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C2906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uk_supplier_code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009C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1F1C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669D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B54F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SupplierCode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5E49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6499187F">
      <w:pPr>
        <w:pStyle w:val="4"/>
      </w:pPr>
      <w:r>
        <w:rPr>
          <w:rFonts w:ascii="微软雅黑" w:hAnsi="微软雅黑" w:eastAsia="微软雅黑"/>
        </w:rPr>
        <w:t>4.74 md_transfer_point（接驳点）</w:t>
      </w:r>
    </w:p>
    <w:p w14:paraId="2863C16D">
      <w:r>
        <w:rPr>
          <w:b/>
        </w:rPr>
        <w:t>实体类：</w:t>
      </w:r>
      <w:r>
        <w:t>MdTransferPointDTO</w:t>
      </w:r>
      <w:r>
        <w:rPr>
          <w:b/>
        </w:rPr>
        <w:t xml:space="preserve">    文件：</w:t>
      </w:r>
      <w:r>
        <w:t>KH.WMS\Algorithms\KH.WMS.Algorithms\Strategy\DTOs\MdTransferPointDTO.cs</w:t>
      </w:r>
    </w:p>
    <w:p w14:paraId="35E41C81">
      <w:r>
        <w:rPr>
          <w:b/>
        </w:rPr>
        <w:t>主键：</w:t>
      </w:r>
      <w:r>
        <w:t>Id</w:t>
      </w:r>
    </w:p>
    <w:p w14:paraId="748D68C0">
      <w:r>
        <w:rPr>
          <w:b/>
        </w:rPr>
        <w:t>外键：</w:t>
      </w:r>
    </w:p>
    <w:p w14:paraId="5D37EA9B">
      <w:pPr>
        <w:pStyle w:val="16"/>
      </w:pPr>
      <w:r>
        <w:t>字段 WarehouseId 引用 仓库（md_warehouse） 的 Id 字段</w:t>
      </w:r>
    </w:p>
    <w:p w14:paraId="5164B033">
      <w:pPr>
        <w:pStyle w:val="16"/>
      </w:pPr>
      <w:r>
        <w:t>字段 ZoneId 引用 仓库库区（md_warehouse_zone） 的 Id 字段</w:t>
      </w:r>
    </w:p>
    <w:p w14:paraId="25CC3D14">
      <w:pPr>
        <w:pStyle w:val="16"/>
      </w:pPr>
      <w:r>
        <w:t>字段 AisleId 引用 巷道（md_aisle） 的 Id 字段</w:t>
      </w:r>
    </w:p>
    <w:p w14:paraId="3CE791D1">
      <w:pPr>
        <w:pStyle w:val="5"/>
      </w:pPr>
      <w:r>
        <w:rPr>
          <w:rFonts w:ascii="微软雅黑" w:hAnsi="微软雅黑" w:eastAsia="微软雅黑"/>
        </w:rPr>
        <w:t>4.74.1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5457E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D6BB0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442DC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53C04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5F482E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F2363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54A6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BBCC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4B79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6567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ED707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FF06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1CBCA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78C4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B96D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PointCode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接驳口编码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7D58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6401E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DFCA78">
            <w:pPr>
              <w:spacing w:before="0" w:after="0" w:line="240" w:lineRule="auto"/>
            </w:pPr>
          </w:p>
        </w:tc>
      </w:tr>
      <w:tr w14:paraId="1F055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0C278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E1C5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PointName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接驳口名称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06EC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5A84D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695832">
            <w:pPr>
              <w:spacing w:before="0" w:after="0" w:line="240" w:lineRule="auto"/>
            </w:pPr>
          </w:p>
        </w:tc>
      </w:tr>
      <w:tr w14:paraId="7F878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1317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72DE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1EAC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93F01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0DAA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29A21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EC22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E547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9B8D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5DFD7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B6DB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4290F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FA99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DC0E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ConveyorLineId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所属输送线ID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37C8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69B4B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B8D30B">
            <w:pPr>
              <w:spacing w:before="0" w:after="0" w:line="240" w:lineRule="auto"/>
            </w:pPr>
          </w:p>
        </w:tc>
      </w:tr>
      <w:tr w14:paraId="5723E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EE3A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9C85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AisleId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服务巷道ID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6126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7C02E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EA4D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巷道（md_aisle）.Id</w:t>
            </w:r>
          </w:p>
        </w:tc>
      </w:tr>
      <w:tr w14:paraId="0D7F7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5F9B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F11B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PointType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接驳口类型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8441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F25B0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A382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默认：'MIXED'</w:t>
            </w:r>
          </w:p>
        </w:tc>
      </w:tr>
      <w:tr w14:paraId="45DD0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A4AB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C3EB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59DF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62D30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DD19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3C8F3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7308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B441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0DDA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ED722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318CA3">
            <w:pPr>
              <w:spacing w:before="0" w:after="0" w:line="240" w:lineRule="auto"/>
            </w:pPr>
          </w:p>
        </w:tc>
      </w:tr>
      <w:tr w14:paraId="72544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8A62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36B9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AC6E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39430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E47BFF">
            <w:pPr>
              <w:spacing w:before="0" w:after="0" w:line="240" w:lineRule="auto"/>
            </w:pPr>
          </w:p>
        </w:tc>
      </w:tr>
      <w:tr w14:paraId="0D698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B0D7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D9C7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D3F7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3EB59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14B688">
            <w:pPr>
              <w:spacing w:before="0" w:after="0" w:line="240" w:lineRule="auto"/>
            </w:pPr>
          </w:p>
        </w:tc>
      </w:tr>
      <w:tr w14:paraId="623CE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D03C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1FB5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6E71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CFF566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F626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08786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C7D6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8304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506E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84E7A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F82B6C">
            <w:pPr>
              <w:spacing w:before="0" w:after="0" w:line="240" w:lineRule="auto"/>
            </w:pPr>
          </w:p>
        </w:tc>
      </w:tr>
      <w:tr w14:paraId="066BE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39BF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23BF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B7C0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2E255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A41FD3">
            <w:pPr>
              <w:spacing w:before="0" w:after="0" w:line="240" w:lineRule="auto"/>
            </w:pPr>
          </w:p>
        </w:tc>
      </w:tr>
      <w:tr w14:paraId="447DD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B84F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0B69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12D4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B127F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8F7D8B">
            <w:pPr>
              <w:spacing w:before="0" w:after="0" w:line="240" w:lineRule="auto"/>
            </w:pPr>
          </w:p>
        </w:tc>
      </w:tr>
    </w:tbl>
    <w:p w14:paraId="06730E39">
      <w:pPr>
        <w:pStyle w:val="5"/>
      </w:pPr>
      <w:r>
        <w:rPr>
          <w:rFonts w:ascii="微软雅黑" w:hAnsi="微软雅黑" w:eastAsia="微软雅黑"/>
        </w:rPr>
        <w:t>4.74.2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425BF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A52C1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583C0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A3D61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2F618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86832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D1F81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0F06E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03C9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PK_md_transfer_point_Id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21A3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88C3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1CBC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B3CA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389F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6ED5C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3E2B9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idx_aisle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C9343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3796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2FC10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463E5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AisleId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B7033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673C4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655E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idx_conveyor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71D63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99D9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F4665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E066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ConveyorLineId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B58D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6259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4DCCD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564C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2DE4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5224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1E29F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6CD3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1EBF1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188A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uk_warehouse_point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7045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C95E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1C12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FE17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ASC, PointCode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63BD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33FD516B">
      <w:pPr>
        <w:pStyle w:val="4"/>
      </w:pPr>
      <w:r>
        <w:rPr>
          <w:rFonts w:ascii="微软雅黑" w:hAnsi="微软雅黑" w:eastAsia="微软雅黑"/>
        </w:rPr>
        <w:t>4.75 md_warehouse（仓库）</w:t>
      </w:r>
    </w:p>
    <w:p w14:paraId="190E07B3">
      <w:r>
        <w:rPr>
          <w:b/>
        </w:rPr>
        <w:t>实体类：</w:t>
      </w:r>
      <w:r>
        <w:t>MdWarehouse</w:t>
      </w:r>
      <w:r>
        <w:rPr>
          <w:b/>
        </w:rPr>
        <w:t xml:space="preserve">    文件：</w:t>
      </w:r>
      <w:r>
        <w:t>KH.WMS\Entities\KH.WMS.Entities\Warehouse\MdWarehouse.cs</w:t>
      </w:r>
    </w:p>
    <w:p w14:paraId="0750463E">
      <w:r>
        <w:rPr>
          <w:b/>
        </w:rPr>
        <w:t>主键：</w:t>
      </w:r>
      <w:r>
        <w:t>Id</w:t>
      </w:r>
    </w:p>
    <w:p w14:paraId="793BBE13">
      <w:r>
        <w:rPr>
          <w:b/>
        </w:rPr>
        <w:t>外键：</w:t>
      </w:r>
      <w:r>
        <w:t>无</w:t>
      </w:r>
    </w:p>
    <w:p w14:paraId="63A7802B">
      <w:pPr>
        <w:pStyle w:val="5"/>
      </w:pPr>
      <w:r>
        <w:rPr>
          <w:rFonts w:ascii="微软雅黑" w:hAnsi="微软雅黑" w:eastAsia="微软雅黑"/>
        </w:rPr>
        <w:t>4.75.1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1811D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3585D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DD604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C1240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0BA295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6A5EE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AA3E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7DD2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F5B8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ECC2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6ABA9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963D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1F9B8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4666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CEA6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562A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1350B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5E63A0">
            <w:pPr>
              <w:spacing w:before="0" w:after="0" w:line="240" w:lineRule="auto"/>
            </w:pPr>
          </w:p>
        </w:tc>
      </w:tr>
      <w:tr w14:paraId="216ED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8775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5E80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B11E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94796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75A518">
            <w:pPr>
              <w:spacing w:before="0" w:after="0" w:line="240" w:lineRule="auto"/>
            </w:pPr>
          </w:p>
        </w:tc>
      </w:tr>
      <w:tr w14:paraId="2A09F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C438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A132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24DE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37B2C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38524B">
            <w:pPr>
              <w:spacing w:before="0" w:after="0" w:line="240" w:lineRule="auto"/>
            </w:pPr>
          </w:p>
        </w:tc>
      </w:tr>
      <w:tr w14:paraId="20447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33C1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2A10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0156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7D34F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6791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66946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5348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01BA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08B8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C5DAD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3441F8">
            <w:pPr>
              <w:spacing w:before="0" w:after="0" w:line="240" w:lineRule="auto"/>
            </w:pPr>
          </w:p>
        </w:tc>
      </w:tr>
      <w:tr w14:paraId="243E2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92A1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C41E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2104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B8D3D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6E93AF">
            <w:pPr>
              <w:spacing w:before="0" w:after="0" w:line="240" w:lineRule="auto"/>
            </w:pPr>
          </w:p>
        </w:tc>
      </w:tr>
      <w:tr w14:paraId="26E93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3DCE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19A0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5778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61454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9682CC">
            <w:pPr>
              <w:spacing w:before="0" w:after="0" w:line="240" w:lineRule="auto"/>
            </w:pPr>
          </w:p>
        </w:tc>
      </w:tr>
      <w:tr w14:paraId="421E6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5C78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39C0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C04C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B6A97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6B69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74D6A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788E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CF10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92D2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800BC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F7F4CC">
            <w:pPr>
              <w:spacing w:before="0" w:after="0" w:line="240" w:lineRule="auto"/>
            </w:pPr>
          </w:p>
        </w:tc>
      </w:tr>
      <w:tr w14:paraId="12D7F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90C0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B4A8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4FE0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B50D3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D02417">
            <w:pPr>
              <w:spacing w:before="0" w:after="0" w:line="240" w:lineRule="auto"/>
            </w:pPr>
          </w:p>
        </w:tc>
      </w:tr>
      <w:tr w14:paraId="014B7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7233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CBF9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E02C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71B61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F78F15">
            <w:pPr>
              <w:spacing w:before="0" w:after="0" w:line="240" w:lineRule="auto"/>
            </w:pPr>
          </w:p>
        </w:tc>
      </w:tr>
    </w:tbl>
    <w:p w14:paraId="79B94A73">
      <w:pPr>
        <w:pStyle w:val="5"/>
      </w:pPr>
      <w:r>
        <w:rPr>
          <w:rFonts w:ascii="微软雅黑" w:hAnsi="微软雅黑" w:eastAsia="微软雅黑"/>
        </w:rPr>
        <w:t>4.75.2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09453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7813D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6B32D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41AEA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F921E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7AAC8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D03E7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09588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AA22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PK_md_warehouse_Id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2386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0DD8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FAB6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0267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690E3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6847F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32E9A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uk_warehouse_code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82EA0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61AAF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BA9C1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0D7EA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322A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1286B205">
      <w:pPr>
        <w:pStyle w:val="4"/>
      </w:pPr>
      <w:r>
        <w:rPr>
          <w:rFonts w:ascii="微软雅黑" w:hAnsi="微软雅黑" w:eastAsia="微软雅黑"/>
        </w:rPr>
        <w:t>4.76 md_warehouse_zone（仓库库区）</w:t>
      </w:r>
    </w:p>
    <w:p w14:paraId="47B53968">
      <w:r>
        <w:rPr>
          <w:b/>
        </w:rPr>
        <w:t>实体类：</w:t>
      </w:r>
      <w:r>
        <w:t>MdWarehouseZoneDTO</w:t>
      </w:r>
      <w:r>
        <w:rPr>
          <w:b/>
        </w:rPr>
        <w:t xml:space="preserve">    文件：</w:t>
      </w:r>
      <w:r>
        <w:t>KH.WMS\Algorithms\KH.WMS.Algorithms\Strategy\DTOs\MdWarehouseZoneDTO.cs</w:t>
      </w:r>
    </w:p>
    <w:p w14:paraId="7F2A2942">
      <w:r>
        <w:rPr>
          <w:b/>
        </w:rPr>
        <w:t>主键：</w:t>
      </w:r>
      <w:r>
        <w:t>Id</w:t>
      </w:r>
    </w:p>
    <w:p w14:paraId="69D6C70E">
      <w:r>
        <w:rPr>
          <w:b/>
        </w:rPr>
        <w:t>外键：</w:t>
      </w:r>
    </w:p>
    <w:p w14:paraId="31407E81">
      <w:pPr>
        <w:pStyle w:val="16"/>
      </w:pPr>
      <w:r>
        <w:t>字段 WarehouseId 引用 仓库（md_warehouse） 的 Id 字段</w:t>
      </w:r>
    </w:p>
    <w:p w14:paraId="0AB73551">
      <w:pPr>
        <w:pStyle w:val="16"/>
      </w:pPr>
      <w:r>
        <w:t>字段 ParentZoneId 引用 仓库库区（md_warehouse_zone） 的 Id 字段</w:t>
      </w:r>
    </w:p>
    <w:p w14:paraId="03324B0E">
      <w:pPr>
        <w:pStyle w:val="5"/>
      </w:pPr>
      <w:r>
        <w:rPr>
          <w:rFonts w:ascii="微软雅黑" w:hAnsi="微软雅黑" w:eastAsia="微软雅黑"/>
        </w:rPr>
        <w:t>4.76.1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571DD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9E7AD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8C171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C1416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84A709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366B1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1E2F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D46B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FAAF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68E5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45391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3596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6AC56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FB40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4F82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0ED2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770BB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2184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76471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C1A7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88AE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ZoneCode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55AF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3B938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3D1059">
            <w:pPr>
              <w:spacing w:before="0" w:after="0" w:line="240" w:lineRule="auto"/>
            </w:pPr>
          </w:p>
        </w:tc>
      </w:tr>
      <w:tr w14:paraId="6E943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C354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1696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ZoneName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8138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E5974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4F1BDD">
            <w:pPr>
              <w:spacing w:before="0" w:after="0" w:line="240" w:lineRule="auto"/>
            </w:pPr>
          </w:p>
        </w:tc>
      </w:tr>
      <w:tr w14:paraId="44B78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E2A0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ECDC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ZoneType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44DA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5E3BF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241219">
            <w:pPr>
              <w:spacing w:before="0" w:after="0" w:line="240" w:lineRule="auto"/>
            </w:pPr>
          </w:p>
        </w:tc>
      </w:tr>
      <w:tr w14:paraId="614E9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AE85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CA0A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ParentZoneId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父库区ID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F7F1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B0BE5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EB1D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071DE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36A3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C1EB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852E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4A2E8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AB6C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2001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76F8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C86A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A6CC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D0DF56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68C1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18162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0AF9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29DB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249A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09331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2FE0CE">
            <w:pPr>
              <w:spacing w:before="0" w:after="0" w:line="240" w:lineRule="auto"/>
            </w:pPr>
          </w:p>
        </w:tc>
      </w:tr>
      <w:tr w14:paraId="6A1DE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B1F7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98FD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EB16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5A27B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34A999">
            <w:pPr>
              <w:spacing w:before="0" w:after="0" w:line="240" w:lineRule="auto"/>
            </w:pPr>
          </w:p>
        </w:tc>
      </w:tr>
      <w:tr w14:paraId="16E0E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9BFD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1703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A0CE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76B79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3B7D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7C803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0D65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004B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BBFA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4E375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6AA57D">
            <w:pPr>
              <w:spacing w:before="0" w:after="0" w:line="240" w:lineRule="auto"/>
            </w:pPr>
          </w:p>
        </w:tc>
      </w:tr>
      <w:tr w14:paraId="37D3A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7FCD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E437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429B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FEE40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B2F935">
            <w:pPr>
              <w:spacing w:before="0" w:after="0" w:line="240" w:lineRule="auto"/>
            </w:pPr>
          </w:p>
        </w:tc>
      </w:tr>
      <w:tr w14:paraId="27BDA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173F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7B7E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FE72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59875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EFF444">
            <w:pPr>
              <w:spacing w:before="0" w:after="0" w:line="240" w:lineRule="auto"/>
            </w:pPr>
          </w:p>
        </w:tc>
      </w:tr>
    </w:tbl>
    <w:p w14:paraId="3CE0F207">
      <w:pPr>
        <w:pStyle w:val="5"/>
      </w:pPr>
      <w:r>
        <w:rPr>
          <w:rFonts w:ascii="微软雅黑" w:hAnsi="微软雅黑" w:eastAsia="微软雅黑"/>
        </w:rPr>
        <w:t>4.76.2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30702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CB5AB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6F7B6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4A977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E1022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EF282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F4359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6EFE4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0B53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PK_md_warehouse_zone_Id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9C61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8CB7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76F6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8670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8D0E7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4DA30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FE587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idx_parent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3549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0632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61FA3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188EC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ParentZoneId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D45CD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9777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46BA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3E0B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C580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A262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F5A2E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5DA32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2CEE3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59F0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71A75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17B3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32A1C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021CD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ASC, ZoneCode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A344C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5327B5F2">
      <w:pPr>
        <w:pStyle w:val="4"/>
      </w:pPr>
      <w:r>
        <w:rPr>
          <w:rFonts w:ascii="微软雅黑" w:hAnsi="微软雅黑" w:eastAsia="微软雅黑"/>
        </w:rPr>
        <w:t>4.77 out_wave（波次）</w:t>
      </w:r>
    </w:p>
    <w:p w14:paraId="216DE765">
      <w:r>
        <w:rPr>
          <w:b/>
        </w:rPr>
        <w:t>实体类：</w:t>
      </w:r>
      <w:r>
        <w:t>OutWave</w:t>
      </w:r>
      <w:r>
        <w:rPr>
          <w:b/>
        </w:rPr>
        <w:t xml:space="preserve">    文件：</w:t>
      </w:r>
      <w:r>
        <w:t>KH.WMS\Entities\KH.WMS.Entities\Outbound\OutWave.cs</w:t>
      </w:r>
    </w:p>
    <w:p w14:paraId="15555A14">
      <w:r>
        <w:rPr>
          <w:b/>
        </w:rPr>
        <w:t>主键：</w:t>
      </w:r>
      <w:r>
        <w:t>Id</w:t>
      </w:r>
    </w:p>
    <w:p w14:paraId="09278594">
      <w:r>
        <w:rPr>
          <w:b/>
        </w:rPr>
        <w:t>外键：</w:t>
      </w:r>
    </w:p>
    <w:p w14:paraId="5C398FF1">
      <w:pPr>
        <w:pStyle w:val="16"/>
      </w:pPr>
      <w:r>
        <w:t>字段 WarehouseId 引用 仓库（md_warehouse） 的 Id 字段</w:t>
      </w:r>
    </w:p>
    <w:p w14:paraId="079F7E36">
      <w:pPr>
        <w:pStyle w:val="5"/>
      </w:pPr>
      <w:r>
        <w:rPr>
          <w:rFonts w:ascii="微软雅黑" w:hAnsi="微软雅黑" w:eastAsia="微软雅黑"/>
        </w:rPr>
        <w:t>4.77.1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E684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CA436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75885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A724E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CA85CB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CA5B1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002AF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2455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444E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956C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A4BF3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489F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0713B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C33F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166E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WaveNo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波次号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1F97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39F6D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B37353">
            <w:pPr>
              <w:spacing w:before="0" w:after="0" w:line="240" w:lineRule="auto"/>
            </w:pPr>
          </w:p>
        </w:tc>
      </w:tr>
      <w:tr w14:paraId="38470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F6E6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4BDE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WaveName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波次名称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CCCD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73EE6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34880B">
            <w:pPr>
              <w:spacing w:before="0" w:after="0" w:line="240" w:lineRule="auto"/>
            </w:pPr>
          </w:p>
        </w:tc>
      </w:tr>
      <w:tr w14:paraId="666EB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D473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AEDE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WarehouseId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DC19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7A50F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F5EE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6D2A0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0866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53D6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WaveStrategy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波次策略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2098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DADFA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89BEF3">
            <w:pPr>
              <w:spacing w:before="0" w:after="0" w:line="240" w:lineRule="auto"/>
            </w:pPr>
          </w:p>
        </w:tc>
      </w:tr>
      <w:tr w14:paraId="39BFA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005A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FCBB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PlannedDate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计划日期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1CEA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1BE3F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B9B094">
            <w:pPr>
              <w:spacing w:before="0" w:after="0" w:line="240" w:lineRule="auto"/>
            </w:pPr>
          </w:p>
        </w:tc>
      </w:tr>
      <w:tr w14:paraId="27506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517A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B85E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890E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74D7D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DC12DB">
            <w:pPr>
              <w:spacing w:before="0" w:after="0" w:line="240" w:lineRule="auto"/>
            </w:pPr>
          </w:p>
        </w:tc>
      </w:tr>
      <w:tr w14:paraId="5F69A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F850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C618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ReleaseTime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释放时间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FF96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B9D35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DD71C02">
            <w:pPr>
              <w:spacing w:before="0" w:after="0" w:line="240" w:lineRule="auto"/>
            </w:pPr>
          </w:p>
        </w:tc>
      </w:tr>
      <w:tr w14:paraId="1CE83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AA14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E9B9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CompleteTime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完成时间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40B3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B16CF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9641DA">
            <w:pPr>
              <w:spacing w:before="0" w:after="0" w:line="240" w:lineRule="auto"/>
            </w:pPr>
          </w:p>
        </w:tc>
      </w:tr>
      <w:tr w14:paraId="6501A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FA0F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D880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TotalShipments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总发货单数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9C0E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BF609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1A78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7D66A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2A69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EF3F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TotalLines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总行数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A47D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330D5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1F6D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35AE3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B149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1891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E18A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929CC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972A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默认：'DRAFT'</w:t>
            </w:r>
          </w:p>
        </w:tc>
      </w:tr>
      <w:tr w14:paraId="0F87A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DD9B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B944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5615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16919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4C98DB">
            <w:pPr>
              <w:spacing w:before="0" w:after="0" w:line="240" w:lineRule="auto"/>
            </w:pPr>
          </w:p>
        </w:tc>
      </w:tr>
      <w:tr w14:paraId="7E8A3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EB1E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386B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89E9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AC38F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108085">
            <w:pPr>
              <w:spacing w:before="0" w:after="0" w:line="240" w:lineRule="auto"/>
            </w:pPr>
          </w:p>
        </w:tc>
      </w:tr>
      <w:tr w14:paraId="38AA1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2E66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0DDB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D6FE3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8D8F1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871991">
            <w:pPr>
              <w:spacing w:before="0" w:after="0" w:line="240" w:lineRule="auto"/>
            </w:pPr>
          </w:p>
        </w:tc>
      </w:tr>
      <w:tr w14:paraId="318EE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5EF7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8937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5749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D1085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C218C8">
            <w:pPr>
              <w:spacing w:before="0" w:after="0" w:line="240" w:lineRule="auto"/>
            </w:pPr>
          </w:p>
        </w:tc>
      </w:tr>
      <w:tr w14:paraId="7F38F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1898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29DD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F305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FBC40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A5AC2BD">
            <w:pPr>
              <w:spacing w:before="0" w:after="0" w:line="240" w:lineRule="auto"/>
            </w:pPr>
          </w:p>
        </w:tc>
      </w:tr>
      <w:tr w14:paraId="10370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6D6D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8886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2356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5D04F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06ECAE">
            <w:pPr>
              <w:spacing w:before="0" w:after="0" w:line="240" w:lineRule="auto"/>
            </w:pPr>
          </w:p>
        </w:tc>
      </w:tr>
    </w:tbl>
    <w:p w14:paraId="04CDB14A">
      <w:pPr>
        <w:pStyle w:val="5"/>
      </w:pPr>
      <w:r>
        <w:rPr>
          <w:rFonts w:ascii="微软雅黑" w:hAnsi="微软雅黑" w:eastAsia="微软雅黑"/>
        </w:rPr>
        <w:t>4.77.2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584B6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F1063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F0B46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A856B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B0B4D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6E3D8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6D404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643B5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6AA4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PK_out_wave_Id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8AD4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4805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625F7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B99F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D981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304C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65E45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1FB8D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1B857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3D915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0D028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Status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15227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3F4AB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208A8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idx_warehouse_date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3D10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94F9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E338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06FF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 ASC, PlannedDate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C5B9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3585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79F96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uk_wave_no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43468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4725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49A18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B2B9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WaveNo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5F2BF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30C03B48">
      <w:pPr>
        <w:pStyle w:val="4"/>
      </w:pPr>
      <w:r>
        <w:rPr>
          <w:rFonts w:ascii="微软雅黑" w:hAnsi="微软雅黑" w:eastAsia="微软雅黑"/>
        </w:rPr>
        <w:t>4.78 out_wave_line（波次明细）</w:t>
      </w:r>
    </w:p>
    <w:p w14:paraId="0448A406">
      <w:r>
        <w:rPr>
          <w:b/>
        </w:rPr>
        <w:t>实体类：</w:t>
      </w:r>
      <w:r>
        <w:t>OutWaveLine</w:t>
      </w:r>
      <w:r>
        <w:rPr>
          <w:b/>
        </w:rPr>
        <w:t xml:space="preserve">    文件：</w:t>
      </w:r>
      <w:r>
        <w:t>KH.WMS\Entities\KH.WMS.Entities\Outbound\OutWaveLine.cs</w:t>
      </w:r>
    </w:p>
    <w:p w14:paraId="1EF9CE2F">
      <w:r>
        <w:rPr>
          <w:b/>
        </w:rPr>
        <w:t>主键：</w:t>
      </w:r>
      <w:r>
        <w:t>Id</w:t>
      </w:r>
    </w:p>
    <w:p w14:paraId="40D75106">
      <w:r>
        <w:rPr>
          <w:b/>
        </w:rPr>
        <w:t>外键：</w:t>
      </w:r>
      <w:r>
        <w:t>无</w:t>
      </w:r>
    </w:p>
    <w:p w14:paraId="08FF2693">
      <w:pPr>
        <w:pStyle w:val="5"/>
      </w:pPr>
      <w:r>
        <w:rPr>
          <w:rFonts w:ascii="微软雅黑" w:hAnsi="微软雅黑" w:eastAsia="微软雅黑"/>
        </w:rPr>
        <w:t>4.78.1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49E1E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AEE6C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7A007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7B32F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097934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78AB3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704E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E65B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115F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7080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04D90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E6A8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63EAA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0718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23D9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WaveId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波次ID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E78C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5AAD4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00EEFD">
            <w:pPr>
              <w:spacing w:before="0" w:after="0" w:line="240" w:lineRule="auto"/>
            </w:pPr>
          </w:p>
        </w:tc>
      </w:tr>
      <w:tr w14:paraId="5FC54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8B06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24B5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OrderId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出库单ID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8790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3CDE8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F5B342">
            <w:pPr>
              <w:spacing w:before="0" w:after="0" w:line="240" w:lineRule="auto"/>
            </w:pPr>
          </w:p>
        </w:tc>
      </w:tr>
      <w:tr w14:paraId="3D94E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4A1E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E831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OrderLineId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出库单行ID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260A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03E7F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FC21DA">
            <w:pPr>
              <w:spacing w:before="0" w:after="0" w:line="240" w:lineRule="auto"/>
            </w:pPr>
          </w:p>
        </w:tc>
      </w:tr>
      <w:tr w14:paraId="2E51B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4B4F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AF07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0C15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77757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2B381E">
            <w:pPr>
              <w:spacing w:before="0" w:after="0" w:line="240" w:lineRule="auto"/>
            </w:pPr>
          </w:p>
        </w:tc>
      </w:tr>
      <w:tr w14:paraId="68413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7779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6552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FE54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36C00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63E584">
            <w:pPr>
              <w:spacing w:before="0" w:after="0" w:line="240" w:lineRule="auto"/>
            </w:pPr>
          </w:p>
        </w:tc>
      </w:tr>
      <w:tr w14:paraId="16449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107B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B900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0059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DA5D2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C37EBB">
            <w:pPr>
              <w:spacing w:before="0" w:after="0" w:line="240" w:lineRule="auto"/>
            </w:pPr>
          </w:p>
        </w:tc>
      </w:tr>
      <w:tr w14:paraId="1F74C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AAA4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17DA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C1F5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795AA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5BF918">
            <w:pPr>
              <w:spacing w:before="0" w:after="0" w:line="240" w:lineRule="auto"/>
            </w:pPr>
          </w:p>
        </w:tc>
      </w:tr>
      <w:tr w14:paraId="21E97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40E7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F9C5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2C19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62A75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88B928">
            <w:pPr>
              <w:spacing w:before="0" w:after="0" w:line="240" w:lineRule="auto"/>
            </w:pPr>
          </w:p>
        </w:tc>
      </w:tr>
      <w:tr w14:paraId="1932A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5C57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56BC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C92F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23FE9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742353">
            <w:pPr>
              <w:spacing w:before="0" w:after="0" w:line="240" w:lineRule="auto"/>
            </w:pPr>
          </w:p>
        </w:tc>
      </w:tr>
      <w:tr w14:paraId="23014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FCF9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AFF9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73AB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8E17B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97FC1A">
            <w:pPr>
              <w:spacing w:before="0" w:after="0" w:line="240" w:lineRule="auto"/>
            </w:pPr>
          </w:p>
        </w:tc>
      </w:tr>
    </w:tbl>
    <w:p w14:paraId="529A614E">
      <w:pPr>
        <w:pStyle w:val="5"/>
      </w:pPr>
      <w:r>
        <w:rPr>
          <w:rFonts w:ascii="微软雅黑" w:hAnsi="微软雅黑" w:eastAsia="微软雅黑"/>
        </w:rPr>
        <w:t>4.78.2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20D2B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0BA6B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36ECB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31F27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88882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6E9E6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53563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497F8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DFCFC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PK_out_wave_line_Id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D7BD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06A9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EEB59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E163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2268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33A04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BE5E2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0F846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B6D3F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F452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35154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OrderId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22FB7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A244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98E1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idx_wave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622C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668D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F9CC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3A2B5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WaveId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06D9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0A5206D8">
      <w:pPr>
        <w:pStyle w:val="4"/>
      </w:pPr>
      <w:r>
        <w:rPr>
          <w:rFonts w:ascii="微软雅黑" w:hAnsi="微软雅黑" w:eastAsia="微软雅黑"/>
        </w:rPr>
        <w:t>4.79 sys_attachment（附件）</w:t>
      </w:r>
    </w:p>
    <w:p w14:paraId="79C2F47B">
      <w:r>
        <w:rPr>
          <w:b/>
        </w:rPr>
        <w:t>实体类：</w:t>
      </w:r>
      <w:r>
        <w:t>SysAttachment</w:t>
      </w:r>
      <w:r>
        <w:rPr>
          <w:b/>
        </w:rPr>
        <w:t xml:space="preserve">    文件：</w:t>
      </w:r>
      <w:r>
        <w:t>KH.WMS\Entities\KH.WMS.Entities\System\SysAttachment.cs</w:t>
      </w:r>
    </w:p>
    <w:p w14:paraId="07E7AA87">
      <w:r>
        <w:rPr>
          <w:b/>
        </w:rPr>
        <w:t>主键：</w:t>
      </w:r>
      <w:r>
        <w:t>Id</w:t>
      </w:r>
    </w:p>
    <w:p w14:paraId="5EFF4DBE">
      <w:r>
        <w:rPr>
          <w:b/>
        </w:rPr>
        <w:t>外键：</w:t>
      </w:r>
      <w:r>
        <w:t>无</w:t>
      </w:r>
    </w:p>
    <w:p w14:paraId="3ECE3C83">
      <w:pPr>
        <w:pStyle w:val="5"/>
      </w:pPr>
      <w:r>
        <w:rPr>
          <w:rFonts w:ascii="微软雅黑" w:hAnsi="微软雅黑" w:eastAsia="微软雅黑"/>
        </w:rPr>
        <w:t>4.79.1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78BC7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A3888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96772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2AF96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75ABFD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322FA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A543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B33E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3D72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CAD9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97714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F2B6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330C6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C669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75768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FileName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文件名称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2D3F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D214B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569E68">
            <w:pPr>
              <w:spacing w:before="0" w:after="0" w:line="240" w:lineRule="auto"/>
            </w:pPr>
          </w:p>
        </w:tc>
      </w:tr>
      <w:tr w14:paraId="1B2C6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B94B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918A7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FilePath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文件路径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E022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04C15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44039E">
            <w:pPr>
              <w:spacing w:before="0" w:after="0" w:line="240" w:lineRule="auto"/>
            </w:pPr>
          </w:p>
        </w:tc>
      </w:tr>
      <w:tr w14:paraId="5C65B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5AD8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14B2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FileSize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文件大小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2FBB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52409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6FFB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44E04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8DE6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28A1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FileType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文件类型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4C45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3F324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B13FF10">
            <w:pPr>
              <w:spacing w:before="0" w:after="0" w:line="240" w:lineRule="auto"/>
            </w:pPr>
          </w:p>
        </w:tc>
      </w:tr>
      <w:tr w14:paraId="33D8F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AF37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77E7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FileExt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文件扩展名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7DFC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48D3E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082B90">
            <w:pPr>
              <w:spacing w:before="0" w:after="0" w:line="240" w:lineRule="auto"/>
            </w:pPr>
          </w:p>
        </w:tc>
      </w:tr>
      <w:tr w14:paraId="7C9AA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4F6F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4D2F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MimeType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MIME类型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6B74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FD09E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7D58F5">
            <w:pPr>
              <w:spacing w:before="0" w:after="0" w:line="240" w:lineRule="auto"/>
            </w:pPr>
          </w:p>
        </w:tc>
      </w:tr>
      <w:tr w14:paraId="6E14D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57A2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182F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BusinessType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业务类型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636B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BB32D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80B168">
            <w:pPr>
              <w:spacing w:before="0" w:after="0" w:line="240" w:lineRule="auto"/>
            </w:pPr>
          </w:p>
        </w:tc>
      </w:tr>
      <w:tr w14:paraId="4D87C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3F3B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A052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BusinessId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业务ID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496E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1ED05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2BE7ED">
            <w:pPr>
              <w:spacing w:before="0" w:after="0" w:line="240" w:lineRule="auto"/>
            </w:pPr>
          </w:p>
        </w:tc>
      </w:tr>
      <w:tr w14:paraId="3E3C7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414F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2E67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UploadBy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上传人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718F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929E0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D21E22">
            <w:pPr>
              <w:spacing w:before="0" w:after="0" w:line="240" w:lineRule="auto"/>
            </w:pPr>
          </w:p>
        </w:tc>
      </w:tr>
      <w:tr w14:paraId="68822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3C61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E60E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UploadTime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上传时间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9F7A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2E837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43BC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默认：'CURRENT_TIMESTAMP'</w:t>
            </w:r>
          </w:p>
        </w:tc>
      </w:tr>
      <w:tr w14:paraId="73093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C65B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57DC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4B6A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6A453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D8CFD4">
            <w:pPr>
              <w:spacing w:before="0" w:after="0" w:line="240" w:lineRule="auto"/>
            </w:pPr>
          </w:p>
        </w:tc>
      </w:tr>
      <w:tr w14:paraId="43ACB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484C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EE50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19E4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42DCFB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D8A43E">
            <w:pPr>
              <w:spacing w:before="0" w:after="0" w:line="240" w:lineRule="auto"/>
            </w:pPr>
          </w:p>
        </w:tc>
      </w:tr>
      <w:tr w14:paraId="18D42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14E6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9B5F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4178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5FB2E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43196E">
            <w:pPr>
              <w:spacing w:before="0" w:after="0" w:line="240" w:lineRule="auto"/>
            </w:pPr>
          </w:p>
        </w:tc>
      </w:tr>
      <w:tr w14:paraId="2846C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D883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5CFB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E50E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41C47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8227B0">
            <w:pPr>
              <w:spacing w:before="0" w:after="0" w:line="240" w:lineRule="auto"/>
            </w:pPr>
          </w:p>
        </w:tc>
      </w:tr>
      <w:tr w14:paraId="2BFD0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A242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F757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7952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ED4E1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5C4882">
            <w:pPr>
              <w:spacing w:before="0" w:after="0" w:line="240" w:lineRule="auto"/>
            </w:pPr>
          </w:p>
        </w:tc>
      </w:tr>
      <w:tr w14:paraId="7B5A8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57D3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D5F3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7CD2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31E1E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65796A">
            <w:pPr>
              <w:spacing w:before="0" w:after="0" w:line="240" w:lineRule="auto"/>
            </w:pPr>
          </w:p>
        </w:tc>
      </w:tr>
    </w:tbl>
    <w:p w14:paraId="056AABF6">
      <w:pPr>
        <w:pStyle w:val="5"/>
      </w:pPr>
      <w:r>
        <w:rPr>
          <w:rFonts w:ascii="微软雅黑" w:hAnsi="微软雅黑" w:eastAsia="微软雅黑"/>
        </w:rPr>
        <w:t>4.79.2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34F40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92EAD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9A408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77664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DC6C4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D2E75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288B6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19CEE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5EFF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PK_sys_attachment_Id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F5FE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CD9B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8B1F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7F92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B0BE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68DB3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D13BE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idx_business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54E1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70428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BF1C0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0C65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BusinessType ASC, BusinessId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AC5B6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04906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D86E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idx_upload_by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5283C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04E4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5116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DD6F8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UploadBy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B7650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5326CC94">
      <w:pPr>
        <w:pStyle w:val="4"/>
      </w:pPr>
      <w:r>
        <w:rPr>
          <w:rFonts w:ascii="微软雅黑" w:hAnsi="微软雅黑" w:eastAsia="微软雅黑"/>
        </w:rPr>
        <w:t>4.80 sys_dict_item（字典项）</w:t>
      </w:r>
    </w:p>
    <w:p w14:paraId="5B245B34">
      <w:r>
        <w:rPr>
          <w:b/>
        </w:rPr>
        <w:t>实体类：</w:t>
      </w:r>
      <w:r>
        <w:t>SysDictItem</w:t>
      </w:r>
      <w:r>
        <w:rPr>
          <w:b/>
        </w:rPr>
        <w:t xml:space="preserve">    文件：</w:t>
      </w:r>
      <w:r>
        <w:t>KH.WMS\Entities\KH.WMS.Entities\System\SysDictItem.cs</w:t>
      </w:r>
    </w:p>
    <w:p w14:paraId="36B6F749">
      <w:r>
        <w:rPr>
          <w:b/>
        </w:rPr>
        <w:t>主键：</w:t>
      </w:r>
      <w:r>
        <w:t>Id</w:t>
      </w:r>
    </w:p>
    <w:p w14:paraId="2C8A2061">
      <w:r>
        <w:rPr>
          <w:b/>
        </w:rPr>
        <w:t>外键：</w:t>
      </w:r>
      <w:r>
        <w:t>无</w:t>
      </w:r>
    </w:p>
    <w:p w14:paraId="04835999">
      <w:pPr>
        <w:pStyle w:val="5"/>
      </w:pPr>
      <w:r>
        <w:rPr>
          <w:rFonts w:ascii="微软雅黑" w:hAnsi="微软雅黑" w:eastAsia="微软雅黑"/>
        </w:rPr>
        <w:t>4.80.1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6CC4D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BAEE4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7F7A5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1EBAE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0F7F63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1642E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E853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41D1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015C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6FEF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D2ADD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458E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6341B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D1EB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C01E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DictTypeId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字典类型ID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B8A9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1C1C3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4C9422">
            <w:pPr>
              <w:spacing w:before="0" w:after="0" w:line="240" w:lineRule="auto"/>
            </w:pPr>
          </w:p>
        </w:tc>
      </w:tr>
      <w:tr w14:paraId="2BFED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01AD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5FCB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ItemValue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字典值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732A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D9B22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C6A5FD">
            <w:pPr>
              <w:spacing w:before="0" w:after="0" w:line="240" w:lineRule="auto"/>
            </w:pPr>
          </w:p>
        </w:tc>
      </w:tr>
      <w:tr w14:paraId="5F15A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E92A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F27E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ItemLabel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显示标签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789FA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6DF8A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3F2DB0">
            <w:pPr>
              <w:spacing w:before="0" w:after="0" w:line="240" w:lineRule="auto"/>
            </w:pPr>
          </w:p>
        </w:tc>
      </w:tr>
      <w:tr w14:paraId="37CF7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92F6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FFC4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TagColor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标签颜色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70BD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F48A0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7E8460">
            <w:pPr>
              <w:spacing w:before="0" w:after="0" w:line="240" w:lineRule="auto"/>
            </w:pPr>
          </w:p>
        </w:tc>
      </w:tr>
      <w:tr w14:paraId="47724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1F14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EF7C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SortOrder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2FE3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1A991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B0D6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10BA9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76C6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821E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IsActive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是否启用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5D82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228248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5395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08F54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BBDC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6A06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019AF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38193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5BCDFF">
            <w:pPr>
              <w:spacing w:before="0" w:after="0" w:line="240" w:lineRule="auto"/>
            </w:pPr>
          </w:p>
        </w:tc>
      </w:tr>
      <w:tr w14:paraId="19EEB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7FCE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44B5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2866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DFB8C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ED4776">
            <w:pPr>
              <w:spacing w:before="0" w:after="0" w:line="240" w:lineRule="auto"/>
            </w:pPr>
          </w:p>
        </w:tc>
      </w:tr>
      <w:tr w14:paraId="02C9C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12F0D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D123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88F7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F8A71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41D2DF">
            <w:pPr>
              <w:spacing w:before="0" w:after="0" w:line="240" w:lineRule="auto"/>
            </w:pPr>
          </w:p>
        </w:tc>
      </w:tr>
      <w:tr w14:paraId="50196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723C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80ED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697A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E129D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E4D33F">
            <w:pPr>
              <w:spacing w:before="0" w:after="0" w:line="240" w:lineRule="auto"/>
            </w:pPr>
          </w:p>
        </w:tc>
      </w:tr>
      <w:tr w14:paraId="3AB7B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CBDA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56D0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0651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78D45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A36092">
            <w:pPr>
              <w:spacing w:before="0" w:after="0" w:line="240" w:lineRule="auto"/>
            </w:pPr>
          </w:p>
        </w:tc>
      </w:tr>
      <w:tr w14:paraId="58E75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0D74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F147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3C9F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1768B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DFF9B6">
            <w:pPr>
              <w:spacing w:before="0" w:after="0" w:line="240" w:lineRule="auto"/>
            </w:pPr>
          </w:p>
        </w:tc>
      </w:tr>
      <w:tr w14:paraId="0FCA7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E3A3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8ABB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0B5A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EEE68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7FBDD4">
            <w:pPr>
              <w:spacing w:before="0" w:after="0" w:line="240" w:lineRule="auto"/>
            </w:pPr>
          </w:p>
        </w:tc>
      </w:tr>
    </w:tbl>
    <w:p w14:paraId="05B082FB">
      <w:pPr>
        <w:pStyle w:val="5"/>
      </w:pPr>
      <w:r>
        <w:rPr>
          <w:rFonts w:ascii="微软雅黑" w:hAnsi="微软雅黑" w:eastAsia="微软雅黑"/>
        </w:rPr>
        <w:t>4.80.2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1DA5D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8C59D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894D8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102DA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A4186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B13ED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80720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292AE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DD51A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PK_sys_dict_item_Id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5ABF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B373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36D3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B0B16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F7AB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587A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76068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idx_dict_type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62938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562D7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CCBC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D48EF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DictTypeId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3260D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35B8E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8D8F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idx_value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9E2E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2012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AD45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5D8B9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DictTypeId ASC, ItemValue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246B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09552152">
      <w:pPr>
        <w:pStyle w:val="4"/>
      </w:pPr>
      <w:r>
        <w:rPr>
          <w:rFonts w:ascii="微软雅黑" w:hAnsi="微软雅黑" w:eastAsia="微软雅黑"/>
        </w:rPr>
        <w:t>4.81 sys_dict_type（字典类型）</w:t>
      </w:r>
    </w:p>
    <w:p w14:paraId="0F926A46">
      <w:r>
        <w:rPr>
          <w:b/>
        </w:rPr>
        <w:t>实体类：</w:t>
      </w:r>
      <w:r>
        <w:t>SysDictType</w:t>
      </w:r>
      <w:r>
        <w:rPr>
          <w:b/>
        </w:rPr>
        <w:t xml:space="preserve">    文件：</w:t>
      </w:r>
      <w:r>
        <w:t>KH.WMS\Entities\KH.WMS.Entities\System\SysDictType.cs</w:t>
      </w:r>
    </w:p>
    <w:p w14:paraId="4F817C35">
      <w:r>
        <w:rPr>
          <w:b/>
        </w:rPr>
        <w:t>主键：</w:t>
      </w:r>
      <w:r>
        <w:t>Id</w:t>
      </w:r>
    </w:p>
    <w:p w14:paraId="6AFBE8C2">
      <w:r>
        <w:rPr>
          <w:b/>
        </w:rPr>
        <w:t>外键：</w:t>
      </w:r>
      <w:r>
        <w:t>无</w:t>
      </w:r>
    </w:p>
    <w:p w14:paraId="59E161A3">
      <w:pPr>
        <w:pStyle w:val="5"/>
      </w:pPr>
      <w:r>
        <w:rPr>
          <w:rFonts w:ascii="微软雅黑" w:hAnsi="微软雅黑" w:eastAsia="微软雅黑"/>
        </w:rPr>
        <w:t>4.81.1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7E7E3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60D87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D4422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A98D9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3FBBCE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1A8B4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02C6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6C57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3C16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D700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D195B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3753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02C7C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6EA4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C45C0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DictCode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字典编码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E0C6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B34A7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2A4712">
            <w:pPr>
              <w:spacing w:before="0" w:after="0" w:line="240" w:lineRule="auto"/>
            </w:pPr>
          </w:p>
        </w:tc>
      </w:tr>
      <w:tr w14:paraId="0D5FF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04FE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DE4F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DictName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字典名称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8A57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0276D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E99EC9">
            <w:pPr>
              <w:spacing w:before="0" w:after="0" w:line="240" w:lineRule="auto"/>
            </w:pPr>
          </w:p>
        </w:tc>
      </w:tr>
      <w:tr w14:paraId="5B25B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F3F3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8994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DataSourceType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数据来源类型 0静态 1SQL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C48B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15CCE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8EEC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4FC67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179B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6ABD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SqlQuery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SQL查询语句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D5F0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0C229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C8DF24">
            <w:pPr>
              <w:spacing w:before="0" w:after="0" w:line="240" w:lineRule="auto"/>
            </w:pPr>
          </w:p>
        </w:tc>
      </w:tr>
      <w:tr w14:paraId="2033E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869F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F67A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ValueColumn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值列名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FA4D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751CA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8DFC5C">
            <w:pPr>
              <w:spacing w:before="0" w:after="0" w:line="240" w:lineRule="auto"/>
            </w:pPr>
          </w:p>
        </w:tc>
      </w:tr>
      <w:tr w14:paraId="53C4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4434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F567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LabelColumn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标签列名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201E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E4F03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CC9901">
            <w:pPr>
              <w:spacing w:before="0" w:after="0" w:line="240" w:lineRule="auto"/>
            </w:pPr>
          </w:p>
        </w:tc>
      </w:tr>
      <w:tr w14:paraId="0777C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B3F9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C1A8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CacheMinutes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缓存过期时间(分钟)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EBBE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DD1FE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F30A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默认：'30'</w:t>
            </w:r>
          </w:p>
        </w:tc>
      </w:tr>
      <w:tr w14:paraId="49EC5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0023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E3F4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IsActive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是否启用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2B14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63B5A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A2DF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3DDFE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AD31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9E083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5E9F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E50B1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C55677">
            <w:pPr>
              <w:spacing w:before="0" w:after="0" w:line="240" w:lineRule="auto"/>
            </w:pPr>
          </w:p>
        </w:tc>
      </w:tr>
      <w:tr w14:paraId="7FAE3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8E19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F8DA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7701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27826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F321E4">
            <w:pPr>
              <w:spacing w:before="0" w:after="0" w:line="240" w:lineRule="auto"/>
            </w:pPr>
          </w:p>
        </w:tc>
      </w:tr>
      <w:tr w14:paraId="12A00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32FB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8497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AB87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31711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D0D099">
            <w:pPr>
              <w:spacing w:before="0" w:after="0" w:line="240" w:lineRule="auto"/>
            </w:pPr>
          </w:p>
        </w:tc>
      </w:tr>
      <w:tr w14:paraId="10FFE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E824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8D7A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CF1C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50C0B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875573">
            <w:pPr>
              <w:spacing w:before="0" w:after="0" w:line="240" w:lineRule="auto"/>
            </w:pPr>
          </w:p>
        </w:tc>
      </w:tr>
      <w:tr w14:paraId="28825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536F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5BF1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0852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47281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33156D">
            <w:pPr>
              <w:spacing w:before="0" w:after="0" w:line="240" w:lineRule="auto"/>
            </w:pPr>
          </w:p>
        </w:tc>
      </w:tr>
      <w:tr w14:paraId="7F106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017F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188AB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B6D4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2F9BF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F0485D">
            <w:pPr>
              <w:spacing w:before="0" w:after="0" w:line="240" w:lineRule="auto"/>
            </w:pPr>
          </w:p>
        </w:tc>
      </w:tr>
      <w:tr w14:paraId="3C7EF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8D80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449F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18EB9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56D90E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DF535E">
            <w:pPr>
              <w:spacing w:before="0" w:after="0" w:line="240" w:lineRule="auto"/>
            </w:pPr>
          </w:p>
        </w:tc>
      </w:tr>
    </w:tbl>
    <w:p w14:paraId="56146537">
      <w:pPr>
        <w:pStyle w:val="5"/>
      </w:pPr>
      <w:r>
        <w:rPr>
          <w:rFonts w:ascii="微软雅黑" w:hAnsi="微软雅黑" w:eastAsia="微软雅黑"/>
        </w:rPr>
        <w:t>4.81.2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4BE79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B41BF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2193D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F5C66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8087C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63951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1559D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68E94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981B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PK_sys_dict_type_Id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4623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C5BF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D4E6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5BA08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C35C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E0F6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95A65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uk_dict_code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E7D9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B5692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CB629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A2B7A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DictCode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6A4E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64A3E23C">
      <w:pPr>
        <w:pStyle w:val="4"/>
      </w:pPr>
      <w:r>
        <w:rPr>
          <w:rFonts w:ascii="微软雅黑" w:hAnsi="微软雅黑" w:eastAsia="微软雅黑"/>
        </w:rPr>
        <w:t>4.82 sys_operate_log（操作日志）</w:t>
      </w:r>
    </w:p>
    <w:p w14:paraId="6C63ECCF">
      <w:r>
        <w:rPr>
          <w:b/>
        </w:rPr>
        <w:t>实体类：</w:t>
      </w:r>
      <w:r>
        <w:t>SysOperateLog</w:t>
      </w:r>
      <w:r>
        <w:rPr>
          <w:b/>
        </w:rPr>
        <w:t xml:space="preserve">    文件：</w:t>
      </w:r>
      <w:r>
        <w:t>KH.WMS\Entities\KH.WMS.Entities\System\SysOperateLog.cs</w:t>
      </w:r>
    </w:p>
    <w:p w14:paraId="3F3AFE74">
      <w:r>
        <w:rPr>
          <w:b/>
        </w:rPr>
        <w:t>主键：</w:t>
      </w:r>
      <w:r>
        <w:t>Id</w:t>
      </w:r>
    </w:p>
    <w:p w14:paraId="44C8FE91">
      <w:r>
        <w:rPr>
          <w:b/>
        </w:rPr>
        <w:t>外键：</w:t>
      </w:r>
      <w:r>
        <w:t>无</w:t>
      </w:r>
    </w:p>
    <w:p w14:paraId="13B34495">
      <w:pPr>
        <w:pStyle w:val="5"/>
      </w:pPr>
      <w:r>
        <w:rPr>
          <w:rFonts w:ascii="微软雅黑" w:hAnsi="微软雅黑" w:eastAsia="微软雅黑"/>
        </w:rPr>
        <w:t>4.82.1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32827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98E91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294CE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01665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A1F3C0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ED06E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7EBD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3EDD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2111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5F0D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A66C5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194F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5A985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2D26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D6D2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Module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模块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1960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C54D7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7EFFA3">
            <w:pPr>
              <w:spacing w:before="0" w:after="0" w:line="240" w:lineRule="auto"/>
            </w:pPr>
          </w:p>
        </w:tc>
      </w:tr>
      <w:tr w14:paraId="5B9EA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2FF0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7EFC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BusinessType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业务类型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AF93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CF78C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D78FCE">
            <w:pPr>
              <w:spacing w:before="0" w:after="0" w:line="240" w:lineRule="auto"/>
            </w:pPr>
          </w:p>
        </w:tc>
      </w:tr>
      <w:tr w14:paraId="0AC04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AAB0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037A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Method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方法名称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F7C1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DDA22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87588A">
            <w:pPr>
              <w:spacing w:before="0" w:after="0" w:line="240" w:lineRule="auto"/>
            </w:pPr>
          </w:p>
        </w:tc>
      </w:tr>
      <w:tr w14:paraId="1E6B8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A991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C216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RequestMethod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请求方式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D903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ADB5F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700F72">
            <w:pPr>
              <w:spacing w:before="0" w:after="0" w:line="240" w:lineRule="auto"/>
            </w:pPr>
          </w:p>
        </w:tc>
      </w:tr>
      <w:tr w14:paraId="4FFA9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C4AA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55C6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OperatorId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操作人ID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0F37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213FB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B70F34">
            <w:pPr>
              <w:spacing w:before="0" w:after="0" w:line="240" w:lineRule="auto"/>
            </w:pPr>
          </w:p>
        </w:tc>
      </w:tr>
      <w:tr w14:paraId="36138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AFBC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F306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OperatorName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A6A0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FFAFF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205A3B">
            <w:pPr>
              <w:spacing w:before="0" w:after="0" w:line="240" w:lineRule="auto"/>
            </w:pPr>
          </w:p>
        </w:tc>
      </w:tr>
      <w:tr w14:paraId="64A8D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23503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73BD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OperUrl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请求URL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F82B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97BCE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5476E2">
            <w:pPr>
              <w:spacing w:before="0" w:after="0" w:line="240" w:lineRule="auto"/>
            </w:pPr>
          </w:p>
        </w:tc>
      </w:tr>
      <w:tr w14:paraId="28D0B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9A66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674D3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OperIp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操作IP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95F1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DB6C5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36B106">
            <w:pPr>
              <w:spacing w:before="0" w:after="0" w:line="240" w:lineRule="auto"/>
            </w:pPr>
          </w:p>
        </w:tc>
      </w:tr>
      <w:tr w14:paraId="3049E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851D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16F4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OperLocation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操作地点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F921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varchar(255)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FA0E2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FB4D3A">
            <w:pPr>
              <w:spacing w:before="0" w:after="0" w:line="240" w:lineRule="auto"/>
            </w:pPr>
          </w:p>
        </w:tc>
      </w:tr>
      <w:tr w14:paraId="7F005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0CA5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1C99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OperParam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请求参数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93AD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797AC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D9A106">
            <w:pPr>
              <w:spacing w:before="0" w:after="0" w:line="240" w:lineRule="auto"/>
            </w:pPr>
          </w:p>
        </w:tc>
      </w:tr>
      <w:tr w14:paraId="4388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3FBCE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D801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OperResult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操作结果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B826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62DBA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AF550F">
            <w:pPr>
              <w:spacing w:before="0" w:after="0" w:line="240" w:lineRule="auto"/>
            </w:pPr>
          </w:p>
        </w:tc>
      </w:tr>
      <w:tr w14:paraId="2FF55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32DC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7CFD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DAA1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06ABC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DFBF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3722A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5DA9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D042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ErrorMsg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错误消息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5927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17A97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E7CE26">
            <w:pPr>
              <w:spacing w:before="0" w:after="0" w:line="240" w:lineRule="auto"/>
            </w:pPr>
          </w:p>
        </w:tc>
      </w:tr>
      <w:tr w14:paraId="05F72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3C4E6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6EB4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OperTime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6DB3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CB5AE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47D9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默认：'CURRENT_TIMESTAMP'</w:t>
            </w:r>
          </w:p>
        </w:tc>
      </w:tr>
      <w:tr w14:paraId="44FED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5EE5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2102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4C9D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2295F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46082FC">
            <w:pPr>
              <w:spacing w:before="0" w:after="0" w:line="240" w:lineRule="auto"/>
            </w:pPr>
          </w:p>
        </w:tc>
      </w:tr>
      <w:tr w14:paraId="1B28D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EC42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FBE56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5B08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CF667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AFDD0E">
            <w:pPr>
              <w:spacing w:before="0" w:after="0" w:line="240" w:lineRule="auto"/>
            </w:pPr>
          </w:p>
        </w:tc>
      </w:tr>
      <w:tr w14:paraId="62311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9DED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6E91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293B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C9B41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4EE126">
            <w:pPr>
              <w:spacing w:before="0" w:after="0" w:line="240" w:lineRule="auto"/>
            </w:pPr>
          </w:p>
        </w:tc>
      </w:tr>
      <w:tr w14:paraId="291FC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81479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63AC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9EE20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9DF780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772DCC6">
            <w:pPr>
              <w:spacing w:before="0" w:after="0" w:line="240" w:lineRule="auto"/>
            </w:pPr>
          </w:p>
        </w:tc>
      </w:tr>
      <w:tr w14:paraId="6087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F467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63EB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1EA4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B4A2A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809FE7">
            <w:pPr>
              <w:spacing w:before="0" w:after="0" w:line="240" w:lineRule="auto"/>
            </w:pPr>
          </w:p>
        </w:tc>
      </w:tr>
      <w:tr w14:paraId="7C7C3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F7A3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9273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93BC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7ED4D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033800">
            <w:pPr>
              <w:spacing w:before="0" w:after="0" w:line="240" w:lineRule="auto"/>
            </w:pPr>
          </w:p>
        </w:tc>
      </w:tr>
    </w:tbl>
    <w:p w14:paraId="007B5AE4">
      <w:pPr>
        <w:pStyle w:val="5"/>
      </w:pPr>
      <w:r>
        <w:rPr>
          <w:rFonts w:ascii="微软雅黑" w:hAnsi="微软雅黑" w:eastAsia="微软雅黑"/>
        </w:rPr>
        <w:t>4.82.2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7732D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FB8F0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D923C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EB9FE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522C0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51159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4404D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5417F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071A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PK_sys_operate_log_Id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5688A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2A27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4B55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CA319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C0C3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8061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D2A27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idx_module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CF4B6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96B9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D4317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7F18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Module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14978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8347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8EEF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idx_operator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55C2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50C1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859B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10C6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OperatorId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A34C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55C2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AA84B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idx_time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62BC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AC6F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5C3B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D603F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OperTime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2CDF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42A25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E4FA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8C5D4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6D0C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DDD5F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171C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BusinessType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5E3B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</w:tbl>
    <w:p w14:paraId="2A67355D">
      <w:pPr>
        <w:pStyle w:val="4"/>
      </w:pPr>
      <w:r>
        <w:rPr>
          <w:rFonts w:ascii="微软雅黑" w:hAnsi="微软雅黑" w:eastAsia="微软雅黑"/>
        </w:rPr>
        <w:t>4.83 sys_parameter（系统参数）</w:t>
      </w:r>
    </w:p>
    <w:p w14:paraId="2908CDC2">
      <w:r>
        <w:rPr>
          <w:b/>
        </w:rPr>
        <w:t>实体类：</w:t>
      </w:r>
      <w:r>
        <w:t>SysParameter</w:t>
      </w:r>
      <w:r>
        <w:rPr>
          <w:b/>
        </w:rPr>
        <w:t xml:space="preserve">    文件：</w:t>
      </w:r>
      <w:r>
        <w:t>KH.WMS\Entities\KH.WMS.Entities\System\SysParameter.cs</w:t>
      </w:r>
    </w:p>
    <w:p w14:paraId="531B6919">
      <w:r>
        <w:rPr>
          <w:b/>
        </w:rPr>
        <w:t>主键：</w:t>
      </w:r>
      <w:r>
        <w:t>Id</w:t>
      </w:r>
    </w:p>
    <w:p w14:paraId="67B4C8AB">
      <w:r>
        <w:rPr>
          <w:b/>
        </w:rPr>
        <w:t>外键：</w:t>
      </w:r>
      <w:r>
        <w:t>无</w:t>
      </w:r>
    </w:p>
    <w:p w14:paraId="2033DCE0">
      <w:pPr>
        <w:pStyle w:val="5"/>
      </w:pPr>
      <w:r>
        <w:rPr>
          <w:rFonts w:ascii="微软雅黑" w:hAnsi="微软雅黑" w:eastAsia="微软雅黑"/>
        </w:rPr>
        <w:t>4.83.1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2414F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CCAEA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912C2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A3DBC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C5B56C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F1F5B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BC4C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9407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2BA3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0A9A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3BDC0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8B08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238A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D25F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46CA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ParamCode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参数编码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1143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FCF558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15B8BE">
            <w:pPr>
              <w:spacing w:before="0" w:after="0" w:line="240" w:lineRule="auto"/>
            </w:pPr>
          </w:p>
        </w:tc>
      </w:tr>
      <w:tr w14:paraId="602B4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1D9A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1AE6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ParamName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参数名称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3564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0A43A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870F59">
            <w:pPr>
              <w:spacing w:before="0" w:after="0" w:line="240" w:lineRule="auto"/>
            </w:pPr>
          </w:p>
        </w:tc>
      </w:tr>
      <w:tr w14:paraId="5271F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1A4F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CE1A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ParamValue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参数值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A6AF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B26D3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F4271D">
            <w:pPr>
              <w:spacing w:before="0" w:after="0" w:line="240" w:lineRule="auto"/>
            </w:pPr>
          </w:p>
        </w:tc>
      </w:tr>
      <w:tr w14:paraId="51D6E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E00C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E75A0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ParamGroup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参数分组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E4EB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406A3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784122">
            <w:pPr>
              <w:spacing w:before="0" w:after="0" w:line="240" w:lineRule="auto"/>
            </w:pPr>
          </w:p>
        </w:tc>
      </w:tr>
      <w:tr w14:paraId="55A9B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EB1E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85EC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ParamType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参数类型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A1A6D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B6BE6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5033D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默认：'STRING'</w:t>
            </w:r>
          </w:p>
        </w:tc>
      </w:tr>
      <w:tr w14:paraId="6A8AF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0A7C0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8229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7DD5B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658E6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287B1D">
            <w:pPr>
              <w:spacing w:before="0" w:after="0" w:line="240" w:lineRule="auto"/>
            </w:pPr>
          </w:p>
        </w:tc>
      </w:tr>
      <w:tr w14:paraId="01FE6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06CB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6C80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6C19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6A6E8E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DFD6B52">
            <w:pPr>
              <w:spacing w:before="0" w:after="0" w:line="240" w:lineRule="auto"/>
            </w:pPr>
          </w:p>
        </w:tc>
      </w:tr>
      <w:tr w14:paraId="1C4A3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46E3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C13C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4EA3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6FE784F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4D77BD">
            <w:pPr>
              <w:spacing w:before="0" w:after="0" w:line="240" w:lineRule="auto"/>
            </w:pPr>
          </w:p>
        </w:tc>
      </w:tr>
      <w:tr w14:paraId="5DA9F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76D3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1131B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A14F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C5A0C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0C8DFE">
            <w:pPr>
              <w:spacing w:before="0" w:after="0" w:line="240" w:lineRule="auto"/>
            </w:pPr>
          </w:p>
        </w:tc>
      </w:tr>
      <w:tr w14:paraId="70FC8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5B38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F6E0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D224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11DFB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58B4C2">
            <w:pPr>
              <w:spacing w:before="0" w:after="0" w:line="240" w:lineRule="auto"/>
            </w:pPr>
          </w:p>
        </w:tc>
      </w:tr>
      <w:tr w14:paraId="5FEF7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090C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264B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2D283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E4344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928E58">
            <w:pPr>
              <w:spacing w:before="0" w:after="0" w:line="240" w:lineRule="auto"/>
            </w:pPr>
          </w:p>
        </w:tc>
      </w:tr>
      <w:tr w14:paraId="267A6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52D1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C0746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7E3B1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AC4BE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8C4517">
            <w:pPr>
              <w:spacing w:before="0" w:after="0" w:line="240" w:lineRule="auto"/>
            </w:pPr>
          </w:p>
        </w:tc>
      </w:tr>
      <w:tr w14:paraId="55FB2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8B24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14BE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SystemFlag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系统内置标识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DD4A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C3D136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1CC4E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默认：0</w:t>
            </w:r>
          </w:p>
        </w:tc>
      </w:tr>
      <w:tr w14:paraId="4B209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8CEAE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D11D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0A88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EE93CA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B474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默认：1</w:t>
            </w:r>
          </w:p>
        </w:tc>
      </w:tr>
    </w:tbl>
    <w:p w14:paraId="5AE4B643">
      <w:pPr>
        <w:pStyle w:val="5"/>
      </w:pPr>
      <w:r>
        <w:rPr>
          <w:rFonts w:ascii="微软雅黑" w:hAnsi="微软雅黑" w:eastAsia="微软雅黑"/>
        </w:rPr>
        <w:t>4.83.2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3CC5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A1B9C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B717C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BFA4E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AD4AC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46DDC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EE99F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65772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5CBB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PK_sys_parameter_Id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FFC0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B335B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2325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0240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FA7C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66DBC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AC308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idx_group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D2007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5BB5F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23CC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5FCDD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ParamGroup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424DC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2426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E029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uk_param_code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03DB1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6DBC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1AD1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F862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ParamCode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0845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588D1E29">
      <w:pPr>
        <w:pStyle w:val="4"/>
      </w:pPr>
      <w:r>
        <w:rPr>
          <w:rFonts w:ascii="微软雅黑" w:hAnsi="微软雅黑" w:eastAsia="微软雅黑"/>
        </w:rPr>
        <w:t>4.84 sys_permission（权限）</w:t>
      </w:r>
    </w:p>
    <w:p w14:paraId="52C2837D">
      <w:r>
        <w:rPr>
          <w:b/>
        </w:rPr>
        <w:t>实体类：</w:t>
      </w:r>
      <w:r>
        <w:t>SysPermission</w:t>
      </w:r>
      <w:r>
        <w:rPr>
          <w:b/>
        </w:rPr>
        <w:t xml:space="preserve">    文件：</w:t>
      </w:r>
      <w:r>
        <w:t>KH.WMS\Entities\KH.WMS.Entities\System\SysPermission.cs</w:t>
      </w:r>
    </w:p>
    <w:p w14:paraId="77457CBF">
      <w:r>
        <w:rPr>
          <w:b/>
        </w:rPr>
        <w:t>主键：</w:t>
      </w:r>
      <w:r>
        <w:t>Id</w:t>
      </w:r>
    </w:p>
    <w:p w14:paraId="7E153658">
      <w:r>
        <w:rPr>
          <w:b/>
        </w:rPr>
        <w:t>外键：</w:t>
      </w:r>
    </w:p>
    <w:p w14:paraId="729AC096">
      <w:pPr>
        <w:pStyle w:val="16"/>
      </w:pPr>
      <w:r>
        <w:t>字段 ParentId 引用 权限（sys_permission） 的 Id 字段</w:t>
      </w:r>
    </w:p>
    <w:p w14:paraId="176A3D8F">
      <w:pPr>
        <w:pStyle w:val="5"/>
      </w:pPr>
      <w:r>
        <w:rPr>
          <w:rFonts w:ascii="微软雅黑" w:hAnsi="微软雅黑" w:eastAsia="微软雅黑"/>
        </w:rPr>
        <w:t>4.84.1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581B0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2C184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4B424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B2CC1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2DF0AC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BDC2B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4EDF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362F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2FC9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439D5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79254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63E5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4BF1A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1D1C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4F9F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PermissionCode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权限编码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5CA5D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4299F5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C05B4A">
            <w:pPr>
              <w:spacing w:before="0" w:after="0" w:line="240" w:lineRule="auto"/>
            </w:pPr>
          </w:p>
        </w:tc>
      </w:tr>
      <w:tr w14:paraId="03D48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F9D0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E1FA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PermissionName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权限名称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C18A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418BBD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61C941">
            <w:pPr>
              <w:spacing w:before="0" w:after="0" w:line="240" w:lineRule="auto"/>
            </w:pPr>
          </w:p>
        </w:tc>
      </w:tr>
      <w:tr w14:paraId="42017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6A52A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E554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ParentId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父级ID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4C99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FE8CC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0787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外键：引用 权限（sys_permission）.Id</w:t>
            </w:r>
          </w:p>
        </w:tc>
      </w:tr>
      <w:tr w14:paraId="06EDA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770B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AE47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MenuType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菜单类型 0目录 1菜单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0E93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1AB37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768D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21054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52E1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C087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Path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路由地址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0790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06101E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D0DD7B">
            <w:pPr>
              <w:spacing w:before="0" w:after="0" w:line="240" w:lineRule="auto"/>
            </w:pPr>
          </w:p>
        </w:tc>
      </w:tr>
      <w:tr w14:paraId="4586E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28C4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0E92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Component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组件路径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3ADF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5E035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A2DBA9">
            <w:pPr>
              <w:spacing w:before="0" w:after="0" w:line="240" w:lineRule="auto"/>
            </w:pPr>
          </w:p>
        </w:tc>
      </w:tr>
      <w:tr w14:paraId="679DC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9B35B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A0BC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Icon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图标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16B5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362C47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2BF947">
            <w:pPr>
              <w:spacing w:before="0" w:after="0" w:line="240" w:lineRule="auto"/>
            </w:pPr>
          </w:p>
        </w:tc>
      </w:tr>
      <w:tr w14:paraId="08C8E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CCC3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8E29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8BFE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78DDB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FB9A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43AF1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70CE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6541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IsVisible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是否可见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BCB1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AB3C4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2C24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6CDA4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370CE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ADFD8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7D69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7E65F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F4373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3DDC0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999BA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24FE4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Buttons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按钮权限JSON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AF8FA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nvarchar(max)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EC3F7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E1AFD9">
            <w:pPr>
              <w:spacing w:before="0" w:after="0" w:line="240" w:lineRule="auto"/>
            </w:pPr>
          </w:p>
        </w:tc>
      </w:tr>
      <w:tr w14:paraId="6DDE1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11F1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C72A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IsExternal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是否外链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460F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9C44B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E1CE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70696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74C4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1366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IsCache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是否缓存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9011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29FD15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6E5E0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06801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FAF0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AEA4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D182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7236D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8B78529">
            <w:pPr>
              <w:spacing w:before="0" w:after="0" w:line="240" w:lineRule="auto"/>
            </w:pPr>
          </w:p>
        </w:tc>
      </w:tr>
      <w:tr w14:paraId="716E5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9D9B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B7A2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E588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7EAD4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1FA1A4">
            <w:pPr>
              <w:spacing w:before="0" w:after="0" w:line="240" w:lineRule="auto"/>
            </w:pPr>
          </w:p>
        </w:tc>
      </w:tr>
      <w:tr w14:paraId="72D68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7D9E3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EA014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320C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F49AA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14C523">
            <w:pPr>
              <w:spacing w:before="0" w:after="0" w:line="240" w:lineRule="auto"/>
            </w:pPr>
          </w:p>
        </w:tc>
      </w:tr>
      <w:tr w14:paraId="0BBA8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200E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343B5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269A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68DFC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6202EC">
            <w:pPr>
              <w:spacing w:before="0" w:after="0" w:line="240" w:lineRule="auto"/>
            </w:pPr>
          </w:p>
        </w:tc>
      </w:tr>
      <w:tr w14:paraId="43483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B2D92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572B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62AE6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382BB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65ABF3">
            <w:pPr>
              <w:spacing w:before="0" w:after="0" w:line="240" w:lineRule="auto"/>
            </w:pPr>
          </w:p>
        </w:tc>
      </w:tr>
      <w:tr w14:paraId="0F1B6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F517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B48FD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2775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20BC9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16848D">
            <w:pPr>
              <w:spacing w:before="0" w:after="0" w:line="240" w:lineRule="auto"/>
            </w:pPr>
          </w:p>
        </w:tc>
      </w:tr>
      <w:tr w14:paraId="04B16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CDFC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4F8C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34B8C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FF230E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74D9B7">
            <w:pPr>
              <w:spacing w:before="0" w:after="0" w:line="240" w:lineRule="auto"/>
            </w:pPr>
          </w:p>
        </w:tc>
      </w:tr>
    </w:tbl>
    <w:p w14:paraId="66D27DCA">
      <w:pPr>
        <w:pStyle w:val="5"/>
      </w:pPr>
      <w:r>
        <w:rPr>
          <w:rFonts w:ascii="微软雅黑" w:hAnsi="微软雅黑" w:eastAsia="微软雅黑"/>
        </w:rPr>
        <w:t>4.84.2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18B45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0C6C5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54F01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1BC33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4E4A6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ABC35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FD3A5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364C5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E2F2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PK_sys_permission_Id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8536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9A33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7B4D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0700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5E0C6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24A00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B6E6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idx_menu_type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3F290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C714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A719C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82EF6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MenuType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99053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34D61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D548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idx_parent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AE49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CODE_ATTRIBUTE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1250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7605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2F27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ParentId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1FB2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SugarIndex</w:t>
            </w:r>
          </w:p>
        </w:tc>
      </w:tr>
      <w:tr w14:paraId="5079F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F85FD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uk_permission_code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4875A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016D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A24A1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6E44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PermissionCode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397A8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256A04E5">
      <w:pPr>
        <w:pStyle w:val="4"/>
      </w:pPr>
      <w:r>
        <w:rPr>
          <w:rFonts w:ascii="微软雅黑" w:hAnsi="微软雅黑" w:eastAsia="微软雅黑"/>
        </w:rPr>
        <w:t>4.85 sys_relation（系统关系）</w:t>
      </w:r>
    </w:p>
    <w:p w14:paraId="2DDE7877">
      <w:r>
        <w:rPr>
          <w:b/>
        </w:rPr>
        <w:t>实体类：</w:t>
      </w:r>
      <w:r>
        <w:t>SysRelation</w:t>
      </w:r>
      <w:r>
        <w:rPr>
          <w:b/>
        </w:rPr>
        <w:t xml:space="preserve">    文件：</w:t>
      </w:r>
      <w:r>
        <w:t>KH.WMS\Entities\KH.WMS.Entities\System\SysRelation.cs</w:t>
      </w:r>
    </w:p>
    <w:p w14:paraId="472B4AD9">
      <w:r>
        <w:rPr>
          <w:b/>
        </w:rPr>
        <w:t>主键：</w:t>
      </w:r>
      <w:r>
        <w:t>Id</w:t>
      </w:r>
    </w:p>
    <w:p w14:paraId="3C69FB4D">
      <w:r>
        <w:rPr>
          <w:b/>
        </w:rPr>
        <w:t>外键：</w:t>
      </w:r>
      <w:r>
        <w:t>无</w:t>
      </w:r>
    </w:p>
    <w:p w14:paraId="5EC32598">
      <w:pPr>
        <w:pStyle w:val="5"/>
      </w:pPr>
      <w:r>
        <w:rPr>
          <w:rFonts w:ascii="微软雅黑" w:hAnsi="微软雅黑" w:eastAsia="微软雅黑"/>
        </w:rPr>
        <w:t>4.85.1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252AD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7B6E6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418C0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C3368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B996D6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33128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AA07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9B6C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F9D2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9671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EA58D0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ABA9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43414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97D82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D1E6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SourceType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6D01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409F51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FEA5F3">
            <w:pPr>
              <w:spacing w:before="0" w:after="0" w:line="240" w:lineRule="auto"/>
            </w:pPr>
          </w:p>
        </w:tc>
      </w:tr>
      <w:tr w14:paraId="0A8CC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35E6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11D8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SourceId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697E9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40F74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14FDA3">
            <w:pPr>
              <w:spacing w:before="0" w:after="0" w:line="240" w:lineRule="auto"/>
            </w:pPr>
          </w:p>
        </w:tc>
      </w:tr>
      <w:tr w14:paraId="3EAAA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6F83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D272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TargetType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目标类型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AA613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6D219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F6B5A6">
            <w:pPr>
              <w:spacing w:before="0" w:after="0" w:line="240" w:lineRule="auto"/>
            </w:pPr>
          </w:p>
        </w:tc>
      </w:tr>
      <w:tr w14:paraId="0CF92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59AF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4884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TargetId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目标ID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8E8F3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D117A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53BB6E">
            <w:pPr>
              <w:spacing w:before="0" w:after="0" w:line="240" w:lineRule="auto"/>
            </w:pPr>
          </w:p>
        </w:tc>
      </w:tr>
      <w:tr w14:paraId="496AD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34C7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E882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RelationType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关联类型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7762F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38CE28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6C5C7C">
            <w:pPr>
              <w:spacing w:before="0" w:after="0" w:line="240" w:lineRule="auto"/>
            </w:pPr>
          </w:p>
        </w:tc>
      </w:tr>
      <w:tr w14:paraId="249B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5418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E37B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23B0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7ACB1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0EFF0DA">
            <w:pPr>
              <w:spacing w:before="0" w:after="0" w:line="240" w:lineRule="auto"/>
            </w:pPr>
          </w:p>
        </w:tc>
      </w:tr>
      <w:tr w14:paraId="26515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F893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56F96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3428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22126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688C03B">
            <w:pPr>
              <w:spacing w:before="0" w:after="0" w:line="240" w:lineRule="auto"/>
            </w:pPr>
          </w:p>
        </w:tc>
      </w:tr>
      <w:tr w14:paraId="6266B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7613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BAB4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91A20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37A95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7EE15E">
            <w:pPr>
              <w:spacing w:before="0" w:after="0" w:line="240" w:lineRule="auto"/>
            </w:pPr>
          </w:p>
        </w:tc>
      </w:tr>
      <w:tr w14:paraId="0C47C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601E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DC48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8EBBB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5703A2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780779">
            <w:pPr>
              <w:spacing w:before="0" w:after="0" w:line="240" w:lineRule="auto"/>
            </w:pPr>
          </w:p>
        </w:tc>
      </w:tr>
      <w:tr w14:paraId="3D773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5A703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CA6ED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DC9B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BCF7C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A8F630">
            <w:pPr>
              <w:spacing w:before="0" w:after="0" w:line="240" w:lineRule="auto"/>
            </w:pPr>
          </w:p>
        </w:tc>
      </w:tr>
      <w:tr w14:paraId="44683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4067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EEB83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CACB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E3D07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D40CD5">
            <w:pPr>
              <w:spacing w:before="0" w:after="0" w:line="240" w:lineRule="auto"/>
            </w:pPr>
          </w:p>
        </w:tc>
      </w:tr>
    </w:tbl>
    <w:p w14:paraId="78C33A12">
      <w:pPr>
        <w:pStyle w:val="5"/>
      </w:pPr>
      <w:r>
        <w:rPr>
          <w:rFonts w:ascii="微软雅黑" w:hAnsi="微软雅黑" w:eastAsia="微软雅黑"/>
        </w:rPr>
        <w:t>4.85.2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26D2D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046FC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40A81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B1271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BBD13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C3549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572C0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72D4A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619C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PK_sys_relation_Id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1EB21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DFF8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D3A9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1BED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0F0F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42F5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7D9F6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idx_source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0F0C8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1E51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83423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1405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SourceType ASC, SourceId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A3CB4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BE9B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62EAF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idx_target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EEBF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DE7A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18CB0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C7B8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TargetType ASC, TargetId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1E74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7D5FB3F3">
      <w:pPr>
        <w:pStyle w:val="4"/>
      </w:pPr>
      <w:r>
        <w:rPr>
          <w:rFonts w:ascii="微软雅黑" w:hAnsi="微软雅黑" w:eastAsia="微软雅黑"/>
        </w:rPr>
        <w:t>4.86 sys_role（角色）</w:t>
      </w:r>
    </w:p>
    <w:p w14:paraId="2E816584">
      <w:r>
        <w:rPr>
          <w:b/>
        </w:rPr>
        <w:t>实体类：</w:t>
      </w:r>
      <w:r>
        <w:t>SysRole</w:t>
      </w:r>
      <w:r>
        <w:rPr>
          <w:b/>
        </w:rPr>
        <w:t xml:space="preserve">    文件：</w:t>
      </w:r>
      <w:r>
        <w:t>KH.WMS\Entities\KH.WMS.Entities\System\SysRole.cs</w:t>
      </w:r>
    </w:p>
    <w:p w14:paraId="5461F41A">
      <w:r>
        <w:rPr>
          <w:b/>
        </w:rPr>
        <w:t>主键：</w:t>
      </w:r>
      <w:r>
        <w:t>Id</w:t>
      </w:r>
    </w:p>
    <w:p w14:paraId="60B1849B">
      <w:r>
        <w:rPr>
          <w:b/>
        </w:rPr>
        <w:t>外键：</w:t>
      </w:r>
    </w:p>
    <w:p w14:paraId="5C50CE26">
      <w:pPr>
        <w:pStyle w:val="16"/>
      </w:pPr>
      <w:r>
        <w:t>字段 ParentId 引用 角色（sys_role） 的 Id 字段</w:t>
      </w:r>
    </w:p>
    <w:p w14:paraId="0C5FDB65">
      <w:pPr>
        <w:pStyle w:val="5"/>
      </w:pPr>
      <w:r>
        <w:rPr>
          <w:rFonts w:ascii="微软雅黑" w:hAnsi="微软雅黑" w:eastAsia="微软雅黑"/>
        </w:rPr>
        <w:t>4.86.1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42907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33828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EDB33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C9A0E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131D48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A4CE2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3436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D9DFA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86D6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65A3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8E9B41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938DA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4382C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9487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F4362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RoleCode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角色编码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5085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AB642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948EB6">
            <w:pPr>
              <w:spacing w:before="0" w:after="0" w:line="240" w:lineRule="auto"/>
            </w:pPr>
          </w:p>
        </w:tc>
      </w:tr>
      <w:tr w14:paraId="6B0CC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7090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0D3D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RoleName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角色名称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5881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4C9E6F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51F79C">
            <w:pPr>
              <w:spacing w:before="0" w:after="0" w:line="240" w:lineRule="auto"/>
            </w:pPr>
          </w:p>
        </w:tc>
      </w:tr>
      <w:tr w14:paraId="2CE81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C9DAA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935A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ParentId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父级ID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3270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A9BE9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8751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外键：引用 角色（sys_role）.Id</w:t>
            </w:r>
          </w:p>
        </w:tc>
      </w:tr>
      <w:tr w14:paraId="6146A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9119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B16E5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SortNo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D0B90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2A856C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4237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0E57A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7D25D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83C45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BF2BB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EACE2B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9D8E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2A061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9B72C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E7CB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IsSystem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是否系统角色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8C64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FBC3D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27592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39E48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A0C9C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6B19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DataScope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数据范围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69FA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88C81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71103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33730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77D09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E9D95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B6B8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0DF093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00257C8">
            <w:pPr>
              <w:spacing w:before="0" w:after="0" w:line="240" w:lineRule="auto"/>
            </w:pPr>
          </w:p>
        </w:tc>
      </w:tr>
      <w:tr w14:paraId="2D174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59F7F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A4D4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C5E8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C7C3D29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826E429">
            <w:pPr>
              <w:spacing w:before="0" w:after="0" w:line="240" w:lineRule="auto"/>
            </w:pPr>
          </w:p>
        </w:tc>
      </w:tr>
      <w:tr w14:paraId="31C21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D85C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D805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254EE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59E8A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87DA167">
            <w:pPr>
              <w:spacing w:before="0" w:after="0" w:line="240" w:lineRule="auto"/>
            </w:pPr>
          </w:p>
        </w:tc>
      </w:tr>
      <w:tr w14:paraId="671F2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4D1E0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B8334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F1F38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B22240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58E422">
            <w:pPr>
              <w:spacing w:before="0" w:after="0" w:line="240" w:lineRule="auto"/>
            </w:pPr>
          </w:p>
        </w:tc>
      </w:tr>
      <w:tr w14:paraId="1C893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0656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4C172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DA57A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55CDD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6A308F2">
            <w:pPr>
              <w:spacing w:before="0" w:after="0" w:line="240" w:lineRule="auto"/>
            </w:pPr>
          </w:p>
        </w:tc>
      </w:tr>
      <w:tr w14:paraId="7BF9E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98DF1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2BE5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D502B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082D304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6E56E1">
            <w:pPr>
              <w:spacing w:before="0" w:after="0" w:line="240" w:lineRule="auto"/>
            </w:pPr>
          </w:p>
        </w:tc>
      </w:tr>
      <w:tr w14:paraId="0BF44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31E7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B835A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DFBB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EFC39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23A8144">
            <w:pPr>
              <w:spacing w:before="0" w:after="0" w:line="240" w:lineRule="auto"/>
            </w:pPr>
          </w:p>
        </w:tc>
      </w:tr>
    </w:tbl>
    <w:p w14:paraId="196DC17A">
      <w:pPr>
        <w:pStyle w:val="5"/>
      </w:pPr>
      <w:r>
        <w:rPr>
          <w:rFonts w:ascii="微软雅黑" w:hAnsi="微软雅黑" w:eastAsia="微软雅黑"/>
        </w:rPr>
        <w:t>4.86.2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730C1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8CA2A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0A306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76CC6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C326F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8DECC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FC36F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4A0B8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0234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PK_sys_role_Id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06A5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FD7B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90602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1756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B5EE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9397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11619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uk_role_code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2664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E9971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B435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956C8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RoleCode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4CC48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10EE6422">
      <w:pPr>
        <w:pStyle w:val="4"/>
      </w:pPr>
      <w:r>
        <w:rPr>
          <w:rFonts w:ascii="微软雅黑" w:hAnsi="微软雅黑" w:eastAsia="微软雅黑"/>
        </w:rPr>
        <w:t>4.87 sys_role_permission（角色权限）</w:t>
      </w:r>
    </w:p>
    <w:p w14:paraId="000FC3BF">
      <w:r>
        <w:rPr>
          <w:b/>
        </w:rPr>
        <w:t>实体类：</w:t>
      </w:r>
      <w:r>
        <w:t>SysRolePermission</w:t>
      </w:r>
      <w:r>
        <w:rPr>
          <w:b/>
        </w:rPr>
        <w:t xml:space="preserve">    文件：</w:t>
      </w:r>
      <w:r>
        <w:t>KH.WMS\Entities\KH.WMS.Entities\System\SysRolePermission.cs</w:t>
      </w:r>
    </w:p>
    <w:p w14:paraId="186FC017">
      <w:r>
        <w:rPr>
          <w:b/>
        </w:rPr>
        <w:t>主键：</w:t>
      </w:r>
      <w:r>
        <w:t>Id</w:t>
      </w:r>
    </w:p>
    <w:p w14:paraId="639D525F">
      <w:r>
        <w:rPr>
          <w:b/>
        </w:rPr>
        <w:t>外键：</w:t>
      </w:r>
    </w:p>
    <w:p w14:paraId="44EE621D">
      <w:pPr>
        <w:pStyle w:val="16"/>
      </w:pPr>
      <w:r>
        <w:t>字段 RoleId 引用 角色（sys_role） 的 Id 字段</w:t>
      </w:r>
    </w:p>
    <w:p w14:paraId="4ED77BA8">
      <w:pPr>
        <w:pStyle w:val="16"/>
      </w:pPr>
      <w:r>
        <w:t>字段 PermissionId 引用 权限（sys_permission） 的 Id 字段</w:t>
      </w:r>
    </w:p>
    <w:p w14:paraId="6065EB6B">
      <w:pPr>
        <w:pStyle w:val="5"/>
      </w:pPr>
      <w:r>
        <w:rPr>
          <w:rFonts w:ascii="微软雅黑" w:hAnsi="微软雅黑" w:eastAsia="微软雅黑"/>
        </w:rPr>
        <w:t>4.87.1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54847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FD144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A2237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1F37A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B2DADE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CE6F7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72CEB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ACDA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7533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257AB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2AC21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C4FC0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696C8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D8423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1E6C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RoleId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角色ID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B7681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0E50E4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3820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角色（sys_role）.Id</w:t>
            </w:r>
          </w:p>
        </w:tc>
      </w:tr>
      <w:tr w14:paraId="64FFD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4B64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802A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PermissionId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权限ID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663B4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45A21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B1670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权限（sys_permission）.Id</w:t>
            </w:r>
          </w:p>
        </w:tc>
      </w:tr>
      <w:tr w14:paraId="5BCD6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BB7E5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A8C37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5316E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D1CB15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20B9D4A">
            <w:pPr>
              <w:spacing w:before="0" w:after="0" w:line="240" w:lineRule="auto"/>
            </w:pPr>
          </w:p>
        </w:tc>
      </w:tr>
      <w:tr w14:paraId="2D4BF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5CEE6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833A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AE5A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CBF25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73128B">
            <w:pPr>
              <w:spacing w:before="0" w:after="0" w:line="240" w:lineRule="auto"/>
            </w:pPr>
          </w:p>
        </w:tc>
      </w:tr>
      <w:tr w14:paraId="614DB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A726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EC915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F2A6C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C2109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65020E5">
            <w:pPr>
              <w:spacing w:before="0" w:after="0" w:line="240" w:lineRule="auto"/>
            </w:pPr>
          </w:p>
        </w:tc>
      </w:tr>
      <w:tr w14:paraId="72CC5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8250E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A84A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878A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A3B41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4CA8DFD">
            <w:pPr>
              <w:spacing w:before="0" w:after="0" w:line="240" w:lineRule="auto"/>
            </w:pPr>
          </w:p>
        </w:tc>
      </w:tr>
      <w:tr w14:paraId="310BC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755E0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4F1F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30E7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31B22C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554B2A4">
            <w:pPr>
              <w:spacing w:before="0" w:after="0" w:line="240" w:lineRule="auto"/>
            </w:pPr>
          </w:p>
        </w:tc>
      </w:tr>
      <w:tr w14:paraId="73C29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1DBBB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7F3D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D209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200AE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66EB57F">
            <w:pPr>
              <w:spacing w:before="0" w:after="0" w:line="240" w:lineRule="auto"/>
            </w:pPr>
          </w:p>
        </w:tc>
      </w:tr>
      <w:tr w14:paraId="46296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FB58A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ABB8E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AllowedButtons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允许的按钮权限JSON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E9FAB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nvarchar(max)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EDFBB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CA3FBA5">
            <w:pPr>
              <w:spacing w:before="0" w:after="0" w:line="240" w:lineRule="auto"/>
            </w:pPr>
          </w:p>
        </w:tc>
      </w:tr>
    </w:tbl>
    <w:p w14:paraId="50ADE98D">
      <w:pPr>
        <w:pStyle w:val="5"/>
      </w:pPr>
      <w:r>
        <w:rPr>
          <w:rFonts w:ascii="微软雅黑" w:hAnsi="微软雅黑" w:eastAsia="微软雅黑"/>
        </w:rPr>
        <w:t>4.87.2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40BC2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64FC0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677A0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8EA87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A44FC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77A75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6D6E7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39412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F8C0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PK_sys_role_permission_Id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D2E5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88BE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B3D9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FFFA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8692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07835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62C2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idx_permission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469C4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016CA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D3C8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B392B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PermissionId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5A04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158FE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60FF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uk_role_permission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5F175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07D1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E9B8A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B8775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RoleId ASC, PermissionId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093C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1633DA37">
      <w:pPr>
        <w:pStyle w:val="4"/>
      </w:pPr>
      <w:r>
        <w:rPr>
          <w:rFonts w:ascii="微软雅黑" w:hAnsi="微软雅黑" w:eastAsia="微软雅黑"/>
        </w:rPr>
        <w:t>4.88 sys_user（用户）</w:t>
      </w:r>
    </w:p>
    <w:p w14:paraId="3DA7A0A3">
      <w:r>
        <w:rPr>
          <w:b/>
        </w:rPr>
        <w:t>实体类：</w:t>
      </w:r>
      <w:r>
        <w:t>SysUser</w:t>
      </w:r>
      <w:r>
        <w:rPr>
          <w:b/>
        </w:rPr>
        <w:t xml:space="preserve">    文件：</w:t>
      </w:r>
      <w:r>
        <w:t>KH.WMS\Entities\KH.WMS.Entities\System\SysUser.cs</w:t>
      </w:r>
    </w:p>
    <w:p w14:paraId="13E58D54">
      <w:r>
        <w:rPr>
          <w:b/>
        </w:rPr>
        <w:t>主键：</w:t>
      </w:r>
      <w:r>
        <w:t>Id</w:t>
      </w:r>
    </w:p>
    <w:p w14:paraId="0BFAFE8B">
      <w:r>
        <w:rPr>
          <w:b/>
        </w:rPr>
        <w:t>外键：</w:t>
      </w:r>
      <w:r>
        <w:t>无</w:t>
      </w:r>
    </w:p>
    <w:p w14:paraId="11928E7A">
      <w:pPr>
        <w:pStyle w:val="5"/>
      </w:pPr>
      <w:r>
        <w:rPr>
          <w:rFonts w:ascii="微软雅黑" w:hAnsi="微软雅黑" w:eastAsia="微软雅黑"/>
        </w:rPr>
        <w:t>4.88.1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4F760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A4DF6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D601B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7812A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01FD40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00D3E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523BC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52105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9FDE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E64BE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109684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BB8DB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3FB90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6677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5878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UserName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用户名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F717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65D2A2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5926BC3">
            <w:pPr>
              <w:spacing w:before="0" w:after="0" w:line="240" w:lineRule="auto"/>
            </w:pPr>
          </w:p>
        </w:tc>
      </w:tr>
      <w:tr w14:paraId="4DE5A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A2D92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0619A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Password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密码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63B2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4188A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55589C6">
            <w:pPr>
              <w:spacing w:before="0" w:after="0" w:line="240" w:lineRule="auto"/>
            </w:pPr>
          </w:p>
        </w:tc>
      </w:tr>
      <w:tr w14:paraId="592D6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91CF5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18894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RealName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真实姓名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ADC3A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882C81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8F4CA4C">
            <w:pPr>
              <w:spacing w:before="0" w:after="0" w:line="240" w:lineRule="auto"/>
            </w:pPr>
          </w:p>
        </w:tc>
      </w:tr>
      <w:tr w14:paraId="35973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7521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DA1C4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Avatar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头像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2DAA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F387D86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3DB3905">
            <w:pPr>
              <w:spacing w:before="0" w:after="0" w:line="240" w:lineRule="auto"/>
            </w:pPr>
          </w:p>
        </w:tc>
      </w:tr>
      <w:tr w14:paraId="3615C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E4D2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200C6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DepartmentId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部门ID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3BBCF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7C80F5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48F4786">
            <w:pPr>
              <w:spacing w:before="0" w:after="0" w:line="240" w:lineRule="auto"/>
            </w:pPr>
          </w:p>
        </w:tc>
      </w:tr>
      <w:tr w14:paraId="0C855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D0749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B1BAF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Status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E1729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EC999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C816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6CBC8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EFA0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B4E3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IsSystem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是否系统用户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E3C44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687E0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E36D5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18D22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236C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31A49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LoginIp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登录IP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5E16C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164A8F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726AFE8">
            <w:pPr>
              <w:spacing w:before="0" w:after="0" w:line="240" w:lineRule="auto"/>
            </w:pPr>
          </w:p>
        </w:tc>
      </w:tr>
      <w:tr w14:paraId="2A4C1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884AC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21F6EE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LoginTime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登录时间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DC1AD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3FA55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00B30E6">
            <w:pPr>
              <w:spacing w:before="0" w:after="0" w:line="240" w:lineRule="auto"/>
            </w:pPr>
          </w:p>
        </w:tc>
      </w:tr>
      <w:tr w14:paraId="566F6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C2718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7E81D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PasswordUpdateTime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密码更新时间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94FD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91B7E8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6F009CF">
            <w:pPr>
              <w:spacing w:before="0" w:after="0" w:line="240" w:lineRule="auto"/>
            </w:pPr>
          </w:p>
        </w:tc>
      </w:tr>
      <w:tr w14:paraId="533F8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1F577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2301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Remark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B7C33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04A063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DC6A38">
            <w:pPr>
              <w:spacing w:before="0" w:after="0" w:line="240" w:lineRule="auto"/>
            </w:pPr>
          </w:p>
        </w:tc>
      </w:tr>
      <w:tr w14:paraId="2E9E6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C513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96326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1355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7611F2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1B17D04">
            <w:pPr>
              <w:spacing w:before="0" w:after="0" w:line="240" w:lineRule="auto"/>
            </w:pPr>
          </w:p>
        </w:tc>
      </w:tr>
      <w:tr w14:paraId="5FDDE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E3A25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E8ED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89216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D58E03A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2C2C23E">
            <w:pPr>
              <w:spacing w:before="0" w:after="0" w:line="240" w:lineRule="auto"/>
            </w:pPr>
          </w:p>
        </w:tc>
      </w:tr>
      <w:tr w14:paraId="2CE9C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DCE92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FEB25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32B91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9750C2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AF9B537">
            <w:pPr>
              <w:spacing w:before="0" w:after="0" w:line="240" w:lineRule="auto"/>
            </w:pPr>
          </w:p>
        </w:tc>
      </w:tr>
      <w:tr w14:paraId="0F533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C4E3A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92005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8E9B8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1FDD37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02838D9">
            <w:pPr>
              <w:spacing w:before="0" w:after="0" w:line="240" w:lineRule="auto"/>
            </w:pPr>
          </w:p>
        </w:tc>
      </w:tr>
      <w:tr w14:paraId="08AEE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1C233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4B85E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1324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C0952C3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579AD47">
            <w:pPr>
              <w:spacing w:before="0" w:after="0" w:line="240" w:lineRule="auto"/>
            </w:pPr>
          </w:p>
        </w:tc>
      </w:tr>
      <w:tr w14:paraId="6F8CA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6F17C9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C73A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D86F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9373DB0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3D28AFB4">
            <w:pPr>
              <w:spacing w:before="0" w:after="0" w:line="240" w:lineRule="auto"/>
            </w:pPr>
          </w:p>
        </w:tc>
      </w:tr>
    </w:tbl>
    <w:p w14:paraId="0A01047A">
      <w:pPr>
        <w:pStyle w:val="5"/>
      </w:pPr>
      <w:r>
        <w:rPr>
          <w:rFonts w:ascii="微软雅黑" w:hAnsi="微软雅黑" w:eastAsia="微软雅黑"/>
        </w:rPr>
        <w:t>4.88.2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74A4B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538C6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DF318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9F988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5C37C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34BAF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0C818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07A36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0B3B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PK_sys_user_Id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29EA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B0893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1797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BB53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6C26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F423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0DB09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uk_user_name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D4D06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085DD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FADAD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BCFED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UserName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788B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07F72EDC">
      <w:pPr>
        <w:pStyle w:val="4"/>
      </w:pPr>
      <w:r>
        <w:rPr>
          <w:rFonts w:ascii="微软雅黑" w:hAnsi="微软雅黑" w:eastAsia="微软雅黑"/>
        </w:rPr>
        <w:t>4.89 sys_user_role（用户角色）</w:t>
      </w:r>
    </w:p>
    <w:p w14:paraId="11A613FF">
      <w:r>
        <w:rPr>
          <w:b/>
        </w:rPr>
        <w:t>实体类：</w:t>
      </w:r>
      <w:r>
        <w:t>SysUserRole</w:t>
      </w:r>
      <w:r>
        <w:rPr>
          <w:b/>
        </w:rPr>
        <w:t xml:space="preserve">    文件：</w:t>
      </w:r>
      <w:r>
        <w:t>KH.WMS\Entities\KH.WMS.Entities\System\SysUserRole.cs</w:t>
      </w:r>
    </w:p>
    <w:p w14:paraId="30745653">
      <w:r>
        <w:rPr>
          <w:b/>
        </w:rPr>
        <w:t>主键：</w:t>
      </w:r>
      <w:r>
        <w:t>Id</w:t>
      </w:r>
    </w:p>
    <w:p w14:paraId="6D6ED2FE">
      <w:r>
        <w:rPr>
          <w:b/>
        </w:rPr>
        <w:t>外键：</w:t>
      </w:r>
    </w:p>
    <w:p w14:paraId="039FCF74">
      <w:pPr>
        <w:pStyle w:val="16"/>
      </w:pPr>
      <w:r>
        <w:t>字段 UserId 引用 用户（sys_user） 的 Id 字段</w:t>
      </w:r>
    </w:p>
    <w:p w14:paraId="0AB12611">
      <w:pPr>
        <w:pStyle w:val="16"/>
      </w:pPr>
      <w:r>
        <w:t>字段 RoleId 引用 角色（sys_role） 的 Id 字段</w:t>
      </w:r>
    </w:p>
    <w:p w14:paraId="546179B8">
      <w:pPr>
        <w:pStyle w:val="5"/>
      </w:pPr>
      <w:r>
        <w:rPr>
          <w:rFonts w:ascii="微软雅黑" w:hAnsi="微软雅黑" w:eastAsia="微软雅黑"/>
        </w:rPr>
        <w:t>4.89.1 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210"/>
        <w:gridCol w:w="2210"/>
        <w:gridCol w:w="2210"/>
        <w:gridCol w:w="2210"/>
      </w:tblGrid>
      <w:tr w14:paraId="59B2C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F9332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2381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80AAA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124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B9276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907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D5EA7F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不是 Null</w:t>
            </w:r>
          </w:p>
        </w:tc>
        <w:tc>
          <w:tcPr>
            <w:tcW w:w="4876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AB4C1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D641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0EE8D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23205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5B705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2898E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AF9E5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自动递增</w:t>
            </w:r>
          </w:p>
        </w:tc>
      </w:tr>
      <w:tr w14:paraId="562E5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2D20A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32182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UserId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用户ID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31DC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8A4E59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3FB12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用户（sys_user）.Id</w:t>
            </w:r>
          </w:p>
        </w:tc>
      </w:tr>
      <w:tr w14:paraId="2086E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D3104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F2DFC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RoleId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角色ID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727E5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0F7021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CFEDE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角色（sys_role）.Id</w:t>
            </w:r>
          </w:p>
        </w:tc>
      </w:tr>
      <w:tr w14:paraId="75ADA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34FA5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4A2D8F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7B1017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F7B3EFE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C1DC68">
            <w:pPr>
              <w:spacing w:before="0" w:after="0" w:line="240" w:lineRule="auto"/>
            </w:pPr>
          </w:p>
        </w:tc>
      </w:tr>
      <w:tr w14:paraId="12D19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5029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2F6F38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3FCC3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43DB909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1463C40">
            <w:pPr>
              <w:spacing w:before="0" w:after="0" w:line="240" w:lineRule="auto"/>
            </w:pPr>
          </w:p>
        </w:tc>
      </w:tr>
      <w:tr w14:paraId="429C5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E6C01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C827A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CreatedTime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A966A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0FAF1C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40875DD">
            <w:pPr>
              <w:spacing w:before="0" w:after="0" w:line="240" w:lineRule="auto"/>
            </w:pPr>
          </w:p>
        </w:tc>
      </w:tr>
      <w:tr w14:paraId="1D269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74A66E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20199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59C9B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3BAB01FC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F0037D9">
            <w:pPr>
              <w:spacing w:before="0" w:after="0" w:line="240" w:lineRule="auto"/>
            </w:pPr>
          </w:p>
        </w:tc>
      </w:tr>
      <w:tr w14:paraId="78DD8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1CAA64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086F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LastModifiedByName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445232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0615984D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top"/>
          </w:tcPr>
          <w:p w14:paraId="56412200">
            <w:pPr>
              <w:spacing w:before="0" w:after="0" w:line="240" w:lineRule="auto"/>
            </w:pPr>
          </w:p>
        </w:tc>
      </w:tr>
      <w:tr w14:paraId="0E8CD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AC150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08FDBC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LastModifiedTime</w:t>
            </w:r>
            <w: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5AC4A5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1C49214B">
            <w:pPr>
              <w:spacing w:before="0" w:after="0" w:line="240" w:lineRule="auto"/>
              <w:jc w:val="center"/>
            </w:pPr>
          </w:p>
        </w:tc>
        <w:tc>
          <w:tcPr>
            <w:tcW w:w="2210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top"/>
          </w:tcPr>
          <w:p w14:paraId="69B5F113">
            <w:pPr>
              <w:spacing w:before="0" w:after="0" w:line="240" w:lineRule="auto"/>
            </w:pPr>
          </w:p>
        </w:tc>
      </w:tr>
    </w:tbl>
    <w:p w14:paraId="1ED9AA5E">
      <w:pPr>
        <w:pStyle w:val="5"/>
      </w:pPr>
      <w:r>
        <w:rPr>
          <w:rFonts w:ascii="微软雅黑" w:hAnsi="微软雅黑" w:eastAsia="微软雅黑"/>
        </w:rPr>
        <w:t>4.89.2 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7842D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0764F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索引名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69782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D7601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唯一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9B890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1A17E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CE313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 w14:paraId="7AEC3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1BDE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PK_sys_user_role_Id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ACE1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2774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E9760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1F8D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66D6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7BAB0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2D2A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idx_role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F6468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84E0C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C0C13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96A8C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RoleId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C78BA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  <w:tr w14:paraId="30A5E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1528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uk_user_role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55CC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NONCLUSTERED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1C2F2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w="5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D0347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w="3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728E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UserId ASC, RoleId ASC</w:t>
            </w:r>
          </w:p>
        </w:tc>
        <w:tc>
          <w:tcPr>
            <w:tcW w:w="12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8CE4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database</w:t>
            </w:r>
          </w:p>
        </w:tc>
      </w:tr>
    </w:tbl>
    <w:p w14:paraId="4FD9C20B">
      <w:pPr>
        <w:pStyle w:val="3"/>
      </w:pPr>
      <w:r>
        <w:rPr>
          <w:rFonts w:ascii="微软雅黑" w:hAnsi="微软雅黑" w:eastAsia="微软雅黑"/>
        </w:rPr>
        <w:t>5 业务域关系清单</w:t>
      </w:r>
    </w:p>
    <w:p w14:paraId="0148CB63">
      <w:r>
        <w:t>Word 版以清单形式呈现业务域关系；可视化 Mermaid 图请查看同目录的关系图谱 Markdown。</w:t>
      </w:r>
    </w:p>
    <w:p w14:paraId="26B50ED9">
      <w:pPr>
        <w:pStyle w:val="4"/>
      </w:pPr>
      <w:r>
        <w:rPr>
          <w:rFonts w:ascii="微软雅黑" w:hAnsi="微软雅黑" w:eastAsia="微软雅黑"/>
        </w:rPr>
        <w:t>5.1 核心业务链路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09552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E8E7C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父表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45CFE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父表中文名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7F509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关系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91701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子表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1233E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子表中文名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4037E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</w:tr>
      <w:tr w14:paraId="3F752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0455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650C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物料单位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A444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665D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4AB13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795F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BaseUnitId</w:t>
            </w:r>
          </w:p>
        </w:tc>
      </w:tr>
      <w:tr w14:paraId="4F4EE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575C9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53C3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物料单位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C9D64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A8C7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EB66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物料单位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3FFCE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BaseUnitId</w:t>
            </w:r>
          </w:p>
        </w:tc>
      </w:tr>
      <w:tr w14:paraId="035D9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5196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2250E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1B2E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6BC8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34E0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仓库库区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F40D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</w:t>
            </w:r>
          </w:p>
        </w:tc>
      </w:tr>
      <w:tr w14:paraId="7BA6A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D3BA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6AA53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仓库库区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6D6BB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107EB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24974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仓库库区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7F724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ParentZoneId</w:t>
            </w:r>
          </w:p>
        </w:tc>
      </w:tr>
      <w:tr w14:paraId="68D8C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F655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3902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E992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9E4E6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E543C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6B7F2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</w:t>
            </w:r>
          </w:p>
        </w:tc>
      </w:tr>
      <w:tr w14:paraId="7EC4A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1D69C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079CF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仓库库区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0B03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A06A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C649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FA619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ZoneId</w:t>
            </w:r>
          </w:p>
        </w:tc>
      </w:tr>
      <w:tr w14:paraId="16E86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54CC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9AE04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89AA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C428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md_container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6025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容器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A0FA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</w:t>
            </w:r>
          </w:p>
        </w:tc>
      </w:tr>
      <w:tr w14:paraId="63699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961B2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3BCF4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8B86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4A7DC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bd_inbound_order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F4897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入库单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96D80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</w:t>
            </w:r>
          </w:p>
        </w:tc>
      </w:tr>
      <w:tr w14:paraId="7EFD5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6F0A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md_supplier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998F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供应商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0EA5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44EC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bd_inbound_order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C018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入库单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8935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SupplierId</w:t>
            </w:r>
          </w:p>
        </w:tc>
      </w:tr>
      <w:tr w14:paraId="45B3C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859F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bd_inbound_order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2FB3C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入库单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A25D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A4B22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bd_inbound_order_line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3208E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入库单明细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8A335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OrderId</w:t>
            </w:r>
          </w:p>
        </w:tc>
      </w:tr>
      <w:tr w14:paraId="6D289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E4DA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2C76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41F5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B39C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bd_inbound_order_line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B770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入库单明细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43A5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MaterialId</w:t>
            </w:r>
          </w:p>
        </w:tc>
      </w:tr>
      <w:tr w14:paraId="16992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4E79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8EB2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物料单位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9BB82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650AC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bd_inbound_order_line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41BF2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入库单明细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BEE9D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UnitId</w:t>
            </w:r>
          </w:p>
        </w:tc>
      </w:tr>
      <w:tr w14:paraId="6F8FA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3DA6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2D16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FBF7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6AF9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bd_outbound_order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AFDA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出库单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A9CD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</w:t>
            </w:r>
          </w:p>
        </w:tc>
      </w:tr>
      <w:tr w14:paraId="205CE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ECB1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md_customer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02202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客户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2BF58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403C5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bd_outbound_order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98B0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出库单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93A9A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CustomerId</w:t>
            </w:r>
          </w:p>
        </w:tc>
      </w:tr>
      <w:tr w14:paraId="5C17D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1CA0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bd_outbound_order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2FAC1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出库单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D19E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B413D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bd_outbound_order_line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E14C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出库单明细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2827B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OrderId</w:t>
            </w:r>
          </w:p>
        </w:tc>
      </w:tr>
      <w:tr w14:paraId="68C81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6D762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7C198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BC1F0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DE5D6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bd_outbound_order_line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109A9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出库单明细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9A61F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MaterialId</w:t>
            </w:r>
          </w:p>
        </w:tc>
      </w:tr>
      <w:tr w14:paraId="0F68D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FB21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6836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物料单位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F580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3590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bd_outbound_order_line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9E2B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出库单明细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5FB4F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UnitId</w:t>
            </w:r>
          </w:p>
        </w:tc>
      </w:tr>
      <w:tr w14:paraId="262F8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024F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4527D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08951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FC0B3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inv_inventory_header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1FD25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库存主表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6AD31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</w:t>
            </w:r>
          </w:p>
        </w:tc>
      </w:tr>
      <w:tr w14:paraId="5D153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FF67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38A0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DF9B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3E89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inv_inventory_header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D460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库存主表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D994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LocationId</w:t>
            </w:r>
          </w:p>
        </w:tc>
      </w:tr>
      <w:tr w14:paraId="0E4FE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B8796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inv_inventory_header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3A5C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库存主表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4E53B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92D11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inv_inventory_detail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CB5E2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库存明细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5273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HeaderId</w:t>
            </w:r>
          </w:p>
        </w:tc>
      </w:tr>
      <w:tr w14:paraId="4D6BD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FD67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1E77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67FC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5F2A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inv_inventory_detail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9732E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库存明细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5711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MaterialId</w:t>
            </w:r>
          </w:p>
        </w:tc>
      </w:tr>
      <w:tr w14:paraId="3EAE1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0B52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md_supplier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0862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供应商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8CA1D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D19D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inv_inventory_detail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285C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库存明细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A2A2B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SupplierId</w:t>
            </w:r>
          </w:p>
        </w:tc>
      </w:tr>
      <w:tr w14:paraId="446CD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9F49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0225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D05AB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CEB4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939B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作业任务单头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372A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</w:t>
            </w:r>
          </w:p>
        </w:tc>
      </w:tr>
      <w:tr w14:paraId="1ACD6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0A348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DE8E2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仓库库区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7B50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A788D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4E891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作业任务单头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36A5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ZoneId</w:t>
            </w:r>
          </w:p>
        </w:tc>
      </w:tr>
      <w:tr w14:paraId="350F1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0313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md_container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3ADD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容器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B98C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2B6E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0447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作业任务单头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F2EA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ContainerId</w:t>
            </w:r>
          </w:p>
        </w:tc>
      </w:tr>
      <w:tr w14:paraId="51D03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C7A25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3570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AB69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C4FE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E419B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作业任务单头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395B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FromLocationId</w:t>
            </w:r>
          </w:p>
        </w:tc>
      </w:tr>
      <w:tr w14:paraId="44265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4179D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597F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DD65B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15BDC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1BF3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作业任务单头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59CF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ToLocationId</w:t>
            </w:r>
          </w:p>
        </w:tc>
      </w:tr>
      <w:tr w14:paraId="246FD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20249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7A385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作业任务单头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5AE93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CDAE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bd_task_line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02AED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作业任务明细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CC2ED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TaskId</w:t>
            </w:r>
          </w:p>
        </w:tc>
      </w:tr>
      <w:tr w14:paraId="16C51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409B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979E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7A47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EF15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bd_task_line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475B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作业任务明细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8343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MaterialId</w:t>
            </w:r>
          </w:p>
        </w:tc>
      </w:tr>
      <w:tr w14:paraId="1ACB9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F54A3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inv_inventory_header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E650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库存主表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54BF2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0A928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bd_task_line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34EF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作业任务明细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EF9E8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InventoryHeaderId</w:t>
            </w:r>
          </w:p>
        </w:tc>
      </w:tr>
    </w:tbl>
    <w:p w14:paraId="53E79BC2">
      <w:pPr>
        <w:pStyle w:val="4"/>
      </w:pPr>
      <w:r>
        <w:rPr>
          <w:rFonts w:ascii="微软雅黑" w:hAnsi="微软雅黑" w:eastAsia="微软雅黑"/>
        </w:rPr>
        <w:t>5.2 基础资料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77648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D9BD4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父表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BC31B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父表中文名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C5C96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关系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A7B52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子表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D3E1E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子表中文名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7F55F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</w:tr>
      <w:tr w14:paraId="483BF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1373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md_material_category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6429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物料分类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C6CD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FC9E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34D9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03EF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CategoryId</w:t>
            </w:r>
          </w:p>
        </w:tc>
      </w:tr>
      <w:tr w14:paraId="6B6AA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BDFFC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BA66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物料单位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C3BB0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21217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0476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6A37C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BaseUnitId</w:t>
            </w:r>
          </w:p>
        </w:tc>
      </w:tr>
      <w:tr w14:paraId="6A012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FE12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md_material_category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3D0E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物料分类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DDEB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D9FB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md_material_category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4C16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物料分类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0708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ParentId</w:t>
            </w:r>
          </w:p>
        </w:tc>
      </w:tr>
      <w:tr w14:paraId="50AEA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81F9A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F192A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物料单位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1A36B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C9EA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70661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物料单位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173DB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BaseUnitId</w:t>
            </w:r>
          </w:p>
        </w:tc>
      </w:tr>
      <w:tr w14:paraId="59D27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9DC32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80EB1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B505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AF45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md_material_turnover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179BB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物料周转分析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2A6C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MaterialId</w:t>
            </w:r>
          </w:p>
        </w:tc>
      </w:tr>
      <w:tr w14:paraId="2483D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02CB2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md_container_type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964C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容器类型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13F0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C8A1F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md_container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E764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容器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0BC9D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ContainerTypeId</w:t>
            </w:r>
          </w:p>
        </w:tc>
      </w:tr>
    </w:tbl>
    <w:p w14:paraId="61F2307A">
      <w:pPr>
        <w:pStyle w:val="4"/>
      </w:pPr>
      <w:r>
        <w:rPr>
          <w:rFonts w:ascii="微软雅黑" w:hAnsi="微软雅黑" w:eastAsia="微软雅黑"/>
        </w:rPr>
        <w:t>5.3 仓库建模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1898C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2EF0B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父表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5F782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父表中文名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5A579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关系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6D364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子表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02B72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子表中文名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C1826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</w:tr>
      <w:tr w14:paraId="330DC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CB2E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99A7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8518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BDCF8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23D8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仓库库区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FC72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</w:t>
            </w:r>
          </w:p>
        </w:tc>
      </w:tr>
      <w:tr w14:paraId="643F1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3D03A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84FA2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仓库库区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126DE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79433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0C693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仓库库区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D0DD2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ParentZoneId</w:t>
            </w:r>
          </w:p>
        </w:tc>
      </w:tr>
      <w:tr w14:paraId="0FC33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1D0A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4BEF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9532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70B8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md_aisle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D0CB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巷道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20EF2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</w:t>
            </w:r>
          </w:p>
        </w:tc>
      </w:tr>
      <w:tr w14:paraId="37B1E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3DED3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4949B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仓库库区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77BCF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A4CB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md_aisle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A8EE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巷道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CC02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ZoneId</w:t>
            </w:r>
          </w:p>
        </w:tc>
      </w:tr>
      <w:tr w14:paraId="00E0D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EE0D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ADB8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F2EF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3C47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5895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10C7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</w:t>
            </w:r>
          </w:p>
        </w:tc>
      </w:tr>
      <w:tr w14:paraId="64EF0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6E6B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57B1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仓库库区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E5AB9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2892F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00C13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D2436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ZoneId</w:t>
            </w:r>
          </w:p>
        </w:tc>
      </w:tr>
      <w:tr w14:paraId="73B85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EFDC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EC21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9192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8688C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md_logical_zone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28279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逻辑库区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78E9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</w:t>
            </w:r>
          </w:p>
        </w:tc>
      </w:tr>
      <w:tr w14:paraId="0358C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4C038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md_logical_zone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26FC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逻辑库区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E4394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93D30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md_logical_zone_mapping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7D06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逻辑库区映射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5E899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LogicalZoneId</w:t>
            </w:r>
          </w:p>
        </w:tc>
      </w:tr>
      <w:tr w14:paraId="72471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F3743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F254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9225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435D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md_port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808A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站台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0615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</w:t>
            </w:r>
          </w:p>
        </w:tc>
      </w:tr>
      <w:tr w14:paraId="6D5EC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F497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D51E8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仓库库区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1D68B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48826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md_port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F3D94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站台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8F2F5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ZoneId</w:t>
            </w:r>
          </w:p>
        </w:tc>
      </w:tr>
      <w:tr w14:paraId="38293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9FA9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C87A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11EC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01EE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md_transfer_point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0192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接驳点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425E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</w:t>
            </w:r>
          </w:p>
        </w:tc>
      </w:tr>
      <w:tr w14:paraId="44976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B5B3E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AFA84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仓库库区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19857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6030E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md_transfer_point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66F0F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接驳点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EFD0C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ZoneId</w:t>
            </w:r>
          </w:p>
        </w:tc>
      </w:tr>
      <w:tr w14:paraId="221C1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3ACE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md_aisle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8933A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巷道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1B7FA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FE51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md_transfer_point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DA5B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接驳点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E6CD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AisleId</w:t>
            </w:r>
          </w:p>
        </w:tc>
      </w:tr>
      <w:tr w14:paraId="3B5E9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982F7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474FE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406F0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AB34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md_conveyor_line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25B39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输送线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9CC1B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</w:t>
            </w:r>
          </w:p>
        </w:tc>
      </w:tr>
      <w:tr w14:paraId="4ABA7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5294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md_warehouse_zone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3EE5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仓库库区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27F5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6ADA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md_conveyor_line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13391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输送线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D734B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ZoneId</w:t>
            </w:r>
          </w:p>
        </w:tc>
      </w:tr>
    </w:tbl>
    <w:p w14:paraId="48990480">
      <w:pPr>
        <w:pStyle w:val="4"/>
      </w:pPr>
      <w:r>
        <w:rPr>
          <w:rFonts w:ascii="微软雅黑" w:hAnsi="微软雅黑" w:eastAsia="微软雅黑"/>
        </w:rPr>
        <w:t>5.4 入库业务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10B74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43E2D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父表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64DCC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父表中文名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4D1E3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关系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5064B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子表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53486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子表中文名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0D288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</w:tr>
      <w:tr w14:paraId="02A72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8FFF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6F2C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3B2F4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D5EC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bd_inbound_order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CEDE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入库单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8EC5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</w:t>
            </w:r>
          </w:p>
        </w:tc>
      </w:tr>
      <w:tr w14:paraId="68B1B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B022F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md_supplier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C2CA7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供应商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792BF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A5D9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bd_inbound_order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05EA76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入库单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3F8EF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SupplierId</w:t>
            </w:r>
          </w:p>
        </w:tc>
      </w:tr>
      <w:tr w14:paraId="012E8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19B9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bd_inbound_order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A7AB9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入库单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49D5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67C8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bd_inbound_order_line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3FB9D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入库单明细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CA685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OrderId</w:t>
            </w:r>
          </w:p>
        </w:tc>
      </w:tr>
      <w:tr w14:paraId="695E7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D35C4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7D04E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9857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07A5B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bd_inbound_order_line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BC34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入库单明细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E96AB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MaterialId</w:t>
            </w:r>
          </w:p>
        </w:tc>
      </w:tr>
      <w:tr w14:paraId="3DAEA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9BB1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5F0D5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物料单位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3D3A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18FA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bd_inbound_order_line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0F20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入库单明细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24E11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UnitId</w:t>
            </w:r>
          </w:p>
        </w:tc>
      </w:tr>
      <w:tr w14:paraId="4FD8B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83720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65FA4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0B8FD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701FA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bd_inbound_container_bind_header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DD778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入库容器绑定单头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E466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</w:t>
            </w:r>
          </w:p>
        </w:tc>
      </w:tr>
      <w:tr w14:paraId="04BCD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8F43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bd_inbound_order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7C88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入库单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F88E6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39F5F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bd_inbound_container_bind_header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DF70B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入库容器绑定单头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3D5DE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InboundOrderId</w:t>
            </w:r>
          </w:p>
        </w:tc>
      </w:tr>
      <w:tr w14:paraId="168A2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BA06C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bd_inbound_container_bind_header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99493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入库容器绑定单头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62C1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8C7C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bd_inbound_container_bind_detail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8DB3F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入库容器绑定明细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A79BD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HeaderId</w:t>
            </w:r>
          </w:p>
        </w:tc>
      </w:tr>
      <w:tr w14:paraId="76D2E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1749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bd_inbound_order_line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1849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入库单明细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17E3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E07F0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bd_inbound_container_bind_detail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2B2F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入库容器绑定明细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1CF62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InboundOrderLineId</w:t>
            </w:r>
          </w:p>
        </w:tc>
      </w:tr>
      <w:tr w14:paraId="6A00A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5DF0F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29263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851DA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E2518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bd_inbound_container_bind_detail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36254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入库容器绑定明细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6DA00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MaterialId</w:t>
            </w:r>
          </w:p>
        </w:tc>
      </w:tr>
      <w:tr w14:paraId="66152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7D91E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F9E7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物料单位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E6E9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F64E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bd_inbound_container_bind_detail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62006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入库容器绑定明细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F533E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UnitId</w:t>
            </w:r>
          </w:p>
        </w:tc>
      </w:tr>
      <w:tr w14:paraId="10B15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3B9EE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74A8E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物料单位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9609C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9BB80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E1717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6B0EF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BaseUnitId</w:t>
            </w:r>
          </w:p>
        </w:tc>
      </w:tr>
      <w:tr w14:paraId="32473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825D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829C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物料单位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EF08B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DCA8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md_material_unit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6FD9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物料单位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62A8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BaseUnitId</w:t>
            </w:r>
          </w:p>
        </w:tc>
      </w:tr>
      <w:tr w14:paraId="58ECE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F6BE0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527FD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8C17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ADD6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md_container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AF152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容器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33021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</w:t>
            </w:r>
          </w:p>
        </w:tc>
      </w:tr>
    </w:tbl>
    <w:p w14:paraId="26929E69">
      <w:pPr>
        <w:pStyle w:val="4"/>
      </w:pPr>
      <w:r>
        <w:rPr>
          <w:rFonts w:ascii="微软雅黑" w:hAnsi="微软雅黑" w:eastAsia="微软雅黑"/>
        </w:rPr>
        <w:t>5.5 出库业务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5D787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DE8EE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父表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8C518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父表中文名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B749D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关系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43372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子表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6FCEC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子表中文名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DBF14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</w:tr>
      <w:tr w14:paraId="19CD3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610DD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3D42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1B047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A491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bd_outbound_order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00A83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出库单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B486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</w:t>
            </w:r>
          </w:p>
        </w:tc>
      </w:tr>
      <w:tr w14:paraId="041FA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2CB1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md_customer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2EB5C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客户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162D2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7DD98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bd_outbound_order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0EFDE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出库单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5C29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CustomerId</w:t>
            </w:r>
          </w:p>
        </w:tc>
      </w:tr>
      <w:tr w14:paraId="604FF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0E4BE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bd_outbound_order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BAB2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出库单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F3EA7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46C6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bd_outbound_order_line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EFAE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出库单明细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5921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OrderId</w:t>
            </w:r>
          </w:p>
        </w:tc>
      </w:tr>
      <w:tr w14:paraId="39105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81FC2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81155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DD45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6AA0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bd_outbound_order_line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3F70B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出库单明细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5B11D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MaterialId</w:t>
            </w:r>
          </w:p>
        </w:tc>
      </w:tr>
      <w:tr w14:paraId="52CD5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94845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bd_outbound_order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D9038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出库单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6141F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73E1A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bd_outbound_allocation_header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8DC26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出库分配单头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224EE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OutboundOrderId</w:t>
            </w:r>
          </w:p>
        </w:tc>
      </w:tr>
      <w:tr w14:paraId="503A4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9E4D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A1CEB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329E8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F674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bd_outbound_allocation_header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3EE07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出库分配单头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7EB91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</w:t>
            </w:r>
          </w:p>
        </w:tc>
      </w:tr>
      <w:tr w14:paraId="3A336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6AB95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bd_outbound_allocation_header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B0050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出库分配单头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C2FAA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BE569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bd_outbound_allocation_detail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6B4F2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出库分配单明细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AE59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HeaderId</w:t>
            </w:r>
          </w:p>
        </w:tc>
      </w:tr>
      <w:tr w14:paraId="7D1B6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7AD40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md_material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13564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物料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A127A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E21AD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bd_outbound_allocation_detail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B7600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出库分配单明细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C848D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MaterialId</w:t>
            </w:r>
          </w:p>
        </w:tc>
      </w:tr>
      <w:tr w14:paraId="33E74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4202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md_warehouse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471F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仓库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5BAA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B5E7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out_wave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2AA1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波次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8724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WarehouseId</w:t>
            </w:r>
          </w:p>
        </w:tc>
      </w:tr>
    </w:tbl>
    <w:p w14:paraId="680DFDBE">
      <w:pPr>
        <w:pStyle w:val="4"/>
      </w:pPr>
      <w:r>
        <w:rPr>
          <w:rFonts w:ascii="微软雅黑" w:hAnsi="微软雅黑" w:eastAsia="微软雅黑"/>
        </w:rPr>
        <w:t>5.6 库存业务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1E245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D8102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父表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3A89A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父表中文名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CCF8C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关系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D2D84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子表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EC85C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子表中文名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04B48D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</w:tr>
      <w:tr w14:paraId="596F2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24EE0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inv_inventory_header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342B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库存主表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2C9B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5A49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inv_inventory_detail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AA1F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库存明细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02F2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HeaderId</w:t>
            </w:r>
          </w:p>
        </w:tc>
      </w:tr>
      <w:tr w14:paraId="59084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7F24E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inv_stocktake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A2609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库存盘点单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C3708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FBC66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inv_stocktake_detail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3DEE5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库存盘点明细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F382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StocktakeId</w:t>
            </w:r>
          </w:p>
        </w:tc>
      </w:tr>
      <w:tr w14:paraId="2054C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C5579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inv_snapshot_header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EC18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库存快照头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91BE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2274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inv_snapshot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3F21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库存快照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F67A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SnapshotHeaderId</w:t>
            </w:r>
          </w:p>
        </w:tc>
      </w:tr>
      <w:tr w14:paraId="44B38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5D256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inv_stocktake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BE33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库存盘点单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CF24B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71487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inv_snapshot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0385D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库存快照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92378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StocktakeId</w:t>
            </w:r>
          </w:p>
        </w:tc>
      </w:tr>
    </w:tbl>
    <w:p w14:paraId="6A843301">
      <w:pPr>
        <w:pStyle w:val="4"/>
      </w:pPr>
      <w:r>
        <w:rPr>
          <w:rFonts w:ascii="微软雅黑" w:hAnsi="微软雅黑" w:eastAsia="微软雅黑"/>
        </w:rPr>
        <w:t>5.7 任务与搬运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18F47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54FD6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父表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AF22D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父表中文名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E1524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关系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7839E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子表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84F29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子表中文名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AF3EB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</w:tr>
      <w:tr w14:paraId="78D9B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9CD9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F12A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80E5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75A8B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5A19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作业任务单头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4ADC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FromLocationId</w:t>
            </w:r>
          </w:p>
        </w:tc>
      </w:tr>
      <w:tr w14:paraId="37276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FC547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9E03B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0F93C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5C81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63A12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作业任务单头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6C706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ToLocationId</w:t>
            </w:r>
          </w:p>
        </w:tc>
      </w:tr>
      <w:tr w14:paraId="6C5C2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5D1B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1246F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作业任务单头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4D517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986E7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bd_task_line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2BF7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作业任务明细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50A1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TaskId</w:t>
            </w:r>
          </w:p>
        </w:tc>
      </w:tr>
      <w:tr w14:paraId="24A6B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0515C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154D2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作业任务单头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C9394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CE3F7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bd_task_confirm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5BE5B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任务确认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1914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TaskHeaderId</w:t>
            </w:r>
          </w:p>
        </w:tc>
      </w:tr>
      <w:tr w14:paraId="1265F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0570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bd_transfer_plan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3D64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搬运计划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DCAF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9BF73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bd_transfer_plan_line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7BC9A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搬运计划明细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4CC32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PlanId</w:t>
            </w:r>
          </w:p>
        </w:tc>
      </w:tr>
      <w:tr w14:paraId="67570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0C66F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7890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D09E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615A2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bd_transfer_plan_line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4AD93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搬运计划明细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7BD91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FromLocationId</w:t>
            </w:r>
          </w:p>
        </w:tc>
      </w:tr>
      <w:tr w14:paraId="748C8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D72C7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md_location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1D5E7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库位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9D23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1CA97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bd_transfer_plan_line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A146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搬运计划明细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165B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ToLocationId</w:t>
            </w:r>
          </w:p>
        </w:tc>
      </w:tr>
      <w:tr w14:paraId="7F682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15E5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8A86D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作业任务单头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043E9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B41B7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bd_transfer_plan_line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CE998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搬运计划明细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CE286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TaskHeaderId</w:t>
            </w:r>
          </w:p>
        </w:tc>
      </w:tr>
      <w:tr w14:paraId="4EE93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96DFD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bd_task_header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DA9CC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作业任务单头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A9CE9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411DD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bd_wcs_task_log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78A7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WCS任务日志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F47BE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TaskId</w:t>
            </w:r>
          </w:p>
        </w:tc>
      </w:tr>
    </w:tbl>
    <w:p w14:paraId="74DCC0B1">
      <w:pPr>
        <w:pStyle w:val="4"/>
      </w:pPr>
      <w:r>
        <w:rPr>
          <w:rFonts w:ascii="微软雅黑" w:hAnsi="微软雅黑" w:eastAsia="微软雅黑"/>
        </w:rPr>
        <w:t>5.8 系统权限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2DC2D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A91CF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父表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6BFF2F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父表中文名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C6ACB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关系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7D0F6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子表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4883B3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子表中文名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C5559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</w:tr>
      <w:tr w14:paraId="19556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78447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sys_role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B05C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角色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69218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56CA8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sys_role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1486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角色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03980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ParentId</w:t>
            </w:r>
          </w:p>
        </w:tc>
      </w:tr>
      <w:tr w14:paraId="0EE9F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32732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sys_user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540D3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3C470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D8DFD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sys_user_role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947A8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用户角色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2B1C0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UserId</w:t>
            </w:r>
          </w:p>
        </w:tc>
      </w:tr>
      <w:tr w14:paraId="722B7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2FEE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sys_role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AE05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角色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F236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B2DB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sys_user_role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E74FB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用户角色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A363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RoleId</w:t>
            </w:r>
          </w:p>
        </w:tc>
      </w:tr>
      <w:tr w14:paraId="518F2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62A15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sys_permission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98B1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权限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C74D7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724C4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sys_permission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DEEAA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权限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35CE4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ParentId</w:t>
            </w:r>
          </w:p>
        </w:tc>
      </w:tr>
      <w:tr w14:paraId="75F46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BF88B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sys_role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A20E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角色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6269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5F4B3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sys_role_permission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61C03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角色权限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2C4BB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RoleId</w:t>
            </w:r>
          </w:p>
        </w:tc>
      </w:tr>
      <w:tr w14:paraId="544E0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6A589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sys_permission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A294E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权限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87FFB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E355F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sys_role_permission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5BEEB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角色权限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EEFD9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PermissionId</w:t>
            </w:r>
          </w:p>
        </w:tc>
      </w:tr>
    </w:tbl>
    <w:p w14:paraId="2EE14491">
      <w:pPr>
        <w:pStyle w:val="4"/>
      </w:pPr>
      <w:r>
        <w:rPr>
          <w:rFonts w:ascii="微软雅黑" w:hAnsi="微软雅黑" w:eastAsia="微软雅黑"/>
        </w:rPr>
        <w:t>5.9 配置与策略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842"/>
        <w:gridCol w:w="1842"/>
        <w:gridCol w:w="1842"/>
        <w:gridCol w:w="1842"/>
        <w:gridCol w:w="1842"/>
      </w:tblGrid>
      <w:tr w14:paraId="0A098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6C668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父表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2A07E4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父表中文名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34ABA3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关系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1A4563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子表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5470DE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子表中文名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</w:tcPr>
          <w:p w14:paraId="7173C5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</w:tr>
      <w:tr w14:paraId="0A720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5E067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cfg_document_type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F9DF6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单据类型配置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4A0B2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B6F1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cfg_document_status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8ADAE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单据状态配置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9C56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DocTypeId</w:t>
            </w:r>
          </w:p>
        </w:tc>
      </w:tr>
      <w:tr w14:paraId="4A783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810F2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cfg_document_type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A0051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单据类型配置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3EE82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BB249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cfg_document_field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06C56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单据字段配置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2BF862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DocTypeId</w:t>
            </w:r>
          </w:p>
        </w:tc>
      </w:tr>
      <w:tr w14:paraId="5C80C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21561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cfg_document_type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F329B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单据类型配置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A5AE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2BA7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cfg_document_type_rule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3B0ED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单据类型规则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D436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DocTypeId</w:t>
            </w:r>
          </w:p>
        </w:tc>
      </w:tr>
      <w:tr w14:paraId="2CB53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B076D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cfg_document_type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580B5B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单据类型配置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611F3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72492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cfg_document_type_process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6FDEC9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单据类型流程配置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7454AF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DocTypeId</w:t>
            </w:r>
          </w:p>
        </w:tc>
      </w:tr>
      <w:tr w14:paraId="760E6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901F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cfg_document_type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9B3C6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单据类型配置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72013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F114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cfg_doc_type_port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2F5C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单据类型站台配置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6A19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DocTypeId</w:t>
            </w:r>
          </w:p>
        </w:tc>
      </w:tr>
      <w:tr w14:paraId="47AC3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45706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cfg_ext_field_type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2118E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扩展字段类型配置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9F71B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1072D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cfg_ext_field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33F6F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扩展字段配置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3354E6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EntityTypeId</w:t>
            </w:r>
          </w:p>
        </w:tc>
      </w:tr>
      <w:tr w14:paraId="53127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CFD0B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cfg_code_rule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495A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编码规则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E4F35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8E31D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cfg_code_sequence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530A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编码流水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BAD6E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RuleId</w:t>
            </w:r>
          </w:p>
        </w:tc>
      </w:tr>
      <w:tr w14:paraId="4D58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2E94F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cfg_strategy_chain_config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A38E7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策略链配置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5AE23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0511EF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cfg_strategy_chain_step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1751D6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策略链步骤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</w:tcPr>
          <w:p w14:paraId="40DC11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ChainId</w:t>
            </w:r>
          </w:p>
        </w:tc>
      </w:tr>
      <w:tr w14:paraId="5A16D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0EED6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cfg_strategy_config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AD809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策略配置</w:t>
            </w:r>
          </w:p>
        </w:tc>
        <w:tc>
          <w:tcPr>
            <w:tcW w:w="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B011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-&gt;</w:t>
            </w:r>
          </w:p>
        </w:tc>
        <w:tc>
          <w:tcPr>
            <w:tcW w:w="15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8D1DA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cfg_strategy_chain_step</w:t>
            </w:r>
          </w:p>
        </w:tc>
        <w:tc>
          <w:tcPr>
            <w:tcW w:w="11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9F7C3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策略链步骤</w:t>
            </w:r>
          </w:p>
        </w:tc>
        <w:tc>
          <w:tcPr>
            <w:tcW w:w="130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FECC0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StrategyConfigId</w:t>
            </w:r>
          </w:p>
        </w:tc>
      </w:tr>
    </w:tbl>
    <w:p w14:paraId="1C53B8DA">
      <w:pPr>
        <w:pStyle w:val="4"/>
      </w:pPr>
      <w:r>
        <w:rPr>
          <w:rFonts w:ascii="微软雅黑" w:hAnsi="微软雅黑" w:eastAsia="微软雅黑"/>
        </w:rPr>
        <w:t>5.10 接口与日志</w:t>
      </w:r>
    </w:p>
    <w:p w14:paraId="1F5C7282">
      <w:r>
        <w:t>无模块内关系。</w:t>
      </w:r>
    </w:p>
    <w:sectPr>
      <w:footerReference r:id="rId5" w:type="default"/>
      <w:pgSz w:w="12240" w:h="15840"/>
      <w:pgMar w:top="765" w:right="595" w:bottom="709" w:left="595" w:header="720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44349">
    <w:pPr>
      <w:pStyle w:val="24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DC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D2D2D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A05214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132</Pages>
  <Words>4328</Words>
  <Characters>15241</Characters>
  <Lines>0</Lines>
  <Paragraphs>0</Paragraphs>
  <TotalTime>3</TotalTime>
  <ScaleCrop>false</ScaleCrop>
  <LinksUpToDate>false</LinksUpToDate>
  <CharactersWithSpaces>15614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.</cp:lastModifiedBy>
  <dcterms:modified xsi:type="dcterms:W3CDTF">2026-06-29T07:34:22Z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eyJoZGlkIjoiZTVlNzE0ZjdhMzdjMjljMWRiYTlmZDg3ZjRjZDc2ZWIiLCJ1c2VySWQiOiI3MjUzNjk0NzgifQ==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EC46EB7D5CFD44CC9411A3BD50E33926_12</vt:lpwstr>
  </property>
</Properties>
</file>