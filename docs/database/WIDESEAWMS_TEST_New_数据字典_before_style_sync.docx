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1E635">
      <w:pPr>
        <w:jc w:val="center"/>
      </w:pPr>
      <w:r>
        <w:rPr>
          <w:rFonts w:ascii="微软雅黑" w:hAnsi="微软雅黑" w:eastAsia="微软雅黑"/>
          <w:b/>
          <w:color w:val="2D2D2D"/>
          <w:sz w:val="56"/>
        </w:rPr>
        <w:t>WIDESEAWMS_TEST_New</w:t>
      </w:r>
      <w:r>
        <w:rPr>
          <w:rFonts w:ascii="微软雅黑" w:hAnsi="微软雅黑" w:eastAsia="微软雅黑"/>
          <w:b/>
          <w:color w:val="2D2D2D"/>
          <w:sz w:val="56"/>
        </w:rPr>
        <w:br w:type="textWrapping"/>
      </w:r>
      <w:r>
        <w:rPr>
          <w:rFonts w:ascii="微软雅黑" w:hAnsi="微软雅黑" w:eastAsia="微软雅黑"/>
          <w:b/>
          <w:color w:val="2D2D2D"/>
          <w:sz w:val="56"/>
        </w:rPr>
        <w:t>数据字典</w:t>
      </w:r>
    </w:p>
    <w:p w14:paraId="5E7B5E26">
      <w:pPr>
        <w:jc w:val="center"/>
      </w:pPr>
      <w:r>
        <w:rPr>
          <w:rFonts w:ascii="微软雅黑" w:hAnsi="微软雅黑" w:eastAsia="微软雅黑"/>
          <w:color w:val="5A5A5A"/>
          <w:sz w:val="24"/>
        </w:rPr>
        <w:t>数据库结构、主外键、索引、业务关系与表结构明细</w:t>
      </w:r>
    </w:p>
    <w:p w14:paraId="0D822EC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5"/>
        <w:gridCol w:w="5525"/>
      </w:tblGrid>
      <w:tr w14:paraId="02866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FDDB902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项目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BA86A7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内容</w:t>
            </w:r>
          </w:p>
        </w:tc>
      </w:tr>
      <w:tr w14:paraId="3DB0B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CA53BC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数据库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BF2634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WIDESEAWMS_TEST_New</w:t>
            </w:r>
          </w:p>
        </w:tc>
      </w:tr>
      <w:tr w14:paraId="63D9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3D09CC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数据库业务表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F99219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87</w:t>
            </w:r>
          </w:p>
        </w:tc>
      </w:tr>
      <w:tr w14:paraId="7F4D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FB8385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代码 SugarTable 实体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C8C57A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93</w:t>
            </w:r>
          </w:p>
        </w:tc>
      </w:tr>
      <w:tr w14:paraId="0610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F0B91B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数据库真实外键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E39162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0</w:t>
            </w:r>
          </w:p>
        </w:tc>
      </w:tr>
      <w:tr w14:paraId="28F4E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107602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代码导航关系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1236FE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9</w:t>
            </w:r>
          </w:p>
        </w:tc>
      </w:tr>
      <w:tr w14:paraId="6BAF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17AA1E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命名约定推断关系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CA7FDA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116</w:t>
            </w:r>
          </w:p>
        </w:tc>
      </w:tr>
      <w:tr w14:paraId="3C7B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9A40B9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生成时间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2D827D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4"/>
                <w:szCs w:val="24"/>
              </w:rPr>
              <w:t>2026-06-29 11:38:07</w:t>
            </w:r>
          </w:p>
        </w:tc>
      </w:tr>
    </w:tbl>
    <w:p w14:paraId="059ACADE">
      <w:r>
        <w:br w:type="page"/>
      </w:r>
    </w:p>
    <w:p w14:paraId="782EEE57">
      <w:pPr>
        <w:pStyle w:val="3"/>
      </w:pPr>
      <w:r>
        <w:rPr>
          <w:rFonts w:ascii="微软雅黑" w:hAnsi="微软雅黑" w:eastAsia="微软雅黑"/>
        </w:rPr>
        <w:t>1 目录</w:t>
      </w:r>
    </w:p>
    <w:p w14:paraId="06C4DF84">
      <w:r>
        <w:fldChar w:fldCharType="begin"/>
      </w:r>
      <w:r>
        <w:instrText xml:space="preserve">TOC \o "1-3" \h \z \u</w:instrText>
      </w:r>
      <w:r>
        <w:fldChar w:fldCharType="separate"/>
      </w:r>
      <w:r>
        <w:t>右键更新域可刷新目录</w:t>
      </w:r>
      <w:r>
        <w:fldChar w:fldCharType="end"/>
      </w:r>
    </w:p>
    <w:p w14:paraId="1E813DBB">
      <w:r>
        <w:br w:type="page"/>
      </w:r>
    </w:p>
    <w:p w14:paraId="6098E7E3">
      <w:pPr>
        <w:pStyle w:val="3"/>
      </w:pPr>
      <w:r>
        <w:rPr>
          <w:rFonts w:ascii="微软雅黑" w:hAnsi="微软雅黑" w:eastAsia="微软雅黑"/>
        </w:rPr>
        <w:t>2 总览</w:t>
      </w:r>
    </w:p>
    <w:tbl>
      <w:tblPr>
        <w:tblStyle w:val="33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  <w:gridCol w:w="2330"/>
      </w:tblGrid>
      <w:tr w14:paraId="0054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DBDF2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项目</w:t>
            </w:r>
          </w:p>
        </w:tc>
        <w:tc>
          <w:tcPr>
            <w:tcW w:w="23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574D1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数量</w:t>
            </w:r>
          </w:p>
        </w:tc>
      </w:tr>
      <w:tr w14:paraId="37A2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87D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数据库业务表</w:t>
            </w:r>
          </w:p>
        </w:tc>
        <w:tc>
          <w:tcPr>
            <w:tcW w:w="23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3531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87</w:t>
            </w:r>
          </w:p>
        </w:tc>
      </w:tr>
      <w:tr w14:paraId="5E66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34C6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代码 SugarTable 实体</w:t>
            </w:r>
          </w:p>
        </w:tc>
        <w:tc>
          <w:tcPr>
            <w:tcW w:w="23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2FBA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93</w:t>
            </w:r>
          </w:p>
        </w:tc>
      </w:tr>
      <w:tr w14:paraId="125E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64D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数据库真实外键</w:t>
            </w:r>
          </w:p>
        </w:tc>
        <w:tc>
          <w:tcPr>
            <w:tcW w:w="23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DD8C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0</w:t>
            </w:r>
          </w:p>
        </w:tc>
      </w:tr>
      <w:tr w14:paraId="73CB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2CFA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代码导航关系</w:t>
            </w:r>
          </w:p>
        </w:tc>
        <w:tc>
          <w:tcPr>
            <w:tcW w:w="23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90D9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9</w:t>
            </w:r>
          </w:p>
        </w:tc>
      </w:tr>
      <w:tr w14:paraId="4861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0158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命名约定推断关系</w:t>
            </w:r>
          </w:p>
        </w:tc>
        <w:tc>
          <w:tcPr>
            <w:tcW w:w="23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30D9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116</w:t>
            </w:r>
          </w:p>
        </w:tc>
      </w:tr>
    </w:tbl>
    <w:p w14:paraId="65045934">
      <w:pPr>
        <w:pStyle w:val="3"/>
      </w:pPr>
      <w:r>
        <w:rPr>
          <w:rFonts w:ascii="微软雅黑" w:hAnsi="微软雅黑" w:eastAsia="微软雅黑"/>
        </w:rPr>
        <w:t>3 表清单</w:t>
      </w:r>
    </w:p>
    <w:tbl>
      <w:tblPr>
        <w:tblStyle w:val="33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5"/>
        <w:gridCol w:w="1728"/>
        <w:gridCol w:w="674"/>
        <w:gridCol w:w="2877"/>
        <w:gridCol w:w="674"/>
        <w:gridCol w:w="866"/>
        <w:gridCol w:w="866"/>
      </w:tblGrid>
      <w:tr w14:paraId="21BA9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03F1EF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表名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708E3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中文名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6CC63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行数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D6ABF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实体类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72BFB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主键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13079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外键数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996EE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索引数</w:t>
            </w:r>
          </w:p>
        </w:tc>
      </w:tr>
      <w:tr w14:paraId="1B738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38C6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bd_inbound_container_bind_detail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261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入库容器绑定明细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5F8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1CB2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InboundContainerBindDetail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E4F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335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EDE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24EA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8EFA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bd_inbound_container_bind_header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985E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入库容器绑定单头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FD96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146F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InboundContainerBindHeader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628C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5DA5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2321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0557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946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bd_inbound_order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4E5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入库单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8076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16A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InboundOrder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EDC2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FD9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09D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</w:tr>
      <w:tr w14:paraId="72BD0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9CE3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bd_inbound_order_line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0236A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入库单明细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AE9B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DBCA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InboundOrderLine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44C8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940B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BDAB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59CD4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99E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bd_order_status_log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5668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单据状态日志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D65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AB4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OrderStatusLog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318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4044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022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77C1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A1A4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bd_outbound_allocation_detail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AF5C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出库分配单明细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A6A79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0252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OutboundAllocationDetail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7260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4F56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77AB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32B7A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28B9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bd_outbound_allocation_header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E84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出库分配单头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2DCF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4F7A8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OutboundAllocationHeader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49D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EE54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9E78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212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212E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bd_outbound_order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983D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出库单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E133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403E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OutboundOrder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5C45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9A6C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E892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</w:tr>
      <w:tr w14:paraId="5684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061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bd_outbound_order_line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2E2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出库单明细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3731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51B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OutboundOrderLine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6EA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C26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D76C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14A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C983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bd_task_confirm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2AA5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任务确认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5DDB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133B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TaskConfirm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8671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4627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B4C6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2F97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008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bd_task_header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CDE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作业任务单头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05F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15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03B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TaskHeader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E5E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E3C7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729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</w:tr>
      <w:tr w14:paraId="763A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BE80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bd_task_line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7575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作业任务明细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AA64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16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DF2A6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TaskLine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E2AB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66BE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17EF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2902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FB2D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bd_transfer_plan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6F26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搬运计划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32E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6308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TransferPlan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8E1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B716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081A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7C899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822A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bd_transfer_plan_line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0E81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搬运计划明细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8159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3C5E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TransferPlanLine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4C1B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484B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F92E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</w:tr>
      <w:tr w14:paraId="71155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C8C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bd_wcs_task_log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E802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WCS任务日志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9211A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D049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WcsTaskLog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86A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2F02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2000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14EB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57A76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cfg_code_rule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902E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编码规则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EB9F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79F3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CfgCodeRule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FF4A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13D8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4BB2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6CFDD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AE9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cfg_code_sequence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32A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编码流水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EC9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11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8AA2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CfgCodeSequence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D489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450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534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51118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E6E7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cfg_doc_type_port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C515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单据类型站台配置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75B7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A969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CfgDocTypePortDTO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D00F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10B9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016F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556A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B1B3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cfg_document_field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F2A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单据字段配置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2956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2A02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CfgDocumentField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9B3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41FA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6C5A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28E93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1812C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cfg_document_status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0013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单据状态配置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EDA0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22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0BF6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CfgDocumentStatus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AC5E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6CC4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9649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4401B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686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cfg_document_type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608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187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2D68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CfgDocumentType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4F7B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D365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3D9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DE37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E9A9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cfg_document_type_process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B79D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单据类型流程配置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5966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015F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CfgDocumentTypeProcess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3A9F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4C46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0D38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59E0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D72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cfg_document_type_rule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A807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单据类型规则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0F89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FEF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CfgDocumentTypeRule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AFE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7DA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FED6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077B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3C61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cfg_global_config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A9B6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全局配置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BBD1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E264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CfgGlobalConfig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3207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46D6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DADE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032E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A22A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cfg_inventory_alert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F61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库存预警配置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8F87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D17F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CfgInventoryAlert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E22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EA50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570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1727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A8FE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cfg_job_definition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01499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任务定义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B62D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8D45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CfgJobDefinition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3ED8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7E15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E273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5196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7545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cfg_job_trigger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03A8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任务触发器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8BFD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81A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CfgJobTrigger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B41E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D0E2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E986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9D3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28B5C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cfg_location_status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8B34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库位状态配置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C299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5210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CfgLocationStatus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CC3C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D402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CBD9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34F2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043F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cfg_location_type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F6BB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库位类型配置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7118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2499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CfgLocationType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25A9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0FBA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149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1D92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BDC1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cfg_port_type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A009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站台类型配置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D5F1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26C6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CfgPortType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1354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9EA2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DDDD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6823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7409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cfg_strategy_chain_config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ACCE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策略链配置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FA9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866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CfgStrategyChainConfig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A65B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0622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DC5F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1228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DA83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cfg_strategy_chain_step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84EE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策略链步骤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0AF9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22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5CDB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CfgStrategyChainStep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F7D7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4F55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F3C5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192E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AFE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cfg_strategy_config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8C7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策略配置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7E2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14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41A7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CfgStrategyConfig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00E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EE2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FAC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136B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4967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cfg_transfer_point_type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B7D8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接驳点类型配置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B8E4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2D1E5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CfgTransferPointType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CA7F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7B45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77B3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504E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7FE7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cfg_turnover_class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48CE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周转等级配置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1EDA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7258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CfgTurnoverClass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0DA0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808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3969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475B7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761C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cfg_warehouse_type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1990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仓库类型配置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13BD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7503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CfgWarehouseType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5F2C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F56A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C354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374E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C205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cfg_warehouse_zone_type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2610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库区类型配置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AA2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235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CfgWarehouseZoneType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9DEF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F4E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D63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46CC8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51B5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exc_exception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8012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异常单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96E5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69CB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ExcException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C8BB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8C4D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22AF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7B80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F666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exc_exception_log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0081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异常处理日志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DEA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6203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ExcExceptionLog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5108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2EA1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EE6A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2BF3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DD40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int_data_mapping_config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C176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接口数据映射配置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DE07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DF30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8B04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A1D9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0006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69280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2769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int_interface_config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1BE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接口配置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F61F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5487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B52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69A0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61A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AB2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BBAE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int_interface_log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F406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接口日志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803A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044F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44DB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8A0A8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A395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7FF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A415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int_sync_log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DDC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同步日志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FC6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29F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214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0D3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4BF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631C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71FE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int_sync_log_detail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440B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同步日志明细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4813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02E4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B4A9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523B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5BC3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7CA4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D5C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inv_adjust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343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库存调整单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35E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EFAA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InvAdjust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75D5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84E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38A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68B6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78E6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inv_adjust_line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ACBB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库存调整明细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1365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995C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InvAdjustLine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A62E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91C8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4FDE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2EE6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A8B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inv_alert_record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3C9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库存预警记录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64AE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973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InvAlertRecord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F720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18F5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87E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04CA5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2008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inv_freeze_record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553B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库存冻结记录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3D47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035D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InvFreezeRecord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38B7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C2D7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4A87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B9D7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B70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inv_inventory_detail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E978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711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C68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InvInventoryDetailDTO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7D00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1FE8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A6B0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5BF0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069F9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inv_inventory_header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1B0F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库存主表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C823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A4E4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InvInventoryHeaderDTO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9E8A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3CFE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185E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5CFC6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86E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inv_movement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CB6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库存移动记录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B37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534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InvMovement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559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0F5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E25C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</w:tr>
      <w:tr w14:paraId="3E7C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6DA2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inv_snapshot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BC5C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库存快照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FA9E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9AA1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InvSnapshot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1529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B31D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D368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</w:tr>
      <w:tr w14:paraId="3CF6A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A8DB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inv_snapshot_header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7C37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库存快照头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526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51E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InvSnapshotHeader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FD01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2CC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BE5E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6673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C709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inv_stocktake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10E2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库存盘点单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4EE2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F1F1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InvStocktake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C7D2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2ABE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A471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6DB2E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BAF3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inv_stocktake_detail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DA1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库存盘点明细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323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67C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InvStocktakeDetail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87F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144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881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06E8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5723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log_code_record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ECE3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编码生成记录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54FF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29CF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LogCodeRecord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5F38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3D58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D03A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5BFB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C2DA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log_job_execution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8115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定时任务执行日志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9750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245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LogJobExecution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0DAF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A42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1E44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2EB5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0171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md_aisle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4F67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巷道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5ACE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230C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MdAisleDTO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0597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4FE1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42AA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70E5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5A2F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md_container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281C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容器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CF5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150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48C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MdContainer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B2F2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08BB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3E0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B3B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5C92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md_container_type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7E2F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容器类型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D15F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713E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MdContainerType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A179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730F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B3CF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32CE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ADD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md_conveyor_line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E6CF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输送线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788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CEE2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MdConveyorLine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A7E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D2D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D7F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356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EB16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md_customer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DD56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客户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4DAF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488B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MdCustomer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DFF1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C1A6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CAAE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05A5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19C6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md_location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F11D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库位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069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495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8E0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MdLocationDTO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37B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C24B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E2C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</w:tr>
      <w:tr w14:paraId="277F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F324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md_logical_zone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5E51C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逻辑库区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9DE8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5F6F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MdLogicalZone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46BD4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FD89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6B4D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742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2BC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md_logical_zone_mapping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C9A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逻辑库区映射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BD9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74A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MdLogicalZoneMapping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FD2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F78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4C2D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E48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1201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9571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EE8C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3849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CFFD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A282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30B3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7BC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58C8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md_material_category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DC7C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物料分类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3BD8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19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17C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MdMaterialCategory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596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300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90D3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5FA1E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E0B5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md_material_turnover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8189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物料周转分析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6179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4731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MdMaterialTurnoverDTO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7096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6DC9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9209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7A0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87B4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md_material_unit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7E1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物料单位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9013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3F8C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MdMaterialUnit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2223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6494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A1A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2150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0679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md_port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A6BF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站台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6F7C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2538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MdPortDTO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5C51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CFB7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F090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10DC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B16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md_supplier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6B3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供应商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473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554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MdSupplier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DA58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E8A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89AD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7523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B456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md_transfer_point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832E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接驳点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5963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56A5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MdTransferPointDTO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9477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2778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3AC7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29EC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42F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md_warehouse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831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仓库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4BE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6AC4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MdWarehouse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0338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EE1D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BAE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4FA88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8178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md_warehouse_zone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85CE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仓库库区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3450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8B43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MdWarehouseZoneDTO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650D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95BF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A730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2FEF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135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out_wave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9899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波次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68C1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A09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OutWave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AAC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6DDE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A57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708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539C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out_wave_line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F910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波次明细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B4AD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AB20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OutWaveLine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5E41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5943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AA76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7AB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684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sys_attachment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F0AC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附件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69E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51E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SysAttachment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2394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7FA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353E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611A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8D8F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sys_dict_item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C9B7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字典项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FA81C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81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92F3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SysDictItem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1102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4595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3D29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4122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B779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sys_dict_type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ACD4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字典类型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96FE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A89B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SysDictType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8235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F76D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E19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2A7E8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2C52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sys_operate_log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4035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操作日志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3DC1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1EC9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SysOperateLog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4AE7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3396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652F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5E18E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6462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sys_parameter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FD31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系统参数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CDE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93F7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SysParameter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3556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914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CF1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6F87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5892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sys_permission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1FAB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权限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E585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77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A8E3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SysPermission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A3FA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84D7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8469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618BE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1A5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sys_relation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B09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系统关系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E21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B22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SysRelation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A3CC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F1D46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5E53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C47C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4BD8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sys_role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4D8D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角色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C4819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1D0B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SysRole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DC59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E2FB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F185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45CE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99AC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sys_role_permission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AC5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角色权限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A66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76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C62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SysRolePermission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6696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C89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D761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35DC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E791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sys_user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8928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用户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6C17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A206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SysUser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3A15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ADAC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9AB1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EE8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9571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sys_user_role</w:t>
            </w:r>
          </w:p>
        </w:tc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1FD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用户角色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3A0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3F50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SysUserRole</w:t>
            </w:r>
          </w:p>
        </w:tc>
        <w:tc>
          <w:tcPr>
            <w:tcW w:w="6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642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8595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2259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</w:tbl>
    <w:p w14:paraId="4EC6BD93">
      <w:pPr>
        <w:pStyle w:val="3"/>
      </w:pPr>
      <w:r>
        <w:rPr>
          <w:rFonts w:ascii="微软雅黑" w:hAnsi="微软雅黑" w:eastAsia="微软雅黑"/>
        </w:rPr>
        <w:t>4 关系总览</w:t>
      </w:r>
    </w:p>
    <w:tbl>
      <w:tblPr>
        <w:tblStyle w:val="33"/>
        <w:tblW w:w="11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4"/>
        <w:gridCol w:w="938"/>
        <w:gridCol w:w="1775"/>
        <w:gridCol w:w="2955"/>
        <w:gridCol w:w="816"/>
        <w:gridCol w:w="500"/>
        <w:gridCol w:w="1328"/>
      </w:tblGrid>
      <w:tr w14:paraId="56DF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48B65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子表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EC46D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子表中文名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EBDD6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外键列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C3FD7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父表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649F6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父表中文名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CF2D1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父表列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14460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来源</w:t>
            </w:r>
          </w:p>
        </w:tc>
      </w:tr>
      <w:tr w14:paraId="110A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B2D9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bd_inbound_container_bind_detail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1BE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入库容器绑定明细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14A3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HeaderId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D591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bd_inbound_container_bind_header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B2C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入库容器绑定单头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67A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AD4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Navigate</w:t>
            </w:r>
          </w:p>
        </w:tc>
      </w:tr>
      <w:tr w14:paraId="3FE4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A131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bd_inbound_container_bind_detail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0563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入库容器绑定明细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995F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InboundOrderLineId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64F7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85CF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C841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C5B8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9653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696F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bd_inbound_container_bind_detail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C40B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入库容器绑定明细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F9A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DEF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095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398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8242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811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38D9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bd_inbound_container_bind_detail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5F17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入库容器绑定明细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BCCF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UnitId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B878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md_material_unit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6E0C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物料单位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EB2A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245F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AF4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38F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bd_inbound_container_bind_header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278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入库容器绑定单头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A8C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9586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1DC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244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34E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36C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ED37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bd_inbound_container_bind_header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F7E9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入库容器绑定单头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A455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InboundOrderId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41A6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FCF5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951B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713E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260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BF9C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F70C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C427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9E3A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668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DAF5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30D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2466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0BA6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B3F5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2ED7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SupplierId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1B58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md_supplier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9130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供应商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6C93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C35D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5AE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26C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FE1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78D5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OrderId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1DDC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5127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A102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1CC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Navigate</w:t>
            </w:r>
          </w:p>
        </w:tc>
      </w:tr>
      <w:tr w14:paraId="13B4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3D47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D5A9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E2B0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E5DF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0F2F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62B4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8C34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874C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1F7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bd_inbound_order_line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3B9E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入库单明细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F0D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UnitId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250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md_material_unit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4EEB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物料单位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EDD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BDA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B7E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FFAA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bd_outbound_allocation_detail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2AB92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出库分配单明细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CF92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HeaderId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9936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bd_outbound_allocation_header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046E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出库分配单头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66EA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A35D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Navigate</w:t>
            </w:r>
          </w:p>
        </w:tc>
      </w:tr>
      <w:tr w14:paraId="465A8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713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bd_outbound_allocation_detail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4AA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出库分配单明细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F679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644E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D14D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466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8ED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A08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859D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bd_outbound_allocation_detail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BE17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出库分配单明细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B871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InventoryHeaderId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DDBA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inv_inventory_header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A966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库存主表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2C05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7D98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157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3AF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bd_outbound_allocation_detail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1388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出库分配单明细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61F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ContainerId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548E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8C8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4AA8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4ABB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BF5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7FBB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bd_outbound_allocation_detail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9F0A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出库分配单明细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D6F4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483A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36DA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3A21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D74F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99ED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9C2D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bd_outbound_allocation_detail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784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出库分配单明细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C3C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TaskHeaderId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A0C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B19C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6352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E540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887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6815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bd_outbound_allocation_header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7BE8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出库分配单头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BFD2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OutboundOrderId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A15B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CEDA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2945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B117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C21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CB25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bd_outbound_allocation_header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C8B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出库分配单头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0C9D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D36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921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FF4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14A1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4E6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9ADE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2378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FA1B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F550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1C78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353C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08E4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19C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DB4B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E0C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110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CustomerId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EEE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md_customer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768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客户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B1F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30D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988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5E28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10CD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D5D5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OrderId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C45F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7222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4F6B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B796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Navigate</w:t>
            </w:r>
          </w:p>
        </w:tc>
      </w:tr>
      <w:tr w14:paraId="7EE7A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11FB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C9C3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67F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FCA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4F6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9A6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C04B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409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6636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bd_outbound_order_line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DA12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出库单明细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FF5F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UnitId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24CB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md_material_unit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E500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物料单位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1075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0BB6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F01D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9E7C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bd_task_confirm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6EAA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任务确认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FED3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TaskHeaderId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C631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F1E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6EA8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CCE3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5997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A765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17ED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A413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D150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81ED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7D18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3FA7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679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711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8B0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2D8F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8A4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D05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6F6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AE7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AA49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083E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7767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FC8F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ContainerId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DDDC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9E54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E1A6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276E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657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1D0B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E9E2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106E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FromLocationId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07B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8BA2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8F8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A6D3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E61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D050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65EF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1DE5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ToLocationId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1A67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F197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E088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5DB8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17FF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5CF7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538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C94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TaskId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9F8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35D6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46D5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2C2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Navigate</w:t>
            </w:r>
          </w:p>
        </w:tc>
      </w:tr>
      <w:tr w14:paraId="76AD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7E70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8D42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6920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560D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4270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7342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9E7E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667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13A2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4825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08D0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InventoryHeaderId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1996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inv_inventory_header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A8C7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库存主表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48E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1737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858F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5ECF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bd_transfer_plan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6C93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搬运计划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29AB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6524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D6DA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BCCA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B5C0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C95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6B32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bd_transfer_plan_line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60A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搬运计划明细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B504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PlanId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E791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bd_transfer_plan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AF54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搬运计划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B7D9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AC7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Navigate</w:t>
            </w:r>
          </w:p>
        </w:tc>
      </w:tr>
      <w:tr w14:paraId="5B2C4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EC7B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bd_transfer_plan_line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34D5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搬运计划明细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9BF1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9488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099B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A3B0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0951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7184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25F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bd_transfer_plan_line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892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搬运计划明细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B4D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ContainerId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BD76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141E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895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3B0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B2C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1699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bd_transfer_plan_line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B40D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搬运计划明细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8AA4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FromLocationId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C8D1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451C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FAC3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2B73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D6F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38CE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bd_transfer_plan_line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20F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搬运计划明细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9FD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ToLocationId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F79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F24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352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2392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DC2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EB37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bd_transfer_plan_line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70BE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搬运计划明细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6E53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TaskHeaderId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CE3E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743D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4277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729F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D189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5EA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bd_wcs_task_log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8ED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WCS任务日志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0A6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TaskId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EF6D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bd_task_header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70FD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455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416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D7E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00D4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cfg_code_sequence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DBEA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编码流水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AA65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RuleId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FDFF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cfg_code_rule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8D86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编码规则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7009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7A4C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B4D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CE3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cfg_doc_type_port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DC4F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单据类型站台配置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68C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DocTypeId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8D7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cfg_document_type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B437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8A25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352D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A99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C214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cfg_doc_type_port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ADAB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单据类型站台配置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B5D0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PortId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637A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md_port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DAF3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站台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24F4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E1E1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D1B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0CE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cfg_doc_type_port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6218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单据类型站台配置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267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09E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315A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5B1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0ED7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B44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82BA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cfg_document_field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73D9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单据字段配置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A730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DocTypeId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FB61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cfg_document_type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23D4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0212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7862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735C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CC8D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cfg_document_status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F69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单据状态配置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97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DocTypeId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F255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cfg_document_type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769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13F2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27C8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1D1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3F10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cfg_document_type_process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C613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单据类型流程配置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F38B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DocTypeId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98EE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cfg_document_type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24B9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F55A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AF98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837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275B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cfg_document_type_rule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39B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单据类型规则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EDDE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DocTypeId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3AE2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cfg_document_type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786D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单据类型配置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ADE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94D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3AE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38F8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cfg_inventory_alert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0C72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库存预警配置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A6EB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5491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D21C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CC94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DF2B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85AC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A530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cfg_inventory_alert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B82A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库存预警配置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D7F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01FF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7D0D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89B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A3FF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6E6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9F20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cfg_inventory_alert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E58C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库存预警配置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8EEC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1529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4C42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DA71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451C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B93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FF5A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cfg_job_trigger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9EFF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任务触发器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6DE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JobId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C36E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cfg_job_definition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48E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任务定义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EC9D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AD2C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5D4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48F3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cfg_strategy_chain_config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9B77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策略链配置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FD1A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9053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DF44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7E05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AA3A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2FB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9C0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cfg_strategy_chain_config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C1A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策略链配置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724E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3E6A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DFBA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089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A93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B77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9FFC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cfg_strategy_chain_step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E5E1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策略链步骤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0DF5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ChainId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F7B9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cfg_strategy_chain_config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1EC2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策略链配置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F4DD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005D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0D5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394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cfg_strategy_chain_step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04CC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策略链步骤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146A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StrategyConfigId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4E8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1CE6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CFC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C0D0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3C3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CA42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E1A9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DA73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1C06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19B5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837C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E29B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936A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C42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9F34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7F57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EB50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825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83C1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9D4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FCE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9189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D357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8A19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AC92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5629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9AD9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91EC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DBC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4A4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cfg_strategy_config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1D8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策略配置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62A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MaterialCategoryId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82A8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md_material_category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BBD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物料分类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00E3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800D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635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3169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exc_exception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4464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异常单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5B73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BBC9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CDA5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AECD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6BF5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2CE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09E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exc_exception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C48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异常单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5AEC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A5D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799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9D67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6169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A27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D06A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inv_adjust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2C23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库存调整单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8994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A1B7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322C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76B9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2F43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D70B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350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inv_adjust_line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76D6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库存调整明细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E26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413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06A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7ADC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1CF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70B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BBD5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inv_adjust_line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D7BD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库存调整明细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2F28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0314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0D03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4FEE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B1DD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6F29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6AE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inv_adjust_line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118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库存调整明细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1D3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ContainerId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91E8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2D56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835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5095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C713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3F40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inv_alert_record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B4BF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库存预警记录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D01F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CD76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3699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A2FA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3788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359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AD7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inv_alert_record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73D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库存预警记录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22E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B989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15E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71AC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00C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4314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3F2F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inv_alert_record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1FF4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库存预警记录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C10D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8E6B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8BAF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B44B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F496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377B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619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inv_alert_record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72FF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库存预警记录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89D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7C0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716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DE3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8C6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D92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6AA9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inv_freeze_record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8303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库存冻结记录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B6C3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F210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657C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E031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EB5D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C86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9C4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inv_freeze_record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1B2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库存冻结记录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C4E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F72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68FE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9FD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F4A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9026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ECF5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inv_freeze_record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3893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库存冻结记录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A0E5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EA2E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06F1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6839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1FE6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C74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03A8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inv_inventory_detail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8112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55C5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HeaderId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DC3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inv_inventory_header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A1BE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库存主表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6EB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1E7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Navigate</w:t>
            </w:r>
          </w:p>
        </w:tc>
      </w:tr>
      <w:tr w14:paraId="157C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01A0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inv_inventory_detail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CD0A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F83D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FA11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73F8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9836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1B59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9F0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3701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inv_inventory_detail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84C7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139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SupplierId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7BA5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md_supplier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BA6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供应商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17D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E4A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7CD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6F51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inv_inventory_header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288B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库存主表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ED3D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8BFA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DB27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7581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A5C2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7D1F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CBA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inv_inventory_header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8984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库存主表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778B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A72A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B041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670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F884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D4FE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7415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inv_movement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70F1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库存移动记录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7E42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2B35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52C3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2569D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FCC7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2AF9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9BE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inv_movement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7C0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库存移动记录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891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132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AF5A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81D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FAE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B75A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0798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inv_movement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9F03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库存移动记录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CE14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9C94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FEC6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0BA9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CAEA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188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CBA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inv_snapshot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57CF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库存快照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4F1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SnapshotHeaderId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7A62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inv_snapshot_header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1F15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库存快照头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FC33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BEB1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Navigate</w:t>
            </w:r>
          </w:p>
        </w:tc>
      </w:tr>
      <w:tr w14:paraId="29D25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6FE6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inv_snapshot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6AAF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库存快照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2917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StocktakeId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592D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inv_stocktake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59D7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库存盘点单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A248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901B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7D7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1E36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inv_snapshot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47D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库存快照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649E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9F1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339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6F90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A05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B6F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D67E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inv_snapshot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CF50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库存快照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B665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D027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14C9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63AB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8D97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FC9F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890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inv_snapshot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270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库存快照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D07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08DF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3E9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5C9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60D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6E35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151D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inv_snapshot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D261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库存快照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1843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ContainerId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D0E4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9199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6B4A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4432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F81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121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inv_stocktake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826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库存盘点单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19F5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863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DCB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63A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00C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8F6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566C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inv_stocktake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E430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库存盘点单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BF75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409A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917E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480A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B775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9CDA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35A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inv_stocktake_detail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379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库存盘点明细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D0A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StocktakeId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D21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inv_stocktake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B2C8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库存盘点单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6EE4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1F5F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1EB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67B4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inv_stocktake_detail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9424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库存盘点明细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9783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LocationId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35D8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E94F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0322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C404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F76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88F3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inv_stocktake_detail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6AD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库存盘点明细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090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956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9E2D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2AB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1C3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903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6013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inv_stocktake_detail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B68F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库存盘点明细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95E0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ContainerId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E375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A0E6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65D4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EDFE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B4E7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F06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log_code_record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862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编码生成记录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FFDF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RuleId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522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cfg_code_rule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6BC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编码规则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EE7E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F100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522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3972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log_job_execution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CB1F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定时任务执行日志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2845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JobId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59E3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cfg_job_definition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A3AC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任务定义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5966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7111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C85C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DDEC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md_aisle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24D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巷道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CE4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5CE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3E0D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6C4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1CF5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F71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EC06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md_aisle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A659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巷道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8A03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5A67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521E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D535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6904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2444A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AE8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A07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829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ContainerTypeId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040E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md_container_type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7F78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容器类型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B2E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FA5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B9C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EE72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2651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1ED5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720B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2BF2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507B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0912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37CB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DAA0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md_conveyor_line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EB76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输送线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B80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DCBF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617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C890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D2CF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7FA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65CF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md_conveyor_line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64F0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输送线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1674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EFA8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9E32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C286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CE0C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E695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4C1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48E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4CE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5A0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409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F86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DE25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7D0A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4658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9306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B185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3FEE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E23E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B084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D4B3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D48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248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md_logical_zone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D68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逻辑库区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10CC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DD2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D2DD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4589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CE0F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2C4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99F5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md_logical_zone_mapping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DA50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逻辑库区映射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1AB2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LogicalZoneId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D402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md_logical_zone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306D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逻辑库区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9D9C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D82C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Navigate</w:t>
            </w:r>
          </w:p>
        </w:tc>
      </w:tr>
      <w:tr w14:paraId="32F17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422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14AD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EDC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CategoryId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A9C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md_material_category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BA5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物料分类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83BB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A75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1B5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4F61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1709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4B86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BaseUnitId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022C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md_material_unit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0214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物料单位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A8BD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7938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11CE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57D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md_material_category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4AA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物料分类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808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ParentId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F03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md_material_category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3E4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物料分类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D6B9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4C69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014D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49BE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md_material_turnover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4E4E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物料周转分析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798E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F2A3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BDBA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3459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9D72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1DB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331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md_material_unit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1DE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物料单位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39D8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BaseUnitId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91AE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md_material_unit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4C27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物料单位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E1F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EE47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FB6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E2F1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md_port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C6BD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站台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1D34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25B8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549E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86CD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E808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409D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EA6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md_port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6B1C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站台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2E1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3C2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440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CFA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D90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64E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53AA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md_transfer_point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2953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接驳点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6AE9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5997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A1EB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47F3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7911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A583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78E2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md_transfer_point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D72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接驳点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5434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2C8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AE7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896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77A6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6A73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705A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md_transfer_point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CC06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接驳点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96FB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AisleId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D689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md_aisle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3762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巷道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C5EB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0CCF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A77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548B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5B21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4E1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828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509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8400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7CD6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CFA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9D5A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6E7B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2984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ParentZoneId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7031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5924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5DEC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A0F0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3297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F0A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out_wave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012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波次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DF9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WarehouseId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3B10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md_warehouse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8ED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298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E2F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076E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422F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C7AE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权限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8EA8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ParentId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7356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A42F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权限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BB10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0283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16C7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B24E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sys_role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313C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角色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8249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ParentId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6771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sys_role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5A66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角色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F87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EEB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020B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738B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sys_role_permission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C13A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角色权限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0818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RoleId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9763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sys_role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7271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角色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F1B5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5E89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50F8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A033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sys_role_permission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105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角色权限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CF3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PermissionId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E9B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9A7B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权限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6F1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3FB2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4BBEF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C458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sys_user_role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D451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用户角色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2834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UserId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4667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sys_user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FB83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用户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CCDD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9DD8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  <w:tr w14:paraId="6883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F79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sys_user_role</w:t>
            </w:r>
          </w:p>
        </w:tc>
        <w:tc>
          <w:tcPr>
            <w:tcW w:w="9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DA0F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用户角色</w:t>
            </w:r>
          </w:p>
        </w:tc>
        <w:tc>
          <w:tcPr>
            <w:tcW w:w="17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FEDD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RoleId</w:t>
            </w:r>
          </w:p>
        </w:tc>
        <w:tc>
          <w:tcPr>
            <w:tcW w:w="295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CD3D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sys_role</w:t>
            </w:r>
          </w:p>
        </w:tc>
        <w:tc>
          <w:tcPr>
            <w:tcW w:w="8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8D5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角色</w:t>
            </w:r>
          </w:p>
        </w:tc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82F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</w:t>
            </w:r>
          </w:p>
        </w:tc>
        <w:tc>
          <w:tcPr>
            <w:tcW w:w="13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0689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inferred convention</w:t>
            </w:r>
          </w:p>
        </w:tc>
      </w:tr>
    </w:tbl>
    <w:p w14:paraId="1AB533D9">
      <w:pPr>
        <w:pStyle w:val="3"/>
      </w:pPr>
      <w:r>
        <w:rPr>
          <w:rFonts w:ascii="微软雅黑" w:hAnsi="微软雅黑" w:eastAsia="微软雅黑"/>
        </w:rPr>
        <w:t>5 表结构明细（A-Z）</w:t>
      </w:r>
    </w:p>
    <w:p w14:paraId="787FB3BA">
      <w:r>
        <w:t>以下按英文表名 A-Z 升序排列。字段名称与中文说明上下排列，主键、自增、默认值和外键统一放在“其它”列。</w:t>
      </w:r>
    </w:p>
    <w:p w14:paraId="4F6B3FA2">
      <w:pPr>
        <w:pStyle w:val="4"/>
      </w:pPr>
      <w:r>
        <w:rPr>
          <w:rFonts w:ascii="微软雅黑" w:hAnsi="微软雅黑" w:eastAsia="微软雅黑"/>
        </w:rPr>
        <w:t>5.1 bd_inbound_container_bind_detail（入库容器绑定明细）</w:t>
      </w:r>
    </w:p>
    <w:p w14:paraId="7735D4B2">
      <w:r>
        <w:rPr>
          <w:b/>
        </w:rPr>
        <w:t>实体类：</w:t>
      </w:r>
      <w:r>
        <w:t>InboundContainerBindDetail</w:t>
      </w:r>
      <w:r>
        <w:rPr>
          <w:b/>
        </w:rPr>
        <w:t xml:space="preserve">    文件：</w:t>
      </w:r>
      <w:r>
        <w:t>KH.WMS\Entities\KH.WMS.Entities\Inbound\InboundContainerBindDetail.cs</w:t>
      </w:r>
    </w:p>
    <w:p w14:paraId="1EB8E62F">
      <w:r>
        <w:rPr>
          <w:b/>
        </w:rPr>
        <w:t>主键：</w:t>
      </w:r>
      <w:r>
        <w:t>Id</w:t>
      </w:r>
    </w:p>
    <w:p w14:paraId="5D166EEC">
      <w:r>
        <w:rPr>
          <w:b/>
        </w:rPr>
        <w:t>外键：</w:t>
      </w:r>
    </w:p>
    <w:p w14:paraId="41979DE3">
      <w:pPr>
        <w:pStyle w:val="16"/>
      </w:pPr>
      <w:r>
        <w:t>HeaderId -&gt; dbo.bd_inbound_container_bind_header.Id (code Navigate, code_bd_inbound_container_bind_detail_HeaderId)</w:t>
      </w:r>
    </w:p>
    <w:p w14:paraId="73631FD2">
      <w:pPr>
        <w:pStyle w:val="16"/>
      </w:pPr>
      <w:r>
        <w:t>InboundOrderLineId -&gt; dbo.bd_inbound_order_line.Id (inferred convention, inferred_bd_inbound_container_bind_detail_InboundOrderLineId)</w:t>
      </w:r>
    </w:p>
    <w:p w14:paraId="0D9371D8">
      <w:pPr>
        <w:pStyle w:val="16"/>
      </w:pPr>
      <w:r>
        <w:t>MaterialId -&gt; dbo.md_material.Id (inferred convention, inferred_bd_inbound_container_bind_detail_MaterialId)</w:t>
      </w:r>
    </w:p>
    <w:p w14:paraId="02764606">
      <w:pPr>
        <w:pStyle w:val="16"/>
      </w:pPr>
      <w:r>
        <w:t>UnitId -&gt; dbo.md_material_unit.Id (inferred convention, inferred_bd_inbound_container_bind_detail_UnitId)</w:t>
      </w:r>
    </w:p>
    <w:tbl>
      <w:tblPr>
        <w:tblStyle w:val="33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2639"/>
        <w:gridCol w:w="1455"/>
        <w:gridCol w:w="1122"/>
        <w:gridCol w:w="5172"/>
      </w:tblGrid>
      <w:tr w14:paraId="798F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167A7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39540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6A4A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3CA6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sz w:val="16"/>
              </w:rPr>
              <w:t>不是Null</w:t>
            </w: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D088A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E07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4AEB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450F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CE60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0C52F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285A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E55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CB98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420E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组盘头ID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7AC2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CDD1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72CD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FK -&gt; bd_inbound_container_bind_header.Id [code Navigate]</w:t>
            </w:r>
          </w:p>
        </w:tc>
      </w:tr>
      <w:tr w14:paraId="5B06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78F4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0117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InboundOrderLineId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入库单明细ID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EC70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7178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4DDA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FK -&gt; bd_inbound_order_line.Id [inferred convention]</w:t>
            </w:r>
          </w:p>
        </w:tc>
      </w:tr>
      <w:tr w14:paraId="1E72F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58B3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492B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A882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A66A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C30C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FK -&gt; md_material.Id [inferred convention]</w:t>
            </w:r>
          </w:p>
        </w:tc>
      </w:tr>
      <w:tr w14:paraId="204A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F5D3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BA0A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759F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F642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28C1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0F3A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D947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E02F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8FCC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FC40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D2E7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BA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F30F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12F7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F1BC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496D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C2B6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5F53C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B923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9C4D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UnitId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F80D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78F7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1B4F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FK -&gt; md_material_unit.Id [inferred convention]</w:t>
            </w:r>
          </w:p>
        </w:tc>
      </w:tr>
      <w:tr w14:paraId="62D85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5D75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24A9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7CC1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E0F5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A479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C2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176C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D237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ProductionDate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生产日期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4A34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FA3A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AAAA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60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677F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B6FB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有效期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4022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7617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B6F9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2FF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4BD0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C1DE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141B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9B0E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74FA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67A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FA82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0AFB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8C59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9E32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269B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5A6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0202F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D602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6255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88A1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8F04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761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D007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65BA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7629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DF53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842D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FD5A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9258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EFE5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6C26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7CAC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3A4D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A34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95A3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8F41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AD67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5966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6AE3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0D8C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9F02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639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EB54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45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FE4C8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122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1141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173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E260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74EA05E4">
      <w:pPr>
        <w:pStyle w:val="5"/>
      </w:pPr>
      <w:r>
        <w:rPr>
          <w:rFonts w:ascii="微软雅黑" w:hAnsi="微软雅黑" w:eastAsia="微软雅黑"/>
        </w:rPr>
        <w:t>5.1.1 索引</w:t>
      </w:r>
    </w:p>
    <w:tbl>
      <w:tblPr>
        <w:tblStyle w:val="33"/>
        <w:tblW w:w="11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8"/>
        <w:gridCol w:w="1583"/>
        <w:gridCol w:w="529"/>
        <w:gridCol w:w="529"/>
        <w:gridCol w:w="2252"/>
        <w:gridCol w:w="666"/>
        <w:gridCol w:w="801"/>
        <w:gridCol w:w="1390"/>
      </w:tblGrid>
      <w:tr w14:paraId="177B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75A71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69F6D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6A071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98B6E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主键</w:t>
            </w:r>
          </w:p>
        </w:tc>
        <w:tc>
          <w:tcPr>
            <w:tcW w:w="23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4F044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字段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34078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包含列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E468A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过滤条件</w:t>
            </w:r>
          </w:p>
        </w:tc>
        <w:tc>
          <w:tcPr>
            <w:tcW w:w="14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1E55C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/>
                <w:b/>
                <w:sz w:val="16"/>
                <w:szCs w:val="16"/>
              </w:rPr>
              <w:t>来源</w:t>
            </w:r>
          </w:p>
        </w:tc>
      </w:tr>
      <w:tr w14:paraId="1449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D584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PK_bd_inbound_container_bind_detail_Id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39EE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5FE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0B8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是</w:t>
            </w:r>
          </w:p>
        </w:tc>
        <w:tc>
          <w:tcPr>
            <w:tcW w:w="23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52F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 ASC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2ACD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71A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0DD9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database</w:t>
            </w:r>
          </w:p>
        </w:tc>
      </w:tr>
      <w:tr w14:paraId="0967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43AD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idx_batch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DCD3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39E6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9DFB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23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9CD4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BatchNo ASC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3C2D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C098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106B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SugarIndex</w:t>
            </w:r>
          </w:p>
        </w:tc>
      </w:tr>
      <w:tr w14:paraId="7D8D4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FC9A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idx_header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BCDA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7778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9457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23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9A5A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HeaderId ASC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D12C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799C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4B2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SugarIndex</w:t>
            </w:r>
          </w:p>
        </w:tc>
      </w:tr>
      <w:tr w14:paraId="7B43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AF4C9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idx_header_material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759B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9D87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31A6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23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2EE4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HeaderId ASC, MaterialId ASC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A077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E0F1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A25E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SugarIndex</w:t>
            </w:r>
          </w:p>
        </w:tc>
      </w:tr>
      <w:tr w14:paraId="72FBC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A422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2EE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CBE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615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23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E4C8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MaterialId ASC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1E5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6656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4052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code SugarIndex</w:t>
            </w:r>
          </w:p>
        </w:tc>
      </w:tr>
      <w:tr w14:paraId="24173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AF27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idx_order_line</w:t>
            </w:r>
          </w:p>
        </w:tc>
        <w:tc>
          <w:tcPr>
            <w:tcW w:w="15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4CEF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NONCLUSTERED</w:t>
            </w:r>
          </w:p>
        </w:tc>
        <w:tc>
          <w:tcPr>
            <w:tcW w:w="5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3C8CD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5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B489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否</w:t>
            </w:r>
          </w:p>
        </w:tc>
        <w:tc>
          <w:tcPr>
            <w:tcW w:w="23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342C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InboundOrderLineId ASC</w:t>
            </w:r>
          </w:p>
        </w:tc>
        <w:tc>
          <w:tcPr>
            <w:tcW w:w="7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CD519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0C6F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A63E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  <w:szCs w:val="16"/>
              </w:rPr>
              <w:t>database</w:t>
            </w:r>
          </w:p>
        </w:tc>
      </w:tr>
    </w:tbl>
    <w:p w14:paraId="64C7985C">
      <w:pPr>
        <w:pStyle w:val="4"/>
      </w:pPr>
      <w:r>
        <w:rPr>
          <w:rFonts w:ascii="微软雅黑" w:hAnsi="微软雅黑" w:eastAsia="微软雅黑"/>
        </w:rPr>
        <w:t>5.2 bd_inbound_container_bind_header（入库容器绑定单头）</w:t>
      </w:r>
    </w:p>
    <w:p w14:paraId="3AE74A60">
      <w:r>
        <w:rPr>
          <w:b/>
        </w:rPr>
        <w:t>实体类：</w:t>
      </w:r>
      <w:r>
        <w:t>InboundContainerBindHeader</w:t>
      </w:r>
      <w:r>
        <w:rPr>
          <w:b/>
        </w:rPr>
        <w:t xml:space="preserve">    文件：</w:t>
      </w:r>
      <w:r>
        <w:t>KH.WMS\Entities\KH.WMS.Entities\Inbound\InboundContainerBindHeader.cs</w:t>
      </w:r>
    </w:p>
    <w:p w14:paraId="010E0F1A">
      <w:r>
        <w:rPr>
          <w:b/>
        </w:rPr>
        <w:t>主键：</w:t>
      </w:r>
      <w:r>
        <w:t>Id</w:t>
      </w:r>
    </w:p>
    <w:p w14:paraId="32D003D1">
      <w:r>
        <w:rPr>
          <w:b/>
        </w:rPr>
        <w:t>外键：</w:t>
      </w:r>
    </w:p>
    <w:p w14:paraId="1CE124FD">
      <w:pPr>
        <w:pStyle w:val="16"/>
      </w:pPr>
      <w:r>
        <w:t>WarehouseId -&gt; dbo.md_warehouse.Id (inferred convention, inferred_bd_inbound_container_bind_header_WarehouseId)</w:t>
      </w:r>
    </w:p>
    <w:p w14:paraId="2F5032FD">
      <w:pPr>
        <w:pStyle w:val="16"/>
      </w:pPr>
      <w:r>
        <w:t>InboundOrderId -&gt; dbo.bd_inbound_order.Id (inferred convention, inferred_bd_inbound_container_bind_header_InboundOrderId)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2A3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4483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097C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2184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A84B4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DAB6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3DC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7941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FD87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AD5A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E83D4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BA39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3CE3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BF25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5E08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1576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C847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6ECB01">
            <w:pPr>
              <w:spacing w:before="0" w:after="0" w:line="240" w:lineRule="auto"/>
            </w:pPr>
          </w:p>
        </w:tc>
      </w:tr>
      <w:tr w14:paraId="34A28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8BD7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4E22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BindStatus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组盘状态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9DEC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2836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6383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默认：'BOUND'</w:t>
            </w:r>
          </w:p>
        </w:tc>
      </w:tr>
      <w:tr w14:paraId="6B38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D75F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E8C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3E13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A2065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2B62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6A87E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C5AA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DEBF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6452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55DC3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2B13E5">
            <w:pPr>
              <w:spacing w:before="0" w:after="0" w:line="240" w:lineRule="auto"/>
            </w:pPr>
          </w:p>
        </w:tc>
      </w:tr>
      <w:tr w14:paraId="071FC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20E9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ED51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DetailCount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明细数量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5C26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E4502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F8B9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2B51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EE4E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B912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6C87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CE11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D3AB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默认：'INBOUND'</w:t>
            </w:r>
          </w:p>
        </w:tc>
      </w:tr>
      <w:tr w14:paraId="202D3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AD73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A28E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来源单据号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34CA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4EA34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DBC487">
            <w:pPr>
              <w:spacing w:before="0" w:after="0" w:line="240" w:lineRule="auto"/>
            </w:pPr>
          </w:p>
        </w:tc>
      </w:tr>
      <w:tr w14:paraId="6644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D098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0086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InboundOrderId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入库单ID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6D61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15872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54FC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bd_inbound_order.Id [inferred convention]</w:t>
            </w:r>
          </w:p>
        </w:tc>
      </w:tr>
      <w:tr w14:paraId="07C8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7139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F58E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QualityStatus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质量状态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2C9B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250A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9C36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默认：'PENDING'</w:t>
            </w:r>
          </w:p>
        </w:tc>
      </w:tr>
      <w:tr w14:paraId="2123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4D70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AD07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BindTime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组盘时间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8B46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BAB00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AED293">
            <w:pPr>
              <w:spacing w:before="0" w:after="0" w:line="240" w:lineRule="auto"/>
            </w:pPr>
          </w:p>
        </w:tc>
      </w:tr>
      <w:tr w14:paraId="3455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2815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16CE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39EE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BC57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E3F26A">
            <w:pPr>
              <w:spacing w:before="0" w:after="0" w:line="240" w:lineRule="auto"/>
            </w:pPr>
          </w:p>
        </w:tc>
      </w:tr>
      <w:tr w14:paraId="45D4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5C4D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9FD8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A41F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514D4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8A9CAF">
            <w:pPr>
              <w:spacing w:before="0" w:after="0" w:line="240" w:lineRule="auto"/>
            </w:pPr>
          </w:p>
        </w:tc>
      </w:tr>
      <w:tr w14:paraId="6E835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05CE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D3CD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8360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FF949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F1184B">
            <w:pPr>
              <w:spacing w:before="0" w:after="0" w:line="240" w:lineRule="auto"/>
            </w:pPr>
          </w:p>
        </w:tc>
      </w:tr>
      <w:tr w14:paraId="45073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F4ED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91C2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A7DF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FD6D2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444B65">
            <w:pPr>
              <w:spacing w:before="0" w:after="0" w:line="240" w:lineRule="auto"/>
            </w:pPr>
          </w:p>
        </w:tc>
      </w:tr>
      <w:tr w14:paraId="2F90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E5B3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E9A4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D33B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2AABA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47D656">
            <w:pPr>
              <w:spacing w:before="0" w:after="0" w:line="240" w:lineRule="auto"/>
            </w:pPr>
          </w:p>
        </w:tc>
      </w:tr>
      <w:tr w14:paraId="00B1C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1080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CBD9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567F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98256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6A11BB">
            <w:pPr>
              <w:spacing w:before="0" w:after="0" w:line="240" w:lineRule="auto"/>
            </w:pPr>
          </w:p>
        </w:tc>
      </w:tr>
      <w:tr w14:paraId="7B102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2EAF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A35D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33CC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8768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A75959">
            <w:pPr>
              <w:spacing w:before="0" w:after="0" w:line="240" w:lineRule="auto"/>
            </w:pPr>
          </w:p>
        </w:tc>
      </w:tr>
    </w:tbl>
    <w:p w14:paraId="7E0D8A1A">
      <w:pPr>
        <w:pStyle w:val="5"/>
      </w:pPr>
      <w:r>
        <w:rPr>
          <w:rFonts w:ascii="微软雅黑" w:hAnsi="微软雅黑" w:eastAsia="微软雅黑"/>
        </w:rPr>
        <w:t>5.2.1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15D7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CAD37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7DAD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04272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A40D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916E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AE9A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4502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6A5B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99B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3F47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PK_bd_inbound_container_bind_header_Id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AA74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0F4B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D224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A87A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9BBC2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66C49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8F7B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624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5025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idx_container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B383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E009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E499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AD8E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9EDBF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848DE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6858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D6C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EC67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439A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EDF2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5BF5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94DA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InboundOrderId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BEA92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8DC3B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FBE4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FF07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9963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idx_source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2CEF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777B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54EC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3B0E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SourceType ASC, SourceDocNo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DA9AD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52AE1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66CB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5F4A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62A2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4856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D191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CC22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CB60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BindStatus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FEAB0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7F841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05B0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6E58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5C98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FB0B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23A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9F66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5185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83075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7FF9B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1C08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2E7F4724">
      <w:pPr>
        <w:pStyle w:val="4"/>
      </w:pPr>
      <w:r>
        <w:rPr>
          <w:rFonts w:ascii="微软雅黑" w:hAnsi="微软雅黑" w:eastAsia="微软雅黑"/>
        </w:rPr>
        <w:t>5.3 bd_inbound_order（入库单）</w:t>
      </w:r>
    </w:p>
    <w:p w14:paraId="6EF2B165">
      <w:r>
        <w:rPr>
          <w:b/>
        </w:rPr>
        <w:t>实体类：</w:t>
      </w:r>
      <w:r>
        <w:t>InboundOrder</w:t>
      </w:r>
      <w:r>
        <w:rPr>
          <w:b/>
        </w:rPr>
        <w:t xml:space="preserve">    文件：</w:t>
      </w:r>
      <w:r>
        <w:t>KH.WMS\Entities\KH.WMS.Entities\Inbound\InboundOrder.cs</w:t>
      </w:r>
    </w:p>
    <w:p w14:paraId="6ACF8905">
      <w:r>
        <w:rPr>
          <w:b/>
        </w:rPr>
        <w:t>主键：</w:t>
      </w:r>
      <w:r>
        <w:t>Id</w:t>
      </w:r>
    </w:p>
    <w:p w14:paraId="2A5C9883">
      <w:r>
        <w:rPr>
          <w:b/>
        </w:rPr>
        <w:t>外键：</w:t>
      </w:r>
    </w:p>
    <w:p w14:paraId="479D14EA">
      <w:pPr>
        <w:pStyle w:val="16"/>
      </w:pPr>
      <w:r>
        <w:t>WarehouseId -&gt; dbo.md_warehouse.Id (inferred convention, inferred_bd_inbound_order_WarehouseId)</w:t>
      </w:r>
    </w:p>
    <w:p w14:paraId="3595FE88">
      <w:pPr>
        <w:pStyle w:val="16"/>
      </w:pPr>
      <w:r>
        <w:t>SupplierId -&gt; dbo.md_supplier.Id (inferred convention, inferred_bd_inbound_order_SupplierId)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19F8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20DD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07A07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92E6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B1C96C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0F194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0668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E5C4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66DC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3E32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ECDD6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89F3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CE1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9997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0582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入库单号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6B4F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70BE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8E0151">
            <w:pPr>
              <w:spacing w:before="0" w:after="0" w:line="240" w:lineRule="auto"/>
            </w:pPr>
          </w:p>
        </w:tc>
      </w:tr>
      <w:tr w14:paraId="196C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4BA3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79FA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入库类型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A530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17A80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BDD811">
            <w:pPr>
              <w:spacing w:before="0" w:after="0" w:line="240" w:lineRule="auto"/>
            </w:pPr>
          </w:p>
        </w:tc>
      </w:tr>
      <w:tr w14:paraId="4B54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3C52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D701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E56B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7B23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C74E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默认：'DRAFT'</w:t>
            </w:r>
          </w:p>
        </w:tc>
      </w:tr>
      <w:tr w14:paraId="1D793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6C98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F76B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0AD4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0A85B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EE7067">
            <w:pPr>
              <w:spacing w:before="0" w:after="0" w:line="240" w:lineRule="auto"/>
            </w:pPr>
          </w:p>
        </w:tc>
      </w:tr>
      <w:tr w14:paraId="2A06F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6F0B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4075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0170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1BA1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64666B">
            <w:pPr>
              <w:spacing w:before="0" w:after="0" w:line="240" w:lineRule="auto"/>
            </w:pPr>
          </w:p>
        </w:tc>
      </w:tr>
      <w:tr w14:paraId="60F7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5B16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634A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CD32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B03A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7CBFB4">
            <w:pPr>
              <w:spacing w:before="0" w:after="0" w:line="240" w:lineRule="auto"/>
            </w:pPr>
          </w:p>
        </w:tc>
      </w:tr>
      <w:tr w14:paraId="50074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E8C0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C72D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95E3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B7883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01A9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02BA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194D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F616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SupplierId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供应商ID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BE3D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B49CB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F873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md_supplier.Id [inferred convention]</w:t>
            </w:r>
          </w:p>
        </w:tc>
      </w:tr>
      <w:tr w14:paraId="6E06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B115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B69F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B4BC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A8B6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750C5F">
            <w:pPr>
              <w:spacing w:before="0" w:after="0" w:line="240" w:lineRule="auto"/>
            </w:pPr>
          </w:p>
        </w:tc>
      </w:tr>
      <w:tr w14:paraId="6108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1B66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75D1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1386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52412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8E83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1E5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C998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8E7E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扩展数据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5562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9662B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C1FF3C">
            <w:pPr>
              <w:spacing w:before="0" w:after="0" w:line="240" w:lineRule="auto"/>
            </w:pPr>
          </w:p>
        </w:tc>
      </w:tr>
      <w:tr w14:paraId="38713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17CD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EAA6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D4F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F9217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4F992F">
            <w:pPr>
              <w:spacing w:before="0" w:after="0" w:line="240" w:lineRule="auto"/>
            </w:pPr>
          </w:p>
        </w:tc>
      </w:tr>
      <w:tr w14:paraId="4CB72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2199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04E6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8901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56703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69827F">
            <w:pPr>
              <w:spacing w:before="0" w:after="0" w:line="240" w:lineRule="auto"/>
            </w:pPr>
          </w:p>
        </w:tc>
      </w:tr>
      <w:tr w14:paraId="29C1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F3C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7EFE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4215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8DCE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EE8AB">
            <w:pPr>
              <w:spacing w:before="0" w:after="0" w:line="240" w:lineRule="auto"/>
            </w:pPr>
          </w:p>
        </w:tc>
      </w:tr>
      <w:tr w14:paraId="05737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8A46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7F6E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F770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6DA36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F1C7B4">
            <w:pPr>
              <w:spacing w:before="0" w:after="0" w:line="240" w:lineRule="auto"/>
            </w:pPr>
          </w:p>
        </w:tc>
      </w:tr>
      <w:tr w14:paraId="525A1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6F65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9C04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1C50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726EF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D9135E">
            <w:pPr>
              <w:spacing w:before="0" w:after="0" w:line="240" w:lineRule="auto"/>
            </w:pPr>
          </w:p>
        </w:tc>
      </w:tr>
      <w:tr w14:paraId="67AC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DD03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5C5F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A03B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939B5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E27C23">
            <w:pPr>
              <w:spacing w:before="0" w:after="0" w:line="240" w:lineRule="auto"/>
            </w:pPr>
          </w:p>
        </w:tc>
      </w:tr>
      <w:tr w14:paraId="5742B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BB2A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3496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BDF0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9CAA3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6A0CF4">
            <w:pPr>
              <w:spacing w:before="0" w:after="0" w:line="240" w:lineRule="auto"/>
            </w:pPr>
          </w:p>
        </w:tc>
      </w:tr>
    </w:tbl>
    <w:p w14:paraId="0804ED0A">
      <w:pPr>
        <w:pStyle w:val="5"/>
      </w:pPr>
      <w:r>
        <w:rPr>
          <w:rFonts w:ascii="微软雅黑" w:hAnsi="微软雅黑" w:eastAsia="微软雅黑"/>
        </w:rPr>
        <w:t>5.3.1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0857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8ADD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8510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18D4E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9C5CE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B978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0552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1486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70E7D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6E77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F086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PK_bd_inbound_order_Id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1360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1BBD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06D7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CBD5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B97BE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C84C6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2922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FDE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6011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idx_query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BE5A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BDB9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D766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D889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OrderStatus ASC, OrderDate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D565B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2F56E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726D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0C8E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3DEB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idx_source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CA8A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2AFF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6172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DB47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SourceSystem ASC, SourceDocNo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6D778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2BD7E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1373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AE5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A6B1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9463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8FC2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4750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60CE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F62BF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984E3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AC1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A0D5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9B6C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idx_supplier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D59E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B3EC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59BD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D518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SupplierId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6C245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40FB0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7AF7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C94A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20E4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DC93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D1FC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95D9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94CC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52B6C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88996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E5A2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1D0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6547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uk_order_no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A874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D5EC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F37C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7686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4A555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DBA44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9B27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71C2D04E">
      <w:pPr>
        <w:pStyle w:val="4"/>
      </w:pPr>
      <w:r>
        <w:rPr>
          <w:rFonts w:ascii="微软雅黑" w:hAnsi="微软雅黑" w:eastAsia="微软雅黑"/>
        </w:rPr>
        <w:t>5.4 bd_inbound_order_line（入库单明细）</w:t>
      </w:r>
    </w:p>
    <w:p w14:paraId="664DC25F">
      <w:r>
        <w:rPr>
          <w:b/>
        </w:rPr>
        <w:t>实体类：</w:t>
      </w:r>
      <w:r>
        <w:t>InboundOrderLine</w:t>
      </w:r>
      <w:r>
        <w:rPr>
          <w:b/>
        </w:rPr>
        <w:t xml:space="preserve">    文件：</w:t>
      </w:r>
      <w:r>
        <w:t>KH.WMS\Entities\KH.WMS.Entities\Inbound\InboundOrderLine.cs</w:t>
      </w:r>
    </w:p>
    <w:p w14:paraId="4A7EE453">
      <w:r>
        <w:rPr>
          <w:b/>
        </w:rPr>
        <w:t>主键：</w:t>
      </w:r>
      <w:r>
        <w:t>Id</w:t>
      </w:r>
    </w:p>
    <w:p w14:paraId="0987B605">
      <w:r>
        <w:rPr>
          <w:b/>
        </w:rPr>
        <w:t>外键：</w:t>
      </w:r>
    </w:p>
    <w:p w14:paraId="52F97178">
      <w:pPr>
        <w:pStyle w:val="16"/>
      </w:pPr>
      <w:r>
        <w:t>OrderId -&gt; dbo.bd_inbound_order.Id (code Navigate, code_bd_inbound_order_line_OrderId)</w:t>
      </w:r>
    </w:p>
    <w:p w14:paraId="163E948C">
      <w:pPr>
        <w:pStyle w:val="16"/>
      </w:pPr>
      <w:r>
        <w:t>MaterialId -&gt; dbo.md_material.Id (inferred convention, inferred_bd_inbound_order_line_MaterialId)</w:t>
      </w:r>
    </w:p>
    <w:p w14:paraId="1FAB624B">
      <w:pPr>
        <w:pStyle w:val="16"/>
      </w:pPr>
      <w:r>
        <w:t>UnitId -&gt; dbo.md_material_unit.Id (inferred convention, inferred_bd_inbound_order_line_UnitId)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E6B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C5284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762A0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6895A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16ABEC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13A0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71DF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E80C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EE3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95E4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0793C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A351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AF8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86CF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40D5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入库单ID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CE56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A04A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844C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bd_inbound_order.Id [code Navigate]</w:t>
            </w:r>
          </w:p>
        </w:tc>
      </w:tr>
      <w:tr w14:paraId="4563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BEAC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9B43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ACD8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5550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AF6F63">
            <w:pPr>
              <w:spacing w:before="0" w:after="0" w:line="240" w:lineRule="auto"/>
            </w:pPr>
          </w:p>
        </w:tc>
      </w:tr>
      <w:tr w14:paraId="45E30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8D89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20FF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E376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E017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63F9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40A9D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5717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649C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BA2F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CF0C6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BA6F16">
            <w:pPr>
              <w:spacing w:before="0" w:after="0" w:line="240" w:lineRule="auto"/>
            </w:pPr>
          </w:p>
        </w:tc>
      </w:tr>
      <w:tr w14:paraId="39F7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A55F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5566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B308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BD4B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4CE3CD">
            <w:pPr>
              <w:spacing w:before="0" w:after="0" w:line="240" w:lineRule="auto"/>
            </w:pPr>
          </w:p>
        </w:tc>
      </w:tr>
      <w:tr w14:paraId="1B9AE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B6A6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BF6A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订单数量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B20F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46A6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293CDE">
            <w:pPr>
              <w:spacing w:before="0" w:after="0" w:line="240" w:lineRule="auto"/>
            </w:pPr>
          </w:p>
        </w:tc>
      </w:tr>
      <w:tr w14:paraId="194D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048D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4B73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ReceivedQty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收货数量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4434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FF23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91CA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95C3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EAD3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84D5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UnitId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计量单位ID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2A2D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AE803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1BA2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md_material_unit.Id [inferred convention]</w:t>
            </w:r>
          </w:p>
        </w:tc>
      </w:tr>
      <w:tr w14:paraId="34EF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ADF7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1D10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1EB3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92BD0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F3E6ED">
            <w:pPr>
              <w:spacing w:before="0" w:after="0" w:line="240" w:lineRule="auto"/>
            </w:pPr>
          </w:p>
        </w:tc>
      </w:tr>
      <w:tr w14:paraId="14AB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D72E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45AC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ManufactureDate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生产日期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5127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F083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CC4F4C">
            <w:pPr>
              <w:spacing w:before="0" w:after="0" w:line="240" w:lineRule="auto"/>
            </w:pPr>
          </w:p>
        </w:tc>
      </w:tr>
      <w:tr w14:paraId="7344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3C81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41D8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有效期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D22B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49A00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8A598B">
            <w:pPr>
              <w:spacing w:before="0" w:after="0" w:line="240" w:lineRule="auto"/>
            </w:pPr>
          </w:p>
        </w:tc>
      </w:tr>
      <w:tr w14:paraId="7CD9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D8C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03EE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QualityStatus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质量状态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F36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29D87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EF05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默认：'PENDING'</w:t>
            </w:r>
          </w:p>
        </w:tc>
      </w:tr>
      <w:tr w14:paraId="65C6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346F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4DFB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9AD2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89B0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BC98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默认：'OPEN'</w:t>
            </w:r>
          </w:p>
        </w:tc>
      </w:tr>
      <w:tr w14:paraId="43E1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30CC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120C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扩展数据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2FFF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1F608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630291">
            <w:pPr>
              <w:spacing w:before="0" w:after="0" w:line="240" w:lineRule="auto"/>
            </w:pPr>
          </w:p>
        </w:tc>
      </w:tr>
      <w:tr w14:paraId="19D4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35D6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82BE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94FB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414C7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124EC1">
            <w:pPr>
              <w:spacing w:before="0" w:after="0" w:line="240" w:lineRule="auto"/>
            </w:pPr>
          </w:p>
        </w:tc>
      </w:tr>
      <w:tr w14:paraId="6205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D5DD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9273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2D02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B432F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46A018">
            <w:pPr>
              <w:spacing w:before="0" w:after="0" w:line="240" w:lineRule="auto"/>
            </w:pPr>
          </w:p>
        </w:tc>
      </w:tr>
      <w:tr w14:paraId="06A6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E0C4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FE61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7E51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A5FF7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4F72B0">
            <w:pPr>
              <w:spacing w:before="0" w:after="0" w:line="240" w:lineRule="auto"/>
            </w:pPr>
          </w:p>
        </w:tc>
      </w:tr>
      <w:tr w14:paraId="1E5D1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8A5F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AC9E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2749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F16A2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36FBEC">
            <w:pPr>
              <w:spacing w:before="0" w:after="0" w:line="240" w:lineRule="auto"/>
            </w:pPr>
          </w:p>
        </w:tc>
      </w:tr>
      <w:tr w14:paraId="719B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B056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D3D4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4212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0BFC4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A6D2CC">
            <w:pPr>
              <w:spacing w:before="0" w:after="0" w:line="240" w:lineRule="auto"/>
            </w:pPr>
          </w:p>
        </w:tc>
      </w:tr>
      <w:tr w14:paraId="0DF7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BE13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DF6F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E2C6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DAA4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7354EB">
            <w:pPr>
              <w:spacing w:before="0" w:after="0" w:line="240" w:lineRule="auto"/>
            </w:pPr>
          </w:p>
        </w:tc>
      </w:tr>
      <w:tr w14:paraId="28BB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FC18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6A15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C27F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1C96A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0F07C2">
            <w:pPr>
              <w:spacing w:before="0" w:after="0" w:line="240" w:lineRule="auto"/>
            </w:pPr>
          </w:p>
        </w:tc>
      </w:tr>
    </w:tbl>
    <w:p w14:paraId="3BC1C46F">
      <w:pPr>
        <w:pStyle w:val="5"/>
      </w:pPr>
      <w:r>
        <w:rPr>
          <w:rFonts w:ascii="微软雅黑" w:hAnsi="微软雅黑" w:eastAsia="微软雅黑"/>
        </w:rPr>
        <w:t>5.4.1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134A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B45E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3F34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6D8A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1369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1F53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D51BF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B5D4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D7A82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45A5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626C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PK_bd_inbound_order_line_Id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7F9F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B5EE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1597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468D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9E14F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5B37B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96F5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7D2C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6477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68A3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F786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20AD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6FB8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6A13B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542FD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EC56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F3C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B92E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127A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4739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47C4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E5B8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F5D16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32E0E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0C35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AC4B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DB69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237E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4FE4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1519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B42B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 ASC, 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F56E8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6AA57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A25C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BE07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4433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uk_order_line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7780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E5CB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1BBB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710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 ASC, LineNo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C2EBA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9B2A5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31B3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15DA325A">
      <w:pPr>
        <w:pStyle w:val="4"/>
      </w:pPr>
      <w:r>
        <w:rPr>
          <w:rFonts w:ascii="微软雅黑" w:hAnsi="微软雅黑" w:eastAsia="微软雅黑"/>
        </w:rPr>
        <w:t>5.5 bd_order_status_log（单据状态日志）</w:t>
      </w:r>
    </w:p>
    <w:p w14:paraId="68F0AA40">
      <w:r>
        <w:rPr>
          <w:b/>
        </w:rPr>
        <w:t>实体类：</w:t>
      </w:r>
      <w:r>
        <w:t>OrderStatusLog</w:t>
      </w:r>
      <w:r>
        <w:rPr>
          <w:b/>
        </w:rPr>
        <w:t xml:space="preserve">    文件：</w:t>
      </w:r>
      <w:r>
        <w:t>KH.WMS\Entities\KH.WMS.Entities\System\OrderStatusLog.cs</w:t>
      </w:r>
    </w:p>
    <w:p w14:paraId="1DC1BD9F">
      <w:r>
        <w:rPr>
          <w:b/>
        </w:rPr>
        <w:t>主键：</w:t>
      </w:r>
      <w:r>
        <w:t>Id</w:t>
      </w:r>
    </w:p>
    <w:p w14:paraId="2DD0BEC7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9629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D3FEE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C038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1EC2A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C849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0C3D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E1B9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088E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DCEC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DC8C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D83CB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4AA3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0D8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2322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8073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1919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5F49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2CCABF">
            <w:pPr>
              <w:spacing w:before="0" w:after="0" w:line="240" w:lineRule="auto"/>
            </w:pPr>
          </w:p>
        </w:tc>
      </w:tr>
      <w:tr w14:paraId="61B3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AD92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D017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4054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370C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BF177E">
            <w:pPr>
              <w:spacing w:before="0" w:after="0" w:line="240" w:lineRule="auto"/>
            </w:pPr>
          </w:p>
        </w:tc>
      </w:tr>
      <w:tr w14:paraId="2B28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A608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8B4F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24DC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19425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349FBF">
            <w:pPr>
              <w:spacing w:before="0" w:after="0" w:line="240" w:lineRule="auto"/>
            </w:pPr>
          </w:p>
        </w:tc>
      </w:tr>
      <w:tr w14:paraId="46B33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2813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8A1C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OldStatus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原状态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87BD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02602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F46D58">
            <w:pPr>
              <w:spacing w:before="0" w:after="0" w:line="240" w:lineRule="auto"/>
            </w:pPr>
          </w:p>
        </w:tc>
      </w:tr>
      <w:tr w14:paraId="4DF1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1150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EAE0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NewStatus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新状态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242F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678F2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CF7BB2">
            <w:pPr>
              <w:spacing w:before="0" w:after="0" w:line="240" w:lineRule="auto"/>
            </w:pPr>
          </w:p>
        </w:tc>
      </w:tr>
      <w:tr w14:paraId="29611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7C65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9B94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F8B9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DDC5A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4AB728">
            <w:pPr>
              <w:spacing w:before="0" w:after="0" w:line="240" w:lineRule="auto"/>
            </w:pPr>
          </w:p>
        </w:tc>
      </w:tr>
      <w:tr w14:paraId="5782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41A3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7D0F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OperatorId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AABF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8BB60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49F5F8">
            <w:pPr>
              <w:spacing w:before="0" w:after="0" w:line="240" w:lineRule="auto"/>
            </w:pPr>
          </w:p>
        </w:tc>
      </w:tr>
      <w:tr w14:paraId="0B3A3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3289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100E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0DCF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3168B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3B23BF">
            <w:pPr>
              <w:spacing w:before="0" w:after="0" w:line="240" w:lineRule="auto"/>
            </w:pPr>
          </w:p>
        </w:tc>
      </w:tr>
      <w:tr w14:paraId="543F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17A7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93F4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OperationTime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7631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4D732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37FA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默认：'CURRENT_TIMESTAMP'</w:t>
            </w:r>
          </w:p>
        </w:tc>
      </w:tr>
      <w:tr w14:paraId="1AF8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7AD4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AB42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FB94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BC0A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6A6B8A">
            <w:pPr>
              <w:spacing w:before="0" w:after="0" w:line="240" w:lineRule="auto"/>
            </w:pPr>
          </w:p>
        </w:tc>
      </w:tr>
      <w:tr w14:paraId="74D7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A1FA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1A18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0199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DED4B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7B69E2">
            <w:pPr>
              <w:spacing w:before="0" w:after="0" w:line="240" w:lineRule="auto"/>
            </w:pPr>
          </w:p>
        </w:tc>
      </w:tr>
      <w:tr w14:paraId="6234E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14AA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4148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75BC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74AA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75DEA7">
            <w:pPr>
              <w:spacing w:before="0" w:after="0" w:line="240" w:lineRule="auto"/>
            </w:pPr>
          </w:p>
        </w:tc>
      </w:tr>
      <w:tr w14:paraId="03649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D8DA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682B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61DB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D4C7B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C1C1DD">
            <w:pPr>
              <w:spacing w:before="0" w:after="0" w:line="240" w:lineRule="auto"/>
            </w:pPr>
          </w:p>
        </w:tc>
      </w:tr>
      <w:tr w14:paraId="0FEDA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3E34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D6E5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9CF7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E2791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840C53">
            <w:pPr>
              <w:spacing w:before="0" w:after="0" w:line="240" w:lineRule="auto"/>
            </w:pPr>
          </w:p>
        </w:tc>
      </w:tr>
      <w:tr w14:paraId="7AFF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AC68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ACC4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EDA8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52E9D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294984">
            <w:pPr>
              <w:spacing w:before="0" w:after="0" w:line="240" w:lineRule="auto"/>
            </w:pPr>
          </w:p>
        </w:tc>
      </w:tr>
      <w:tr w14:paraId="1FD2F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F36B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073F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36D3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3EA9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A9B7A5">
            <w:pPr>
              <w:spacing w:before="0" w:after="0" w:line="240" w:lineRule="auto"/>
            </w:pPr>
          </w:p>
        </w:tc>
      </w:tr>
    </w:tbl>
    <w:p w14:paraId="08B1647D">
      <w:pPr>
        <w:pStyle w:val="5"/>
      </w:pPr>
      <w:r>
        <w:rPr>
          <w:rFonts w:ascii="微软雅黑" w:hAnsi="微软雅黑" w:eastAsia="微软雅黑"/>
        </w:rPr>
        <w:t>5.5.1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1BF31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0C9CD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87E4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19D8C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BD54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F023B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60601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8C20E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64BC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B83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9A32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PK_bd_order_status_log_Id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C0C5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BBC9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F13D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CC88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032CD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5CB60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E257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461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6839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16CC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02E1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9CDE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B1EA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4CC0D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702D6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47C5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A27B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2584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DBBB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4D27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0AA4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82A2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AB9AD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74D14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DDFB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201C7251">
      <w:pPr>
        <w:pStyle w:val="4"/>
      </w:pPr>
      <w:r>
        <w:rPr>
          <w:rFonts w:ascii="微软雅黑" w:hAnsi="微软雅黑" w:eastAsia="微软雅黑"/>
        </w:rPr>
        <w:t>5.6 bd_outbound_allocation_detail（出库分配单明细）</w:t>
      </w:r>
    </w:p>
    <w:p w14:paraId="16101D74">
      <w:r>
        <w:rPr>
          <w:b/>
        </w:rPr>
        <w:t>实体类：</w:t>
      </w:r>
      <w:r>
        <w:t>OutboundAllocationDetail</w:t>
      </w:r>
      <w:r>
        <w:rPr>
          <w:b/>
        </w:rPr>
        <w:t xml:space="preserve">    文件：</w:t>
      </w:r>
      <w:r>
        <w:t>KH.WMS\Entities\KH.WMS.Entities\Outbound\OutboundAllocationDetail.cs</w:t>
      </w:r>
    </w:p>
    <w:p w14:paraId="31194B70">
      <w:r>
        <w:rPr>
          <w:b/>
        </w:rPr>
        <w:t>主键：</w:t>
      </w:r>
      <w:r>
        <w:t>Id</w:t>
      </w:r>
    </w:p>
    <w:p w14:paraId="7DB50493">
      <w:r>
        <w:rPr>
          <w:b/>
        </w:rPr>
        <w:t>外键：</w:t>
      </w:r>
    </w:p>
    <w:p w14:paraId="7118FFFA">
      <w:pPr>
        <w:pStyle w:val="16"/>
      </w:pPr>
      <w:r>
        <w:t>HeaderId -&gt; dbo.bd_outbound_allocation_header.Id (code Navigate, code_bd_outbound_allocation_detail_HeaderId)</w:t>
      </w:r>
    </w:p>
    <w:p w14:paraId="2F631A5D">
      <w:pPr>
        <w:pStyle w:val="16"/>
      </w:pPr>
      <w:r>
        <w:t>MaterialId -&gt; dbo.md_material.Id (inferred convention, inferred_bd_outbound_allocation_detail_MaterialId)</w:t>
      </w:r>
    </w:p>
    <w:p w14:paraId="1EEF366C">
      <w:pPr>
        <w:pStyle w:val="16"/>
      </w:pPr>
      <w:r>
        <w:t>InventoryHeaderId -&gt; dbo.inv_inventory_header.Id (inferred convention, inferred_bd_outbound_allocation_detail_InventoryHeaderId)</w:t>
      </w:r>
    </w:p>
    <w:p w14:paraId="1D14D5A7">
      <w:pPr>
        <w:pStyle w:val="16"/>
      </w:pPr>
      <w:r>
        <w:t>ContainerId -&gt; dbo.md_container.Id (inferred convention, inferred_bd_outbound_allocation_detail_ContainerId)</w:t>
      </w:r>
    </w:p>
    <w:p w14:paraId="5772D8C2">
      <w:pPr>
        <w:pStyle w:val="16"/>
      </w:pPr>
      <w:r>
        <w:t>LocationId -&gt; dbo.md_location.Id (inferred convention, inferred_bd_outbound_allocation_detail_LocationId)</w:t>
      </w:r>
    </w:p>
    <w:p w14:paraId="0A502139">
      <w:pPr>
        <w:pStyle w:val="16"/>
      </w:pPr>
      <w:r>
        <w:t>TaskHeaderId -&gt; dbo.bd_task_header.Id (inferred convention, inferred_bd_outbound_allocation_detail_TaskHeaderId)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F6D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10D73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B100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F46D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68BA6C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82FC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B6A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AC2C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183E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BBC5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59489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A9DE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7455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EC53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D76A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分配头ID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391D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F442B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193F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bd_outbound_allocation_header.Id [code Navigate]</w:t>
            </w:r>
          </w:p>
        </w:tc>
      </w:tr>
      <w:tr w14:paraId="73D4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28AC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2C27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OrderLineId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出库单明细ID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8F0A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C7C10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B09177">
            <w:pPr>
              <w:spacing w:before="0" w:after="0" w:line="240" w:lineRule="auto"/>
            </w:pPr>
          </w:p>
        </w:tc>
      </w:tr>
      <w:tr w14:paraId="4C54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5BCD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B6C7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34F5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890B9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BB43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2112B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48B8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AE82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5119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8E602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A2D717">
            <w:pPr>
              <w:spacing w:before="0" w:after="0" w:line="240" w:lineRule="auto"/>
            </w:pPr>
          </w:p>
        </w:tc>
      </w:tr>
      <w:tr w14:paraId="5DA0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986C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0CF9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AD61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3765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08D705">
            <w:pPr>
              <w:spacing w:before="0" w:after="0" w:line="240" w:lineRule="auto"/>
            </w:pPr>
          </w:p>
        </w:tc>
      </w:tr>
      <w:tr w14:paraId="3C9A2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B798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E197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InventoryHeaderId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库存头ID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B3E1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9967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449A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inv_inventory_header.Id [inferred convention]</w:t>
            </w:r>
          </w:p>
        </w:tc>
      </w:tr>
      <w:tr w14:paraId="50C4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79DF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B0D2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6494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197F3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4784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md_container.Id [inferred convention]</w:t>
            </w:r>
          </w:p>
        </w:tc>
      </w:tr>
      <w:tr w14:paraId="47E9B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93FF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27EB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D7F8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1C23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C3452A">
            <w:pPr>
              <w:spacing w:before="0" w:after="0" w:line="240" w:lineRule="auto"/>
            </w:pPr>
          </w:p>
        </w:tc>
      </w:tr>
      <w:tr w14:paraId="3BA3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422F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DC1B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7D95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72A78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8AF7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027C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36CC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F71E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F178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8411E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C79E49">
            <w:pPr>
              <w:spacing w:before="0" w:after="0" w:line="240" w:lineRule="auto"/>
            </w:pPr>
          </w:p>
        </w:tc>
      </w:tr>
      <w:tr w14:paraId="133E9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7DE8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4CEE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AllocQty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分配数量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4AF4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57AA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3D53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4FA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9867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862A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PickedQty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已拣数量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AEF5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AB80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4D39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CEF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5645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5C0D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AC35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405C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C4A7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默认：'ALLOCATED'</w:t>
            </w:r>
          </w:p>
        </w:tc>
      </w:tr>
      <w:tr w14:paraId="762D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4243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CA5C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关联的出库任务ID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BD25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47958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7149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bd_task_header.Id [inferred convention]</w:t>
            </w:r>
          </w:p>
        </w:tc>
      </w:tr>
      <w:tr w14:paraId="6E77E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5FE6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0AB8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A187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F38C7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A91BA8">
            <w:pPr>
              <w:spacing w:before="0" w:after="0" w:line="240" w:lineRule="auto"/>
            </w:pPr>
          </w:p>
        </w:tc>
      </w:tr>
      <w:tr w14:paraId="5C365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7A3E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AE15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2CA9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D878D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6714B8">
            <w:pPr>
              <w:spacing w:before="0" w:after="0" w:line="240" w:lineRule="auto"/>
            </w:pPr>
          </w:p>
        </w:tc>
      </w:tr>
      <w:tr w14:paraId="6D37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1324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7D60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80A5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1862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E67FF3">
            <w:pPr>
              <w:spacing w:before="0" w:after="0" w:line="240" w:lineRule="auto"/>
            </w:pPr>
          </w:p>
        </w:tc>
      </w:tr>
      <w:tr w14:paraId="23BD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09FA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B1E1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4FA4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7320C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2EFF40">
            <w:pPr>
              <w:spacing w:before="0" w:after="0" w:line="240" w:lineRule="auto"/>
            </w:pPr>
          </w:p>
        </w:tc>
      </w:tr>
      <w:tr w14:paraId="19A8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467B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7DB5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0516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CFBC0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E34C79">
            <w:pPr>
              <w:spacing w:before="0" w:after="0" w:line="240" w:lineRule="auto"/>
            </w:pPr>
          </w:p>
        </w:tc>
      </w:tr>
      <w:tr w14:paraId="0FBA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5B54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B987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E32A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9B277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78AD2F">
            <w:pPr>
              <w:spacing w:before="0" w:after="0" w:line="240" w:lineRule="auto"/>
            </w:pPr>
          </w:p>
        </w:tc>
      </w:tr>
      <w:tr w14:paraId="6C354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F728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601A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3648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99303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7C4032">
            <w:pPr>
              <w:spacing w:before="0" w:after="0" w:line="240" w:lineRule="auto"/>
            </w:pPr>
          </w:p>
        </w:tc>
      </w:tr>
    </w:tbl>
    <w:p w14:paraId="67475DB8">
      <w:pPr>
        <w:pStyle w:val="5"/>
      </w:pPr>
      <w:r>
        <w:rPr>
          <w:rFonts w:ascii="微软雅黑" w:hAnsi="微软雅黑" w:eastAsia="微软雅黑"/>
        </w:rPr>
        <w:t>5.6.1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60B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161C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F7DE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A616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FA6B7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46422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2AF38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B169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E3A45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990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ECF5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PK_bd_outbound_allocation_detail_Id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5BA5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95DB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E952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1335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1833D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C9600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6F8F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AD3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7DF7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idx_container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CECA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345E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1F83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F90DA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C8FE5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8A89D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3945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AA7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0FF7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idx_header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0926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3408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671E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BAD8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HeaderId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AEFC9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726C7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8469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8629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CE62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idx_inventory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5DA3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5270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887F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552C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InventoryHeaderId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3D1C3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45607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AE55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40FD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18B3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FED9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7DCD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5CEC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7B24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DC72A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CA32A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F06E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9BA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68EC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2817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9B09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E19C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D936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E476E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E0B90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4962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80E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328C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idx_order_line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EBD7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6391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E4F0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93D4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OrderLineId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4641C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C47B4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673A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CEA8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021F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C409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212F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C593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EB72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LineStatus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E6BFD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5F454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086D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16C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CDFE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idx_task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A684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34D2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40F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FD1B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TaskHeaderId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06254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AE599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C396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27C64395">
      <w:pPr>
        <w:pStyle w:val="4"/>
      </w:pPr>
      <w:r>
        <w:rPr>
          <w:rFonts w:ascii="微软雅黑" w:hAnsi="微软雅黑" w:eastAsia="微软雅黑"/>
        </w:rPr>
        <w:t>5.7 bd_outbound_allocation_header（出库分配单头）</w:t>
      </w:r>
    </w:p>
    <w:p w14:paraId="4EA549E6">
      <w:r>
        <w:rPr>
          <w:b/>
        </w:rPr>
        <w:t>实体类：</w:t>
      </w:r>
      <w:r>
        <w:t>OutboundAllocationHeader</w:t>
      </w:r>
      <w:r>
        <w:rPr>
          <w:b/>
        </w:rPr>
        <w:t xml:space="preserve">    文件：</w:t>
      </w:r>
      <w:r>
        <w:t>KH.WMS\Entities\KH.WMS.Entities\Outbound\OutboundAllocationHeader.cs</w:t>
      </w:r>
    </w:p>
    <w:p w14:paraId="1698F2F2">
      <w:r>
        <w:rPr>
          <w:b/>
        </w:rPr>
        <w:t>主键：</w:t>
      </w:r>
      <w:r>
        <w:t>Id</w:t>
      </w:r>
    </w:p>
    <w:p w14:paraId="37EBE88D">
      <w:r>
        <w:rPr>
          <w:b/>
        </w:rPr>
        <w:t>外键：</w:t>
      </w:r>
    </w:p>
    <w:p w14:paraId="2901EBFB">
      <w:pPr>
        <w:pStyle w:val="16"/>
      </w:pPr>
      <w:r>
        <w:t>OutboundOrderId -&gt; dbo.bd_outbound_order.Id (inferred convention, inferred_bd_outbound_allocation_header_OutboundOrderId)</w:t>
      </w:r>
    </w:p>
    <w:p w14:paraId="6B24EAED">
      <w:pPr>
        <w:pStyle w:val="16"/>
      </w:pPr>
      <w:r>
        <w:t>WarehouseId -&gt; dbo.md_warehouse.Id (inferred convention, inferred_bd_outbound_allocation_header_WarehouseId)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7865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12E7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4A6F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5387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F5DD6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FCDFF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C7E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D9B0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E5BB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2C76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2DE0E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CEB6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32EED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4A12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0BDC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OutboundOrderId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FD83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36D16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0F77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bd_outbound_order.Id [inferred convention]</w:t>
            </w:r>
          </w:p>
        </w:tc>
      </w:tr>
      <w:tr w14:paraId="520F7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83BE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2672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OutboundOrderNo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A6BE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0C97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24290D">
            <w:pPr>
              <w:spacing w:before="0" w:after="0" w:line="240" w:lineRule="auto"/>
            </w:pPr>
          </w:p>
        </w:tc>
      </w:tr>
      <w:tr w14:paraId="5A02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C442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EB75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AllocStatus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分配状态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DA5E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54A1C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5E0F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默认：'ALLOCATED'</w:t>
            </w:r>
          </w:p>
        </w:tc>
      </w:tr>
      <w:tr w14:paraId="2081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95AB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90C6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75A9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92697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5E84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1BB8D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6720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F46C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6670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B36F5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ABDD72">
            <w:pPr>
              <w:spacing w:before="0" w:after="0" w:line="240" w:lineRule="auto"/>
            </w:pPr>
          </w:p>
        </w:tc>
      </w:tr>
      <w:tr w14:paraId="1413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566C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3377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StrategyType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分配策略类型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8C6C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D913E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9F8F7B">
            <w:pPr>
              <w:spacing w:before="0" w:after="0" w:line="240" w:lineRule="auto"/>
            </w:pPr>
          </w:p>
        </w:tc>
      </w:tr>
      <w:tr w14:paraId="226C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F7A0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BF2B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EF39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3A327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2F03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3EF5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FF00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FAF7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AllocTime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分配时间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35C6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E9F82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77B062">
            <w:pPr>
              <w:spacing w:before="0" w:after="0" w:line="240" w:lineRule="auto"/>
            </w:pPr>
          </w:p>
        </w:tc>
      </w:tr>
      <w:tr w14:paraId="1BA2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03BB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5C15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095E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58EFF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FB4B99">
            <w:pPr>
              <w:spacing w:before="0" w:after="0" w:line="240" w:lineRule="auto"/>
            </w:pPr>
          </w:p>
        </w:tc>
      </w:tr>
      <w:tr w14:paraId="4E596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4229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6CB4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173E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13B3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6E246D">
            <w:pPr>
              <w:spacing w:before="0" w:after="0" w:line="240" w:lineRule="auto"/>
            </w:pPr>
          </w:p>
        </w:tc>
      </w:tr>
      <w:tr w14:paraId="4549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D7AD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3218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0883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05998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686E97">
            <w:pPr>
              <w:spacing w:before="0" w:after="0" w:line="240" w:lineRule="auto"/>
            </w:pPr>
          </w:p>
        </w:tc>
      </w:tr>
      <w:tr w14:paraId="2052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E3DB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65F0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E2E8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72784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C57F40">
            <w:pPr>
              <w:spacing w:before="0" w:after="0" w:line="240" w:lineRule="auto"/>
            </w:pPr>
          </w:p>
        </w:tc>
      </w:tr>
      <w:tr w14:paraId="009AB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A7E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A44F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7C5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8BE77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C8C64C">
            <w:pPr>
              <w:spacing w:before="0" w:after="0" w:line="240" w:lineRule="auto"/>
            </w:pPr>
          </w:p>
        </w:tc>
      </w:tr>
      <w:tr w14:paraId="53B6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AFFE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1019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AB25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589EB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330F48">
            <w:pPr>
              <w:spacing w:before="0" w:after="0" w:line="240" w:lineRule="auto"/>
            </w:pPr>
          </w:p>
        </w:tc>
      </w:tr>
      <w:tr w14:paraId="75143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898B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C1A1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B970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03A0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1585B5">
            <w:pPr>
              <w:spacing w:before="0" w:after="0" w:line="240" w:lineRule="auto"/>
            </w:pPr>
          </w:p>
        </w:tc>
      </w:tr>
      <w:tr w14:paraId="2F42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A604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439A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D89D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D898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71B0E2">
            <w:pPr>
              <w:spacing w:before="0" w:after="0" w:line="240" w:lineRule="auto"/>
            </w:pPr>
          </w:p>
        </w:tc>
      </w:tr>
    </w:tbl>
    <w:p w14:paraId="4B766B2F">
      <w:pPr>
        <w:pStyle w:val="5"/>
      </w:pPr>
      <w:r>
        <w:rPr>
          <w:rFonts w:ascii="微软雅黑" w:hAnsi="微软雅黑" w:eastAsia="微软雅黑"/>
        </w:rPr>
        <w:t>5.7.1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490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45755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DBC3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BF84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F9C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FF662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F808E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FA945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F702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4FBE8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15C7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PK_bd_outbound_allocation_header_Id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B2A8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74C9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7305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B239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12F35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9243D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B324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FBC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A588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9957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C735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2AD1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8E82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OutboundOrderId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0736A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E140D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185C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E91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DFFB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3199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85A2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B107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2812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OutboundOrderNo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E655B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D3F4B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4892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021D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3CCE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FB2C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E19E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2E94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6D58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AllocStatus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8F489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ADAAC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E7BF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60E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93F8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86D1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51EB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855E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069B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3B7BC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7E653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0991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604D4040">
      <w:pPr>
        <w:pStyle w:val="4"/>
      </w:pPr>
      <w:r>
        <w:rPr>
          <w:rFonts w:ascii="微软雅黑" w:hAnsi="微软雅黑" w:eastAsia="微软雅黑"/>
        </w:rPr>
        <w:t>5.8 bd_outbound_order（出库单）</w:t>
      </w:r>
    </w:p>
    <w:p w14:paraId="0F0FFA3E">
      <w:r>
        <w:rPr>
          <w:b/>
        </w:rPr>
        <w:t>实体类：</w:t>
      </w:r>
      <w:r>
        <w:t>OutboundOrder</w:t>
      </w:r>
      <w:r>
        <w:rPr>
          <w:b/>
        </w:rPr>
        <w:t xml:space="preserve">    文件：</w:t>
      </w:r>
      <w:r>
        <w:t>KH.WMS\Entities\KH.WMS.Entities\Outbound\OutboundOrder.cs</w:t>
      </w:r>
    </w:p>
    <w:p w14:paraId="3C9DA3D9">
      <w:r>
        <w:rPr>
          <w:b/>
        </w:rPr>
        <w:t>主键：</w:t>
      </w:r>
      <w:r>
        <w:t>Id</w:t>
      </w:r>
    </w:p>
    <w:p w14:paraId="337DB749">
      <w:r>
        <w:rPr>
          <w:b/>
        </w:rPr>
        <w:t>外键：</w:t>
      </w:r>
    </w:p>
    <w:p w14:paraId="40269BF6">
      <w:pPr>
        <w:pStyle w:val="16"/>
      </w:pPr>
      <w:r>
        <w:t>WarehouseId -&gt; dbo.md_warehouse.Id (inferred convention, inferred_bd_outbound_order_WarehouseId)</w:t>
      </w:r>
    </w:p>
    <w:p w14:paraId="4C29EFE4">
      <w:pPr>
        <w:pStyle w:val="16"/>
      </w:pPr>
      <w:r>
        <w:t>CustomerId -&gt; dbo.md_customer.Id (inferred convention, inferred_bd_outbound_order_CustomerId)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FCF3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D99D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7D24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D142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271F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1604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516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D90A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10E7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29CC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9D0E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16F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AB89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8C91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8BAB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05EB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32C8A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F38540">
            <w:pPr>
              <w:spacing w:before="0" w:after="0" w:line="240" w:lineRule="auto"/>
            </w:pPr>
          </w:p>
        </w:tc>
      </w:tr>
      <w:tr w14:paraId="289B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A790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356D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4A39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9FCAB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C40D45">
            <w:pPr>
              <w:spacing w:before="0" w:after="0" w:line="240" w:lineRule="auto"/>
            </w:pPr>
          </w:p>
        </w:tc>
      </w:tr>
      <w:tr w14:paraId="3589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54D6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B8A9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BB03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BF1C7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EA14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默认：'DRAFT'</w:t>
            </w:r>
          </w:p>
        </w:tc>
      </w:tr>
      <w:tr w14:paraId="415C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E922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5FE4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2D85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8F29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60C64C">
            <w:pPr>
              <w:spacing w:before="0" w:after="0" w:line="240" w:lineRule="auto"/>
            </w:pPr>
          </w:p>
        </w:tc>
      </w:tr>
      <w:tr w14:paraId="22E4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613D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E646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101B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307B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C8FBE9">
            <w:pPr>
              <w:spacing w:before="0" w:after="0" w:line="240" w:lineRule="auto"/>
            </w:pPr>
          </w:p>
        </w:tc>
      </w:tr>
      <w:tr w14:paraId="0F13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E827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1DBA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5799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9823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B0DA6C">
            <w:pPr>
              <w:spacing w:before="0" w:after="0" w:line="240" w:lineRule="auto"/>
            </w:pPr>
          </w:p>
        </w:tc>
      </w:tr>
      <w:tr w14:paraId="4299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9C87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B019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C02F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84936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1079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7BA67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5303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31FF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CustomerId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客户ID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7C76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7C2C3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ED7A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md_customer.Id [inferred convention]</w:t>
            </w:r>
          </w:p>
        </w:tc>
      </w:tr>
      <w:tr w14:paraId="789E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FD9D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9412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65AC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6C41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57234C">
            <w:pPr>
              <w:spacing w:before="0" w:after="0" w:line="240" w:lineRule="auto"/>
            </w:pPr>
          </w:p>
        </w:tc>
      </w:tr>
      <w:tr w14:paraId="52B29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C0DE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4964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6DE9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6E607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E951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888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0DE4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3404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扩展数据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C065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4BEC1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3250DA">
            <w:pPr>
              <w:spacing w:before="0" w:after="0" w:line="240" w:lineRule="auto"/>
            </w:pPr>
          </w:p>
        </w:tc>
      </w:tr>
      <w:tr w14:paraId="1AED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BEB4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2688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1C14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265BE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C87EC3">
            <w:pPr>
              <w:spacing w:before="0" w:after="0" w:line="240" w:lineRule="auto"/>
            </w:pPr>
          </w:p>
        </w:tc>
      </w:tr>
      <w:tr w14:paraId="39624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4E67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145E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371B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178F8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DE006B">
            <w:pPr>
              <w:spacing w:before="0" w:after="0" w:line="240" w:lineRule="auto"/>
            </w:pPr>
          </w:p>
        </w:tc>
      </w:tr>
      <w:tr w14:paraId="7C71D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19D1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2E8A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AC86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CC20B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F63093">
            <w:pPr>
              <w:spacing w:before="0" w:after="0" w:line="240" w:lineRule="auto"/>
            </w:pPr>
          </w:p>
        </w:tc>
      </w:tr>
      <w:tr w14:paraId="43C6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24CE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368F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90D7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1C24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730466">
            <w:pPr>
              <w:spacing w:before="0" w:after="0" w:line="240" w:lineRule="auto"/>
            </w:pPr>
          </w:p>
        </w:tc>
      </w:tr>
      <w:tr w14:paraId="64DC7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CA6E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BC6D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BB28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597F1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ACF7ED">
            <w:pPr>
              <w:spacing w:before="0" w:after="0" w:line="240" w:lineRule="auto"/>
            </w:pPr>
          </w:p>
        </w:tc>
      </w:tr>
      <w:tr w14:paraId="469F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0734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C2DC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1EDB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C193B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A1C6C4">
            <w:pPr>
              <w:spacing w:before="0" w:after="0" w:line="240" w:lineRule="auto"/>
            </w:pPr>
          </w:p>
        </w:tc>
      </w:tr>
      <w:tr w14:paraId="0243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04CE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B9FA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05D7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4DFD1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E11A7A">
            <w:pPr>
              <w:spacing w:before="0" w:after="0" w:line="240" w:lineRule="auto"/>
            </w:pPr>
          </w:p>
        </w:tc>
      </w:tr>
    </w:tbl>
    <w:p w14:paraId="53511207">
      <w:pPr>
        <w:pStyle w:val="5"/>
      </w:pPr>
      <w:r>
        <w:rPr>
          <w:rFonts w:ascii="微软雅黑" w:hAnsi="微软雅黑" w:eastAsia="微软雅黑"/>
        </w:rPr>
        <w:t>5.8.1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FAF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0016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867EE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21EA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2CA4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8FA0B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12E9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B7A0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DC61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E0E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7722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PK_bd_outbound_order_Id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A252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6E1D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7EF4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1FDC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0EBF8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E3F46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EE96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BE97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13A6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idx_customer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5959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0D40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D228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347F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CustomerId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3913E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10BAF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3259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7243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9E5F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idx_query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B8F1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6CDC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CB50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BB96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OrderStatus ASC, OrderDate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2592F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CA219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9C22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97E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D776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idx_source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4E39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E67F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765F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E647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SourceSystem ASC, SourceDocNo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BA1C3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05825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9A8A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A15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AB58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B8CB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9988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9041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36E4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62996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9BFE4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65A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F37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4A79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86DA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59C5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EDE6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092D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F2913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3D90A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CAF4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E0F5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5D75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uk_order_no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1093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D8BD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05A7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D9BC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34472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E6E62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BC9D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CF9BF7D">
      <w:pPr>
        <w:pStyle w:val="4"/>
      </w:pPr>
      <w:r>
        <w:rPr>
          <w:rFonts w:ascii="微软雅黑" w:hAnsi="微软雅黑" w:eastAsia="微软雅黑"/>
        </w:rPr>
        <w:t>5.9 bd_outbound_order_line（出库单明细）</w:t>
      </w:r>
    </w:p>
    <w:p w14:paraId="7269A439">
      <w:r>
        <w:rPr>
          <w:b/>
        </w:rPr>
        <w:t>实体类：</w:t>
      </w:r>
      <w:r>
        <w:t>OutboundOrderLine</w:t>
      </w:r>
      <w:r>
        <w:rPr>
          <w:b/>
        </w:rPr>
        <w:t xml:space="preserve">    文件：</w:t>
      </w:r>
      <w:r>
        <w:t>KH.WMS\Entities\KH.WMS.Entities\Outbound\OutboundOrderLine.cs</w:t>
      </w:r>
    </w:p>
    <w:p w14:paraId="6E7DB81C">
      <w:r>
        <w:rPr>
          <w:b/>
        </w:rPr>
        <w:t>主键：</w:t>
      </w:r>
      <w:r>
        <w:t>Id</w:t>
      </w:r>
    </w:p>
    <w:p w14:paraId="72B396F3">
      <w:r>
        <w:rPr>
          <w:b/>
        </w:rPr>
        <w:t>外键：</w:t>
      </w:r>
    </w:p>
    <w:p w14:paraId="2EBF2DB8">
      <w:pPr>
        <w:pStyle w:val="16"/>
      </w:pPr>
      <w:r>
        <w:t>OrderId -&gt; dbo.bd_outbound_order.Id (code Navigate, code_bd_outbound_order_line_OrderId)</w:t>
      </w:r>
    </w:p>
    <w:p w14:paraId="711BFD19">
      <w:pPr>
        <w:pStyle w:val="16"/>
      </w:pPr>
      <w:r>
        <w:t>MaterialId -&gt; dbo.md_material.Id (inferred convention, inferred_bd_outbound_order_line_MaterialId)</w:t>
      </w:r>
    </w:p>
    <w:p w14:paraId="69CFB2E6">
      <w:pPr>
        <w:pStyle w:val="16"/>
      </w:pPr>
      <w:r>
        <w:t>UnitId -&gt; dbo.md_material_unit.Id (inferred convention, inferred_bd_outbound_order_line_UnitId)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A3B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080D4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C352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3142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0374A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E0926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B766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018F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739B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B5BB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6677B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5643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A472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FE5B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7DE7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69E2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F8012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BF69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bd_outbound_order.Id [code Navigate]</w:t>
            </w:r>
          </w:p>
        </w:tc>
      </w:tr>
      <w:tr w14:paraId="2D62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2949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026A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01DB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168A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46B22E">
            <w:pPr>
              <w:spacing w:before="0" w:after="0" w:line="240" w:lineRule="auto"/>
            </w:pPr>
          </w:p>
        </w:tc>
      </w:tr>
      <w:tr w14:paraId="58F7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7F32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ABB3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727B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30789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211C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2760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5EC9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E9B0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DED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E06B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172EF0">
            <w:pPr>
              <w:spacing w:before="0" w:after="0" w:line="240" w:lineRule="auto"/>
            </w:pPr>
          </w:p>
        </w:tc>
      </w:tr>
      <w:tr w14:paraId="08977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00E9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3A5A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CEB5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4580C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204E94">
            <w:pPr>
              <w:spacing w:before="0" w:after="0" w:line="240" w:lineRule="auto"/>
            </w:pPr>
          </w:p>
        </w:tc>
      </w:tr>
      <w:tr w14:paraId="2F41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152E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6DD7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订单数量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E3A3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890A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3A2A2D">
            <w:pPr>
              <w:spacing w:before="0" w:after="0" w:line="240" w:lineRule="auto"/>
            </w:pPr>
          </w:p>
        </w:tc>
      </w:tr>
      <w:tr w14:paraId="70CA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F9C9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1F1A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ShippedQty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发货数量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40C8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54EB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0677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358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BE35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7EFD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UnitId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计量单位ID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0A07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105D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8E96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md_material_unit.Id [inferred convention]</w:t>
            </w:r>
          </w:p>
        </w:tc>
      </w:tr>
      <w:tr w14:paraId="6288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BE1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D9E0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3254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668BE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2AFD08">
            <w:pPr>
              <w:spacing w:before="0" w:after="0" w:line="240" w:lineRule="auto"/>
            </w:pPr>
          </w:p>
        </w:tc>
      </w:tr>
      <w:tr w14:paraId="7227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C882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AD0A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QualityStatus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质量状态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D763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8FB5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7E72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默认：'PENDING'</w:t>
            </w:r>
          </w:p>
        </w:tc>
      </w:tr>
      <w:tr w14:paraId="77B0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82C8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585B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682E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6074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ABBC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默认：'OPEN'</w:t>
            </w:r>
          </w:p>
        </w:tc>
      </w:tr>
      <w:tr w14:paraId="766B9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C782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0B89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扩展数据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EBAE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32C9E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377E5A">
            <w:pPr>
              <w:spacing w:before="0" w:after="0" w:line="240" w:lineRule="auto"/>
            </w:pPr>
          </w:p>
        </w:tc>
      </w:tr>
      <w:tr w14:paraId="7367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AD97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E3A0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4996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65117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DD0035">
            <w:pPr>
              <w:spacing w:before="0" w:after="0" w:line="240" w:lineRule="auto"/>
            </w:pPr>
          </w:p>
        </w:tc>
      </w:tr>
      <w:tr w14:paraId="278E7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4D80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0B9A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4585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E26A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3B70D0">
            <w:pPr>
              <w:spacing w:before="0" w:after="0" w:line="240" w:lineRule="auto"/>
            </w:pPr>
          </w:p>
        </w:tc>
      </w:tr>
      <w:tr w14:paraId="0D6E3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526E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529D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19EE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1D82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E406EC">
            <w:pPr>
              <w:spacing w:before="0" w:after="0" w:line="240" w:lineRule="auto"/>
            </w:pPr>
          </w:p>
        </w:tc>
      </w:tr>
      <w:tr w14:paraId="58C7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5942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05CC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2ABB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23FEB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A2CAFC">
            <w:pPr>
              <w:spacing w:before="0" w:after="0" w:line="240" w:lineRule="auto"/>
            </w:pPr>
          </w:p>
        </w:tc>
      </w:tr>
      <w:tr w14:paraId="5854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176A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5B36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DC06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85146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F276A2">
            <w:pPr>
              <w:spacing w:before="0" w:after="0" w:line="240" w:lineRule="auto"/>
            </w:pPr>
          </w:p>
        </w:tc>
      </w:tr>
      <w:tr w14:paraId="5D5E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8883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12C5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7F80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91488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172F8E">
            <w:pPr>
              <w:spacing w:before="0" w:after="0" w:line="240" w:lineRule="auto"/>
            </w:pPr>
          </w:p>
        </w:tc>
      </w:tr>
      <w:tr w14:paraId="16F4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F674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C466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49FB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B2459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AB992B">
            <w:pPr>
              <w:spacing w:before="0" w:after="0" w:line="240" w:lineRule="auto"/>
            </w:pPr>
          </w:p>
        </w:tc>
      </w:tr>
    </w:tbl>
    <w:p w14:paraId="16B069E0">
      <w:pPr>
        <w:pStyle w:val="5"/>
      </w:pPr>
      <w:r>
        <w:rPr>
          <w:rFonts w:ascii="微软雅黑" w:hAnsi="微软雅黑" w:eastAsia="微软雅黑"/>
        </w:rPr>
        <w:t>5.9.1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EB4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FAF5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3EFB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BDF27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5EBF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ABDA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D0C1B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8D70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9EBD0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902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BA15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PK_bd_outbound_order_line_Id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6040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EBD0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985A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3E2A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52A3A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93CA7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1D92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A21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B477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72AE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B640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6F6D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22B1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3D16A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C9F5F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752A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1EF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F480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8DB2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EEEB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E436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5E8C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3D47D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C7FC9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A489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82F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80CB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FEBE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66B7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584A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5D3E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 ASC, 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C59CA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69420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A78E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FDF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BE70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uk_order_line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2039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FAB7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4746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5D40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 ASC, LineNo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E3D83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284A1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EC5E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65FC645">
      <w:pPr>
        <w:pStyle w:val="4"/>
      </w:pPr>
      <w:r>
        <w:rPr>
          <w:rFonts w:ascii="微软雅黑" w:hAnsi="微软雅黑" w:eastAsia="微软雅黑"/>
        </w:rPr>
        <w:t>5.10 bd_task_confirm（任务确认）</w:t>
      </w:r>
    </w:p>
    <w:p w14:paraId="1E0D8F7A">
      <w:r>
        <w:rPr>
          <w:b/>
        </w:rPr>
        <w:t>实体类：</w:t>
      </w:r>
      <w:r>
        <w:t>TaskConfirm</w:t>
      </w:r>
      <w:r>
        <w:rPr>
          <w:b/>
        </w:rPr>
        <w:t xml:space="preserve">    文件：</w:t>
      </w:r>
      <w:r>
        <w:t>KH.WMS\Entities\KH.WMS.Entities\Task\TaskConfirm.cs</w:t>
      </w:r>
    </w:p>
    <w:p w14:paraId="1CCD8912">
      <w:r>
        <w:rPr>
          <w:b/>
        </w:rPr>
        <w:t>主键：</w:t>
      </w:r>
      <w:r>
        <w:t>Id</w:t>
      </w:r>
    </w:p>
    <w:p w14:paraId="2E28C4AC">
      <w:r>
        <w:rPr>
          <w:b/>
        </w:rPr>
        <w:t>外键：</w:t>
      </w:r>
    </w:p>
    <w:p w14:paraId="14D8CC0F">
      <w:pPr>
        <w:pStyle w:val="16"/>
      </w:pPr>
      <w:r>
        <w:t>TaskHeaderId -&gt; dbo.bd_task_header.Id (inferred convention, inferred_bd_task_confirm_TaskHeaderId)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876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630E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4E8B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3EB6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D626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3B57B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037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6378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7F08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9FE6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052C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7268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5FA5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0A8E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68E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任务头ID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4D64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77BBB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CFE0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bd_task_header.Id [inferred convention]</w:t>
            </w:r>
          </w:p>
        </w:tc>
      </w:tr>
      <w:tr w14:paraId="0343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2E7E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85C2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ConfirmNo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确认编号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55E0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F7276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559CAF">
            <w:pPr>
              <w:spacing w:before="0" w:after="0" w:line="240" w:lineRule="auto"/>
            </w:pPr>
          </w:p>
        </w:tc>
      </w:tr>
      <w:tr w14:paraId="32BFF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E2CE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BAE6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ConfirmSource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确认来源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3A74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F8EFE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122D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默认：'WCS'</w:t>
            </w:r>
          </w:p>
        </w:tc>
      </w:tr>
      <w:tr w14:paraId="581F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E55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475F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IsException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是否异常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1FCA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0705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3458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5D1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967E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FA1B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ExceptionType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异常类型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90FA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D6826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82B517">
            <w:pPr>
              <w:spacing w:before="0" w:after="0" w:line="240" w:lineRule="auto"/>
            </w:pPr>
          </w:p>
        </w:tc>
      </w:tr>
      <w:tr w14:paraId="3B8E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937E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4FFF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ExceptionReason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异常原因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F707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CFFE0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4A4C78">
            <w:pPr>
              <w:spacing w:before="0" w:after="0" w:line="240" w:lineRule="auto"/>
            </w:pPr>
          </w:p>
        </w:tc>
      </w:tr>
      <w:tr w14:paraId="2D66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0AA4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522F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ExceptionHandle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异常处理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4709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02003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FD32D4">
            <w:pPr>
              <w:spacing w:before="0" w:after="0" w:line="240" w:lineRule="auto"/>
            </w:pPr>
          </w:p>
        </w:tc>
      </w:tr>
      <w:tr w14:paraId="6ED3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96BB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B7C4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FDA7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D31EC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6FB0E4">
            <w:pPr>
              <w:spacing w:before="0" w:after="0" w:line="240" w:lineRule="auto"/>
            </w:pPr>
          </w:p>
        </w:tc>
      </w:tr>
      <w:tr w14:paraId="73C6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AD94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3D12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ConfirmedBy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确认人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56FD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7C306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CC85A6">
            <w:pPr>
              <w:spacing w:before="0" w:after="0" w:line="240" w:lineRule="auto"/>
            </w:pPr>
          </w:p>
        </w:tc>
      </w:tr>
      <w:tr w14:paraId="19B0F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3D7E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7DF9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ConfirmedByName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确认人姓名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5232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803E1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EC7096">
            <w:pPr>
              <w:spacing w:before="0" w:after="0" w:line="240" w:lineRule="auto"/>
            </w:pPr>
          </w:p>
        </w:tc>
      </w:tr>
      <w:tr w14:paraId="6345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EE31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6D34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ConfirmedTime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确认时间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ABF6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BC9C9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C058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默认：'CURRENT_TIMESTAMP'</w:t>
            </w:r>
          </w:p>
        </w:tc>
      </w:tr>
      <w:tr w14:paraId="3955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745E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82DC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WcsTaskNo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WCS任务编号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4BE5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8C157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FAD608">
            <w:pPr>
              <w:spacing w:before="0" w:after="0" w:line="240" w:lineRule="auto"/>
            </w:pPr>
          </w:p>
        </w:tc>
      </w:tr>
      <w:tr w14:paraId="0E55D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B59E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6E8E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WcsActualPosition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WCS实际到达位置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F19C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A0814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DD2B0F">
            <w:pPr>
              <w:spacing w:before="0" w:after="0" w:line="240" w:lineRule="auto"/>
            </w:pPr>
          </w:p>
        </w:tc>
      </w:tr>
      <w:tr w14:paraId="0C7AE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7FB6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1ECB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WcsTravelTime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WCS行走时间(秒)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F0B4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EEDF3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8781E9">
            <w:pPr>
              <w:spacing w:before="0" w:after="0" w:line="240" w:lineRule="auto"/>
            </w:pPr>
          </w:p>
        </w:tc>
      </w:tr>
      <w:tr w14:paraId="73FD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2AAD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C644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WcsWeight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WCS称重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66C5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decimal(10,3)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EC93F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35D769">
            <w:pPr>
              <w:spacing w:before="0" w:after="0" w:line="240" w:lineRule="auto"/>
            </w:pPr>
          </w:p>
        </w:tc>
      </w:tr>
      <w:tr w14:paraId="3ED2B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4FE7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89FE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6B28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56B1A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750722">
            <w:pPr>
              <w:spacing w:before="0" w:after="0" w:line="240" w:lineRule="auto"/>
            </w:pPr>
          </w:p>
        </w:tc>
      </w:tr>
      <w:tr w14:paraId="6312A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A52A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AAAC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EBC0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B4E09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992F69">
            <w:pPr>
              <w:spacing w:before="0" w:after="0" w:line="240" w:lineRule="auto"/>
            </w:pPr>
          </w:p>
        </w:tc>
      </w:tr>
      <w:tr w14:paraId="485F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0B11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34F7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19E0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C1B2B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47C3FE">
            <w:pPr>
              <w:spacing w:before="0" w:after="0" w:line="240" w:lineRule="auto"/>
            </w:pPr>
          </w:p>
        </w:tc>
      </w:tr>
      <w:tr w14:paraId="0235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850B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9812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88D3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E2897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623C0D">
            <w:pPr>
              <w:spacing w:before="0" w:after="0" w:line="240" w:lineRule="auto"/>
            </w:pPr>
          </w:p>
        </w:tc>
      </w:tr>
      <w:tr w14:paraId="7CBB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D0E6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3BAD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A1B3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97CF5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517C0B">
            <w:pPr>
              <w:spacing w:before="0" w:after="0" w:line="240" w:lineRule="auto"/>
            </w:pPr>
          </w:p>
        </w:tc>
      </w:tr>
      <w:tr w14:paraId="359C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A1B9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AA70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79F9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17BC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FEC2C8">
            <w:pPr>
              <w:spacing w:before="0" w:after="0" w:line="240" w:lineRule="auto"/>
            </w:pPr>
          </w:p>
        </w:tc>
      </w:tr>
      <w:tr w14:paraId="0E94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CD8F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5B1D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C83A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3A5F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756EB5">
            <w:pPr>
              <w:spacing w:before="0" w:after="0" w:line="240" w:lineRule="auto"/>
            </w:pPr>
          </w:p>
        </w:tc>
      </w:tr>
    </w:tbl>
    <w:p w14:paraId="063E3351">
      <w:pPr>
        <w:pStyle w:val="5"/>
      </w:pPr>
      <w:r>
        <w:rPr>
          <w:rFonts w:ascii="微软雅黑" w:hAnsi="微软雅黑" w:eastAsia="微软雅黑"/>
        </w:rPr>
        <w:t>5.10.1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589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D2EDC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70BD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6DEF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84B33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53DF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B410E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B56CB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0058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149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93D7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PK_bd_task_confirm_Id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09B9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3089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B68F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DDB3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AD058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9EED7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77A9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E20D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DE05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idx_confirm_no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D788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18E6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7327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3E17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ConfirmNo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4EB6C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D9F29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9952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377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FF68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idx_confirmed_time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0077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FE3F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B0E8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15BC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ConfirmedTime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AFBFF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5A90F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DADE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22C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5464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idx_task_header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B7C4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35ED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2604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20FF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TaskHeaderId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90833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203FA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CAB5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9458399">
      <w:pPr>
        <w:pStyle w:val="4"/>
      </w:pPr>
      <w:r>
        <w:rPr>
          <w:rFonts w:ascii="微软雅黑" w:hAnsi="微软雅黑" w:eastAsia="微软雅黑"/>
        </w:rPr>
        <w:t>5.11 bd_task_header（作业任务单头）</w:t>
      </w:r>
    </w:p>
    <w:p w14:paraId="583C1AD1">
      <w:r>
        <w:rPr>
          <w:b/>
        </w:rPr>
        <w:t>实体类：</w:t>
      </w:r>
      <w:r>
        <w:t>TaskHeader</w:t>
      </w:r>
      <w:r>
        <w:rPr>
          <w:b/>
        </w:rPr>
        <w:t xml:space="preserve">    文件：</w:t>
      </w:r>
      <w:r>
        <w:t>KH.WMS\Entities\KH.WMS.Entities\Task\TaskHeader.cs</w:t>
      </w:r>
    </w:p>
    <w:p w14:paraId="54B7555F">
      <w:r>
        <w:rPr>
          <w:b/>
        </w:rPr>
        <w:t>主键：</w:t>
      </w:r>
      <w:r>
        <w:t>Id</w:t>
      </w:r>
    </w:p>
    <w:p w14:paraId="6BE04171">
      <w:r>
        <w:rPr>
          <w:b/>
        </w:rPr>
        <w:t>外键：</w:t>
      </w:r>
    </w:p>
    <w:p w14:paraId="0D1066CE">
      <w:pPr>
        <w:pStyle w:val="16"/>
      </w:pPr>
      <w:r>
        <w:t>WarehouseId -&gt; dbo.md_warehouse.Id (inferred convention, inferred_bd_task_header_WarehouseId)</w:t>
      </w:r>
    </w:p>
    <w:p w14:paraId="4BAC4273">
      <w:pPr>
        <w:pStyle w:val="16"/>
      </w:pPr>
      <w:r>
        <w:t>ZoneId -&gt; dbo.md_warehouse_zone.Id (inferred convention, inferred_bd_task_header_ZoneId)</w:t>
      </w:r>
    </w:p>
    <w:p w14:paraId="5679DF35">
      <w:pPr>
        <w:pStyle w:val="16"/>
      </w:pPr>
      <w:r>
        <w:t>ContainerId -&gt; dbo.md_container.Id (inferred convention, inferred_bd_task_header_ContainerId)</w:t>
      </w:r>
    </w:p>
    <w:p w14:paraId="15776048">
      <w:pPr>
        <w:pStyle w:val="16"/>
      </w:pPr>
      <w:r>
        <w:t>FromLocationId -&gt; dbo.md_location.Id (inferred convention, inferred_bd_task_header_FromLocationId)</w:t>
      </w:r>
    </w:p>
    <w:p w14:paraId="48247524">
      <w:pPr>
        <w:pStyle w:val="16"/>
      </w:pPr>
      <w:r>
        <w:t>ToLocationId -&gt; dbo.md_location.Id (inferred convention, inferred_bd_task_header_ToLocationId)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936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F8A80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841E0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4CA7E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BD4A6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AFAB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E5C1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EDE8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8070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C93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93AD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6D92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08E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65E9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4F02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B31D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CB826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7656A5">
            <w:pPr>
              <w:spacing w:before="0" w:after="0" w:line="240" w:lineRule="auto"/>
            </w:pPr>
          </w:p>
        </w:tc>
      </w:tr>
      <w:tr w14:paraId="7F4C8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8A24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4E25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任务类型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8852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473A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902674">
            <w:pPr>
              <w:spacing w:before="0" w:after="0" w:line="240" w:lineRule="auto"/>
            </w:pPr>
          </w:p>
        </w:tc>
      </w:tr>
      <w:tr w14:paraId="2716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6759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5B1E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任务优先级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15B9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22B4A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3009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默认：'NORMAL'</w:t>
            </w:r>
          </w:p>
        </w:tc>
      </w:tr>
      <w:tr w14:paraId="5296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02FE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D012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368D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D7773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C793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283D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39BE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8A6A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468E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6E4D2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DF91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32B6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D5C0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6522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F38C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3198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F2B078">
            <w:pPr>
              <w:spacing w:before="0" w:after="0" w:line="240" w:lineRule="auto"/>
            </w:pPr>
          </w:p>
        </w:tc>
      </w:tr>
      <w:tr w14:paraId="27276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0E9C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6216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0F49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0A272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4F0B45">
            <w:pPr>
              <w:spacing w:before="0" w:after="0" w:line="240" w:lineRule="auto"/>
            </w:pPr>
          </w:p>
        </w:tc>
      </w:tr>
      <w:tr w14:paraId="0D368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1E83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921D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47C2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11610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B88CF9">
            <w:pPr>
              <w:spacing w:before="0" w:after="0" w:line="240" w:lineRule="auto"/>
            </w:pPr>
          </w:p>
        </w:tc>
      </w:tr>
      <w:tr w14:paraId="0FB6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964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E515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C400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29BD6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33B9A0">
            <w:pPr>
              <w:spacing w:before="0" w:after="0" w:line="240" w:lineRule="auto"/>
            </w:pPr>
          </w:p>
        </w:tc>
      </w:tr>
      <w:tr w14:paraId="24A1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9658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13E0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任务状态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E293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D12BD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C2A9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默认：'PENDING'</w:t>
            </w:r>
          </w:p>
        </w:tc>
      </w:tr>
      <w:tr w14:paraId="54AA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4AEB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EC76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ExecutionMode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执行模式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DC89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92252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9108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默认：'AUTO'</w:t>
            </w:r>
          </w:p>
        </w:tc>
      </w:tr>
      <w:tr w14:paraId="2F63E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83A6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8CFB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1CAF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A47D3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97E005">
            <w:pPr>
              <w:spacing w:before="0" w:after="0" w:line="240" w:lineRule="auto"/>
            </w:pPr>
          </w:p>
        </w:tc>
      </w:tr>
      <w:tr w14:paraId="3BAD0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A900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F53E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2859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F4AA4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214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md_container.Id [inferred convention]</w:t>
            </w:r>
          </w:p>
        </w:tc>
      </w:tr>
      <w:tr w14:paraId="5DEC2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6574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D867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6460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1EC72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86D7E1">
            <w:pPr>
              <w:spacing w:before="0" w:after="0" w:line="240" w:lineRule="auto"/>
            </w:pPr>
          </w:p>
        </w:tc>
      </w:tr>
      <w:tr w14:paraId="1CC26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DE0D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C172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FromLocationId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起始库位ID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E989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ED619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E8FD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4089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611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D0FC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FromLocationCode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起始位置编码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367E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8BDFB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0DE5F8">
            <w:pPr>
              <w:spacing w:before="0" w:after="0" w:line="240" w:lineRule="auto"/>
            </w:pPr>
          </w:p>
        </w:tc>
      </w:tr>
      <w:tr w14:paraId="382F1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0F6B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53C3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FromZoneId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起始库区ID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949C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6EE15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631EEC">
            <w:pPr>
              <w:spacing w:before="0" w:after="0" w:line="240" w:lineRule="auto"/>
            </w:pPr>
          </w:p>
        </w:tc>
      </w:tr>
      <w:tr w14:paraId="06AD6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805D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C411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7EB8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F5888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2978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1552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33C6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C2C1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1988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BC86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AE8289">
            <w:pPr>
              <w:spacing w:before="0" w:after="0" w:line="240" w:lineRule="auto"/>
            </w:pPr>
          </w:p>
        </w:tc>
      </w:tr>
      <w:tr w14:paraId="0FAF7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72F4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04C6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A52D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101B3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849B46">
            <w:pPr>
              <w:spacing w:before="0" w:after="0" w:line="240" w:lineRule="auto"/>
            </w:pPr>
          </w:p>
        </w:tc>
      </w:tr>
      <w:tr w14:paraId="7FAF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B236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40BB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8968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D8AE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9837E8">
            <w:pPr>
              <w:spacing w:before="0" w:after="0" w:line="240" w:lineRule="auto"/>
            </w:pPr>
          </w:p>
        </w:tc>
      </w:tr>
      <w:tr w14:paraId="646C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AA8D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417B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37A0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46114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261350">
            <w:pPr>
              <w:spacing w:before="0" w:after="0" w:line="240" w:lineRule="auto"/>
            </w:pPr>
          </w:p>
        </w:tc>
      </w:tr>
      <w:tr w14:paraId="229D5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9A26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B280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8230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4401E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43FE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0742F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EDB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E437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E549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792A8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19F646">
            <w:pPr>
              <w:spacing w:before="0" w:after="0" w:line="240" w:lineRule="auto"/>
            </w:pPr>
          </w:p>
        </w:tc>
      </w:tr>
      <w:tr w14:paraId="6A5D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DDCA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82B1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A287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C4800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4565A1">
            <w:pPr>
              <w:spacing w:before="0" w:after="0" w:line="240" w:lineRule="auto"/>
            </w:pPr>
          </w:p>
        </w:tc>
      </w:tr>
      <w:tr w14:paraId="48F88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E010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0696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5C08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3DB2E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13E2C1">
            <w:pPr>
              <w:spacing w:before="0" w:after="0" w:line="240" w:lineRule="auto"/>
            </w:pPr>
          </w:p>
        </w:tc>
      </w:tr>
      <w:tr w14:paraId="76B0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1D68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A58D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B0A6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76FE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25EF90">
            <w:pPr>
              <w:spacing w:before="0" w:after="0" w:line="240" w:lineRule="auto"/>
            </w:pPr>
          </w:p>
        </w:tc>
      </w:tr>
      <w:tr w14:paraId="5B28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72C6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8F4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E4D0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3D41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B7D17B">
            <w:pPr>
              <w:spacing w:before="0" w:after="0" w:line="240" w:lineRule="auto"/>
            </w:pPr>
          </w:p>
        </w:tc>
      </w:tr>
      <w:tr w14:paraId="676F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4C6F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71EC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7153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34B93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E3B0E7">
            <w:pPr>
              <w:spacing w:before="0" w:after="0" w:line="240" w:lineRule="auto"/>
            </w:pPr>
          </w:p>
        </w:tc>
      </w:tr>
      <w:tr w14:paraId="3DDB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97AF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6C44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FC66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579F3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B6B032">
            <w:pPr>
              <w:spacing w:before="0" w:after="0" w:line="240" w:lineRule="auto"/>
            </w:pPr>
          </w:p>
        </w:tc>
      </w:tr>
      <w:tr w14:paraId="12FE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52C7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9D16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ConfirmType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确认方式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13B7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834AB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C250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默认：'AUTO'</w:t>
            </w:r>
          </w:p>
        </w:tc>
      </w:tr>
      <w:tr w14:paraId="79E6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24F0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D313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WcsTaskNo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WCS任务编号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4122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F6FC8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39E473">
            <w:pPr>
              <w:spacing w:before="0" w:after="0" w:line="240" w:lineRule="auto"/>
            </w:pPr>
          </w:p>
        </w:tc>
      </w:tr>
      <w:tr w14:paraId="0265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9C85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B28A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LocationAllocated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实际货位是否已分配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53F2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7E971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6C833C">
            <w:pPr>
              <w:spacing w:before="0" w:after="0" w:line="240" w:lineRule="auto"/>
            </w:pPr>
          </w:p>
        </w:tc>
      </w:tr>
    </w:tbl>
    <w:p w14:paraId="08E16D06">
      <w:pPr>
        <w:pStyle w:val="5"/>
      </w:pPr>
      <w:r>
        <w:rPr>
          <w:rFonts w:ascii="微软雅黑" w:hAnsi="微软雅黑" w:eastAsia="微软雅黑"/>
        </w:rPr>
        <w:t>5.11.1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7423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C35E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E6A8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8296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8794F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8CC9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D859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78A3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2AB1C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BA6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40E0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PK_bd_task_header_Id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C768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30E8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059E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62B8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3484D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51307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3A51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D4D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E271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idx_container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579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896A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569D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2634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8B28D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0EA3C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35C5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03F9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D950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idx_doc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ECB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E131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DE5F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E2B8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 ASC, DocNo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DD445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CD8A9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7A24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CE5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F14B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idx_equipment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40D6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D712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21BA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1E5A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EquipmentCode ASC, TaskStatus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66A80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58A11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8C99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4CA1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A747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idx_from_location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D79F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5701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8DBB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466A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FromLocationId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42B67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49E34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98A4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954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1BA7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idx_to_location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4469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D84D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7F41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7681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ToLocationId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2751E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E8467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873C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F817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89C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F2A1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67B0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9EAD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7375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TaskType ASC, TaskStatus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B79F6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4488F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F860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007D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9B6A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uk_task_no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452F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3753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1CE9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DE51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15422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4AFC3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BB7E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4ACF12A">
      <w:pPr>
        <w:pStyle w:val="4"/>
      </w:pPr>
      <w:r>
        <w:rPr>
          <w:rFonts w:ascii="微软雅黑" w:hAnsi="微软雅黑" w:eastAsia="微软雅黑"/>
        </w:rPr>
        <w:t>5.12 bd_task_line（作业任务明细）</w:t>
      </w:r>
    </w:p>
    <w:p w14:paraId="56C071F5">
      <w:r>
        <w:rPr>
          <w:b/>
        </w:rPr>
        <w:t>实体类：</w:t>
      </w:r>
      <w:r>
        <w:t>TaskLine</w:t>
      </w:r>
      <w:r>
        <w:rPr>
          <w:b/>
        </w:rPr>
        <w:t xml:space="preserve">    文件：</w:t>
      </w:r>
      <w:r>
        <w:t>KH.WMS\Entities\KH.WMS.Entities\Task\TaskLine.cs</w:t>
      </w:r>
    </w:p>
    <w:p w14:paraId="71355ECE">
      <w:r>
        <w:rPr>
          <w:b/>
        </w:rPr>
        <w:t>主键：</w:t>
      </w:r>
      <w:r>
        <w:t>Id</w:t>
      </w:r>
    </w:p>
    <w:p w14:paraId="03178947">
      <w:r>
        <w:rPr>
          <w:b/>
        </w:rPr>
        <w:t>外键：</w:t>
      </w:r>
    </w:p>
    <w:p w14:paraId="66C036EF">
      <w:pPr>
        <w:pStyle w:val="16"/>
      </w:pPr>
      <w:r>
        <w:t>TaskId -&gt; dbo.bd_task_header.Id (code Navigate, code_bd_task_line_TaskId)</w:t>
      </w:r>
    </w:p>
    <w:p w14:paraId="0CB59D33">
      <w:pPr>
        <w:pStyle w:val="16"/>
      </w:pPr>
      <w:r>
        <w:t>MaterialId -&gt; dbo.md_material.Id (inferred convention, inferred_bd_task_line_MaterialId)</w:t>
      </w:r>
    </w:p>
    <w:p w14:paraId="1748C6C3">
      <w:pPr>
        <w:pStyle w:val="16"/>
      </w:pPr>
      <w:r>
        <w:t>InventoryHeaderId -&gt; dbo.inv_inventory_header.Id (inferred convention, inferred_bd_task_line_InventoryHeaderId)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C53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213E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0955E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7726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CE08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739F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0DB59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F1AD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E767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2B9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0C27C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B513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5BF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951D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6CA7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任务ID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B68C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9E990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843D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bd_task_header.Id [code Navigate]</w:t>
            </w:r>
          </w:p>
        </w:tc>
      </w:tr>
      <w:tr w14:paraId="1B32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9EBC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FB9F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159D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B04B8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48A59C">
            <w:pPr>
              <w:spacing w:before="0" w:after="0" w:line="240" w:lineRule="auto"/>
            </w:pPr>
          </w:p>
        </w:tc>
      </w:tr>
      <w:tr w14:paraId="355F2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9E4D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14C8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ED58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4C7E8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D788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3F89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26BA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5AB2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DD55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2616E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50DA2B">
            <w:pPr>
              <w:spacing w:before="0" w:after="0" w:line="240" w:lineRule="auto"/>
            </w:pPr>
          </w:p>
        </w:tc>
      </w:tr>
      <w:tr w14:paraId="059B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11BC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5D09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D690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C875E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A87FC1">
            <w:pPr>
              <w:spacing w:before="0" w:after="0" w:line="240" w:lineRule="auto"/>
            </w:pPr>
          </w:p>
        </w:tc>
      </w:tr>
      <w:tr w14:paraId="3534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8CE5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C9CB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InventoryHeaderId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库存头ID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4090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24C7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0762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inv_inventory_header.Id [inferred convention]</w:t>
            </w:r>
          </w:p>
        </w:tc>
      </w:tr>
      <w:tr w14:paraId="3494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3377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BDAC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EC96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7FE9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D97017">
            <w:pPr>
              <w:spacing w:before="0" w:after="0" w:line="240" w:lineRule="auto"/>
            </w:pPr>
          </w:p>
        </w:tc>
      </w:tr>
      <w:tr w14:paraId="65734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B307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B0DD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SortSeq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16C9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1F7E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3E1484">
            <w:pPr>
              <w:spacing w:before="0" w:after="0" w:line="240" w:lineRule="auto"/>
            </w:pPr>
          </w:p>
        </w:tc>
      </w:tr>
      <w:tr w14:paraId="5E665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89D2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2D01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5794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C6A33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EB27B9">
            <w:pPr>
              <w:spacing w:before="0" w:after="0" w:line="240" w:lineRule="auto"/>
            </w:pPr>
          </w:p>
        </w:tc>
      </w:tr>
      <w:tr w14:paraId="23733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0123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162E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0CDC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F5D2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A88C22">
            <w:pPr>
              <w:spacing w:before="0" w:after="0" w:line="240" w:lineRule="auto"/>
            </w:pPr>
          </w:p>
        </w:tc>
      </w:tr>
      <w:tr w14:paraId="5DE1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1A9B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10F3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94A6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29B5C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5DC471">
            <w:pPr>
              <w:spacing w:before="0" w:after="0" w:line="240" w:lineRule="auto"/>
            </w:pPr>
          </w:p>
        </w:tc>
      </w:tr>
      <w:tr w14:paraId="1A76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2A4A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5187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F10F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471E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3408D0">
            <w:pPr>
              <w:spacing w:before="0" w:after="0" w:line="240" w:lineRule="auto"/>
            </w:pPr>
          </w:p>
        </w:tc>
      </w:tr>
      <w:tr w14:paraId="43E89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C6DC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AE97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2B0B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2E43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5D1132">
            <w:pPr>
              <w:spacing w:before="0" w:after="0" w:line="240" w:lineRule="auto"/>
            </w:pPr>
          </w:p>
        </w:tc>
      </w:tr>
      <w:tr w14:paraId="61CB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A995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0D81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FA6A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6EB0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66630B">
            <w:pPr>
              <w:spacing w:before="0" w:after="0" w:line="240" w:lineRule="auto"/>
            </w:pPr>
          </w:p>
        </w:tc>
      </w:tr>
      <w:tr w14:paraId="78333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E07D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D7EC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9500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4BD0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15FF31">
            <w:pPr>
              <w:spacing w:before="0" w:after="0" w:line="240" w:lineRule="auto"/>
            </w:pPr>
          </w:p>
        </w:tc>
      </w:tr>
    </w:tbl>
    <w:p w14:paraId="45DA3DB9">
      <w:pPr>
        <w:pStyle w:val="5"/>
      </w:pPr>
      <w:r>
        <w:rPr>
          <w:rFonts w:ascii="微软雅黑" w:hAnsi="微软雅黑" w:eastAsia="微软雅黑"/>
        </w:rPr>
        <w:t>5.12.1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63AC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668E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C2EC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D2A3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53A5C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C4A9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7182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10FD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61A5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43D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5771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PK_bd_task_line_Id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4C16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2938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F665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AE2F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7D141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F959E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B1F7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27A4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D888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idx_inventory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BFBE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7DE2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89E2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63E2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InventoryHeaderId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503C9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29B87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F9C2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822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A1BF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idx_task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4BE0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AC54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0F2E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02F5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E4B9E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D03E3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9294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159E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8F7A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uk_task_line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C26A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6C5F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3430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89F3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TaskId ASC, LineNo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7CD90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D9BF2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01DF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9BD5A0A">
      <w:pPr>
        <w:pStyle w:val="4"/>
      </w:pPr>
      <w:r>
        <w:rPr>
          <w:rFonts w:ascii="微软雅黑" w:hAnsi="微软雅黑" w:eastAsia="微软雅黑"/>
        </w:rPr>
        <w:t>5.13 bd_transfer_plan（搬运计划）</w:t>
      </w:r>
    </w:p>
    <w:p w14:paraId="22880D73">
      <w:r>
        <w:rPr>
          <w:b/>
        </w:rPr>
        <w:t>实体类：</w:t>
      </w:r>
      <w:r>
        <w:t>TransferPlan</w:t>
      </w:r>
      <w:r>
        <w:rPr>
          <w:b/>
        </w:rPr>
        <w:t xml:space="preserve">    文件：</w:t>
      </w:r>
      <w:r>
        <w:t>KH.WMS\Entities\KH.WMS.Entities\Task\TransferPlan.cs</w:t>
      </w:r>
    </w:p>
    <w:p w14:paraId="7967D8C1">
      <w:r>
        <w:rPr>
          <w:b/>
        </w:rPr>
        <w:t>主键：</w:t>
      </w:r>
      <w:r>
        <w:t>Id</w:t>
      </w:r>
    </w:p>
    <w:p w14:paraId="5A67163A">
      <w:r>
        <w:rPr>
          <w:b/>
        </w:rPr>
        <w:t>外键：</w:t>
      </w:r>
    </w:p>
    <w:p w14:paraId="3E8C175E">
      <w:pPr>
        <w:pStyle w:val="16"/>
      </w:pPr>
      <w:r>
        <w:t>WarehouseId -&gt; dbo.md_warehouse.Id (inferred convention, inferred_bd_transfer_plan_WarehouseId)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167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77B4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1C07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0E11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9B7AB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39D02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B27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751B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6E39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8B19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DD46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093A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568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BA3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F1FA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PlanNo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计划单号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4068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F22A1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0DF552">
            <w:pPr>
              <w:spacing w:before="0" w:after="0" w:line="240" w:lineRule="auto"/>
            </w:pPr>
          </w:p>
        </w:tc>
      </w:tr>
      <w:tr w14:paraId="17E07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7B18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0A4A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PlanType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移库类型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79F6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AE924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99168E">
            <w:pPr>
              <w:spacing w:before="0" w:after="0" w:line="240" w:lineRule="auto"/>
            </w:pPr>
          </w:p>
        </w:tc>
      </w:tr>
      <w:tr w14:paraId="3EB3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6BE2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2B31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385A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7863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EB2F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5873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DFD9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D597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FromZoneId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源库区ID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7F67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9DCA7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A220A3">
            <w:pPr>
              <w:spacing w:before="0" w:after="0" w:line="240" w:lineRule="auto"/>
            </w:pPr>
          </w:p>
        </w:tc>
      </w:tr>
      <w:tr w14:paraId="0524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E083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8780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8EDD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AAD38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3D26EE">
            <w:pPr>
              <w:spacing w:before="0" w:after="0" w:line="240" w:lineRule="auto"/>
            </w:pPr>
          </w:p>
        </w:tc>
      </w:tr>
      <w:tr w14:paraId="7A4C5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FEAB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C134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F498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5DFE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B4D6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默认：'DRAFT'</w:t>
            </w:r>
          </w:p>
        </w:tc>
      </w:tr>
      <w:tr w14:paraId="10E9B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9BAD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C6CA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PlanReason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计划原因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8AF2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A0C66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4381A2">
            <w:pPr>
              <w:spacing w:before="0" w:after="0" w:line="240" w:lineRule="auto"/>
            </w:pPr>
          </w:p>
        </w:tc>
      </w:tr>
      <w:tr w14:paraId="5A20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E59C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BB8C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E4F9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87C52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481C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A1E4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BCF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037F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CompletedLines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已完成行数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B467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3C34A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356E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2F0F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BCB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ADFA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PlannedTime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计划执行时间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15B0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2569B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BC9E37">
            <w:pPr>
              <w:spacing w:before="0" w:after="0" w:line="240" w:lineRule="auto"/>
            </w:pPr>
          </w:p>
        </w:tc>
      </w:tr>
      <w:tr w14:paraId="7743A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B4A1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081B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AEEC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2C296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126878">
            <w:pPr>
              <w:spacing w:before="0" w:after="0" w:line="240" w:lineRule="auto"/>
            </w:pPr>
          </w:p>
        </w:tc>
      </w:tr>
      <w:tr w14:paraId="24A7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C7BC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B2AA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66AF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A3D84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EBAE21">
            <w:pPr>
              <w:spacing w:before="0" w:after="0" w:line="240" w:lineRule="auto"/>
            </w:pPr>
          </w:p>
        </w:tc>
      </w:tr>
      <w:tr w14:paraId="11D6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1D1B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F331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EC72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81CE0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A80721">
            <w:pPr>
              <w:spacing w:before="0" w:after="0" w:line="240" w:lineRule="auto"/>
            </w:pPr>
          </w:p>
        </w:tc>
      </w:tr>
      <w:tr w14:paraId="6FE48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E83C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8EE8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9AA0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EDC5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61BD0E">
            <w:pPr>
              <w:spacing w:before="0" w:after="0" w:line="240" w:lineRule="auto"/>
            </w:pPr>
          </w:p>
        </w:tc>
      </w:tr>
      <w:tr w14:paraId="6A8E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787E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741A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A692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B87A1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48E2D2">
            <w:pPr>
              <w:spacing w:before="0" w:after="0" w:line="240" w:lineRule="auto"/>
            </w:pPr>
          </w:p>
        </w:tc>
      </w:tr>
      <w:tr w14:paraId="5FBD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C4B8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FC48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CF91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C4089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B1A3A3">
            <w:pPr>
              <w:spacing w:before="0" w:after="0" w:line="240" w:lineRule="auto"/>
            </w:pPr>
          </w:p>
        </w:tc>
      </w:tr>
      <w:tr w14:paraId="53F5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0EEC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09C9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9918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5E39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203FB2">
            <w:pPr>
              <w:spacing w:before="0" w:after="0" w:line="240" w:lineRule="auto"/>
            </w:pPr>
          </w:p>
        </w:tc>
      </w:tr>
      <w:tr w14:paraId="077C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C34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9513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8864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06301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54FE1B">
            <w:pPr>
              <w:spacing w:before="0" w:after="0" w:line="240" w:lineRule="auto"/>
            </w:pPr>
          </w:p>
        </w:tc>
      </w:tr>
      <w:tr w14:paraId="1F00D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7C1A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B05B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4576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0928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96D021">
            <w:pPr>
              <w:spacing w:before="0" w:after="0" w:line="240" w:lineRule="auto"/>
            </w:pPr>
          </w:p>
        </w:tc>
      </w:tr>
      <w:tr w14:paraId="4229E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7511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F8AD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CE2B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40211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523C21">
            <w:pPr>
              <w:spacing w:before="0" w:after="0" w:line="240" w:lineRule="auto"/>
            </w:pPr>
          </w:p>
        </w:tc>
      </w:tr>
    </w:tbl>
    <w:p w14:paraId="52AF9C70">
      <w:pPr>
        <w:pStyle w:val="5"/>
      </w:pPr>
      <w:r>
        <w:rPr>
          <w:rFonts w:ascii="微软雅黑" w:hAnsi="微软雅黑" w:eastAsia="微软雅黑"/>
        </w:rPr>
        <w:t>5.13.1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C9B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D3F1F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6E3D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7C1A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2F26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EDCC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FF9CC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47679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9FFE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F55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5482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PK_bd_transfer_plan_Id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2C31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B855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8ACE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BD47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2082E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934E1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FB09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30F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9928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1684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C395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3280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0BD3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46FDF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5B611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F06D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131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746B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C6C0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D61D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A28F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017F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PlanType ASC, 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0E8BA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DCF1D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0DED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4622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6AD6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695C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D0DC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6C8E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B063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66047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C99CE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5682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D63A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5019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uk_plan_no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FD4E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B048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04C5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D663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PlanNo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AAC59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3BC37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BA96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2AB9A117">
      <w:pPr>
        <w:pStyle w:val="4"/>
      </w:pPr>
      <w:r>
        <w:rPr>
          <w:rFonts w:ascii="微软雅黑" w:hAnsi="微软雅黑" w:eastAsia="微软雅黑"/>
        </w:rPr>
        <w:t>5.14 bd_transfer_plan_line（搬运计划明细）</w:t>
      </w:r>
    </w:p>
    <w:p w14:paraId="4FCD4BA1">
      <w:r>
        <w:rPr>
          <w:b/>
        </w:rPr>
        <w:t>实体类：</w:t>
      </w:r>
      <w:r>
        <w:t>TransferPlanLine</w:t>
      </w:r>
      <w:r>
        <w:rPr>
          <w:b/>
        </w:rPr>
        <w:t xml:space="preserve">    文件：</w:t>
      </w:r>
      <w:r>
        <w:t>KH.WMS\Entities\KH.WMS.Entities\Task\TransferPlanLine.cs</w:t>
      </w:r>
    </w:p>
    <w:p w14:paraId="12E4CE67">
      <w:r>
        <w:rPr>
          <w:b/>
        </w:rPr>
        <w:t>主键：</w:t>
      </w:r>
      <w:r>
        <w:t>Id</w:t>
      </w:r>
    </w:p>
    <w:p w14:paraId="7026DA60">
      <w:r>
        <w:rPr>
          <w:b/>
        </w:rPr>
        <w:t>外键：</w:t>
      </w:r>
    </w:p>
    <w:p w14:paraId="62B6746F">
      <w:pPr>
        <w:pStyle w:val="16"/>
      </w:pPr>
      <w:r>
        <w:t>PlanId -&gt; dbo.bd_transfer_plan.Id (code Navigate, code_bd_transfer_plan_line_PlanId)</w:t>
      </w:r>
    </w:p>
    <w:p w14:paraId="22999651">
      <w:pPr>
        <w:pStyle w:val="16"/>
      </w:pPr>
      <w:r>
        <w:t>MaterialId -&gt; dbo.md_material.Id (inferred convention, inferred_bd_transfer_plan_line_MaterialId)</w:t>
      </w:r>
    </w:p>
    <w:p w14:paraId="46673B5C">
      <w:pPr>
        <w:pStyle w:val="16"/>
      </w:pPr>
      <w:r>
        <w:t>ContainerId -&gt; dbo.md_container.Id (inferred convention, inferred_bd_transfer_plan_line_ContainerId)</w:t>
      </w:r>
    </w:p>
    <w:p w14:paraId="0D0154B5">
      <w:pPr>
        <w:pStyle w:val="16"/>
      </w:pPr>
      <w:r>
        <w:t>FromLocationId -&gt; dbo.md_location.Id (inferred convention, inferred_bd_transfer_plan_line_FromLocationId)</w:t>
      </w:r>
    </w:p>
    <w:p w14:paraId="0F8BC7F2">
      <w:pPr>
        <w:pStyle w:val="16"/>
      </w:pPr>
      <w:r>
        <w:t>ToLocationId -&gt; dbo.md_location.Id (inferred convention, inferred_bd_transfer_plan_line_ToLocationId)</w:t>
      </w:r>
    </w:p>
    <w:p w14:paraId="10A2F36F">
      <w:pPr>
        <w:pStyle w:val="16"/>
      </w:pPr>
      <w:r>
        <w:t>TaskHeaderId -&gt; dbo.bd_task_header.Id (inferred convention, inferred_bd_transfer_plan_line_TaskHeaderId)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6DE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0ADA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ADD3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E367F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42F35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188BC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488F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7A32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37AC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0DF0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F7EA6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AC1D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6875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4DC3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A6CC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PlanId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计划单ID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279A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8196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3881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bd_transfer_plan.Id [code Navigate]</w:t>
            </w:r>
          </w:p>
        </w:tc>
      </w:tr>
      <w:tr w14:paraId="4F860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2C44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82BD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7920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729B8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CF9CEF">
            <w:pPr>
              <w:spacing w:before="0" w:after="0" w:line="240" w:lineRule="auto"/>
            </w:pPr>
          </w:p>
        </w:tc>
      </w:tr>
      <w:tr w14:paraId="3611E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90C7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1CB4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5185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27CF6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C7CC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110ED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5CBB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30A3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112B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2E2BB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462CB0">
            <w:pPr>
              <w:spacing w:before="0" w:after="0" w:line="240" w:lineRule="auto"/>
            </w:pPr>
          </w:p>
        </w:tc>
      </w:tr>
      <w:tr w14:paraId="19DB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B750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DBA6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AE24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258C8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D93018">
            <w:pPr>
              <w:spacing w:before="0" w:after="0" w:line="240" w:lineRule="auto"/>
            </w:pPr>
          </w:p>
        </w:tc>
      </w:tr>
      <w:tr w14:paraId="2114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00A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1594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4E77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1032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F511EB">
            <w:pPr>
              <w:spacing w:before="0" w:after="0" w:line="240" w:lineRule="auto"/>
            </w:pPr>
          </w:p>
        </w:tc>
      </w:tr>
      <w:tr w14:paraId="1F65F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769C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C29E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1FA1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FCBB2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3A08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md_container.Id [inferred convention]</w:t>
            </w:r>
          </w:p>
        </w:tc>
      </w:tr>
      <w:tr w14:paraId="3E25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E49A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6203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9778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B951C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7C4B93">
            <w:pPr>
              <w:spacing w:before="0" w:after="0" w:line="240" w:lineRule="auto"/>
            </w:pPr>
          </w:p>
        </w:tc>
      </w:tr>
      <w:tr w14:paraId="71523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F98B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1730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FromLocationId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源库位ID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D9C2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AB99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98CE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5E3A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18BF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1D9A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A9F1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3673D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BACB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51AF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EB0E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3242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TransferQty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移库数量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373C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A50E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B592F7">
            <w:pPr>
              <w:spacing w:before="0" w:after="0" w:line="240" w:lineRule="auto"/>
            </w:pPr>
          </w:p>
        </w:tc>
      </w:tr>
      <w:tr w14:paraId="32DC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32C9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32CA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CompletedQty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已完成数量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B92F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ABAAA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E6D3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7C75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BB08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B535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F2BA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C6997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421D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默认：'PENDING'</w:t>
            </w:r>
          </w:p>
        </w:tc>
      </w:tr>
      <w:tr w14:paraId="0DBB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433B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635B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B35A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5BCD2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A3585E">
            <w:pPr>
              <w:spacing w:before="0" w:after="0" w:line="240" w:lineRule="auto"/>
            </w:pPr>
          </w:p>
        </w:tc>
      </w:tr>
      <w:tr w14:paraId="01F2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E1BF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80BF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151F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668F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7316D7">
            <w:pPr>
              <w:spacing w:before="0" w:after="0" w:line="240" w:lineRule="auto"/>
            </w:pPr>
          </w:p>
        </w:tc>
      </w:tr>
      <w:tr w14:paraId="2E001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5BE2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14AC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3886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6BAE6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B3BAD9">
            <w:pPr>
              <w:spacing w:before="0" w:after="0" w:line="240" w:lineRule="auto"/>
            </w:pPr>
          </w:p>
        </w:tc>
      </w:tr>
      <w:tr w14:paraId="3594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802D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0314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71A0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2EC3B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769E79">
            <w:pPr>
              <w:spacing w:before="0" w:after="0" w:line="240" w:lineRule="auto"/>
            </w:pPr>
          </w:p>
        </w:tc>
      </w:tr>
      <w:tr w14:paraId="5EFD8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91E4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FBAD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DCEA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55AF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FE63DB">
            <w:pPr>
              <w:spacing w:before="0" w:after="0" w:line="240" w:lineRule="auto"/>
            </w:pPr>
          </w:p>
        </w:tc>
      </w:tr>
      <w:tr w14:paraId="064E3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0EE8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FEAA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859E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72373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C23E74">
            <w:pPr>
              <w:spacing w:before="0" w:after="0" w:line="240" w:lineRule="auto"/>
            </w:pPr>
          </w:p>
        </w:tc>
      </w:tr>
      <w:tr w14:paraId="719E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6C3D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7845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7F91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01FC1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268BFC">
            <w:pPr>
              <w:spacing w:before="0" w:after="0" w:line="240" w:lineRule="auto"/>
            </w:pPr>
          </w:p>
        </w:tc>
      </w:tr>
      <w:tr w14:paraId="53C1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C25B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0F8D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FromLocationCode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源库位编码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B7F5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C5A71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0DE8AA">
            <w:pPr>
              <w:spacing w:before="0" w:after="0" w:line="240" w:lineRule="auto"/>
            </w:pPr>
          </w:p>
        </w:tc>
      </w:tr>
      <w:tr w14:paraId="46D76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6FCE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3C34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FromZoneId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源库区ID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2091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6C766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4FC3F9">
            <w:pPr>
              <w:spacing w:before="0" w:after="0" w:line="240" w:lineRule="auto"/>
            </w:pPr>
          </w:p>
        </w:tc>
      </w:tr>
      <w:tr w14:paraId="47257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A32A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CF34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901B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D4CA8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234894">
            <w:pPr>
              <w:spacing w:before="0" w:after="0" w:line="240" w:lineRule="auto"/>
            </w:pPr>
          </w:p>
        </w:tc>
      </w:tr>
      <w:tr w14:paraId="48AE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5F85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DA62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DB3E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73EF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713BFE">
            <w:pPr>
              <w:spacing w:before="0" w:after="0" w:line="240" w:lineRule="auto"/>
            </w:pPr>
          </w:p>
        </w:tc>
      </w:tr>
      <w:tr w14:paraId="36AB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6176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40CD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关联任务头ID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3395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493E8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AC2C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bd_task_header.Id [inferred convention]</w:t>
            </w:r>
          </w:p>
        </w:tc>
      </w:tr>
    </w:tbl>
    <w:p w14:paraId="7FABA468">
      <w:pPr>
        <w:pStyle w:val="5"/>
      </w:pPr>
      <w:r>
        <w:rPr>
          <w:rFonts w:ascii="微软雅黑" w:hAnsi="微软雅黑" w:eastAsia="微软雅黑"/>
        </w:rPr>
        <w:t>5.14.1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1A1A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9C80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8E5A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E3288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4882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DEF9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AC87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E5276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171D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991D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646C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PK_bd_transfer_plan_line_Id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EC1B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F571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B7AC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45A9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C3309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76B06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C56E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EC05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9955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idx_container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A706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BA1E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3422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20AA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2B5DA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C7E97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F1BB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735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8112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idx_from_location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DAE9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E644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4DD8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B3D8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FromLocationId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4B129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61ED6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EBDA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64A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C51C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753F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3E0C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4B6C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057F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4CF91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567B1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D1C9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15A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14FF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idx_plan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3383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73DF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B1BD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8BCF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PlanId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8AB7E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8A45D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5197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8683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EEE0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E256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B5F5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5895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4C50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PlanId ASC, LineStatus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5082D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48090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AE42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78C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5B8A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idx_to_location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CA35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7AA1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A059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CF6F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ToLocationId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2AF1A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E039F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C4AC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6C8243BC">
      <w:pPr>
        <w:pStyle w:val="4"/>
      </w:pPr>
      <w:r>
        <w:rPr>
          <w:rFonts w:ascii="微软雅黑" w:hAnsi="微软雅黑" w:eastAsia="微软雅黑"/>
        </w:rPr>
        <w:t>5.15 bd_wcs_task_log（WCS任务日志）</w:t>
      </w:r>
    </w:p>
    <w:p w14:paraId="642D9DAE">
      <w:r>
        <w:rPr>
          <w:b/>
        </w:rPr>
        <w:t>实体类：</w:t>
      </w:r>
      <w:r>
        <w:t>WcsTaskLog</w:t>
      </w:r>
      <w:r>
        <w:rPr>
          <w:b/>
        </w:rPr>
        <w:t xml:space="preserve">    文件：</w:t>
      </w:r>
      <w:r>
        <w:t>KH.WMS\Entities\KH.WMS.Entities\Task\WcsTaskLog.cs</w:t>
      </w:r>
    </w:p>
    <w:p w14:paraId="5BFBBB24">
      <w:r>
        <w:rPr>
          <w:b/>
        </w:rPr>
        <w:t>主键：</w:t>
      </w:r>
      <w:r>
        <w:t>Id</w:t>
      </w:r>
    </w:p>
    <w:p w14:paraId="775990BF">
      <w:r>
        <w:rPr>
          <w:b/>
        </w:rPr>
        <w:t>外键：</w:t>
      </w:r>
    </w:p>
    <w:p w14:paraId="34C1DACE">
      <w:pPr>
        <w:pStyle w:val="16"/>
      </w:pPr>
      <w:r>
        <w:t>TaskId -&gt; dbo.bd_task_header.Id (inferred convention, inferred_bd_wcs_task_log_TaskId)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C7B4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45C1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4F64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49354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5008D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A06E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488E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D300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AE7B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88B9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06E40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22B6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296B1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9B38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5A95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任务ID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139D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EE65A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449B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bd_task_header.Id [inferred convention]</w:t>
            </w:r>
          </w:p>
        </w:tc>
      </w:tr>
      <w:tr w14:paraId="69F3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4558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9DFD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4918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6B234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C6089B">
            <w:pPr>
              <w:spacing w:before="0" w:after="0" w:line="240" w:lineRule="auto"/>
            </w:pPr>
          </w:p>
        </w:tc>
      </w:tr>
      <w:tr w14:paraId="19102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94A6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6F6E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WcsTaskNo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WCS任务编号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A855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82597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CBBA93">
            <w:pPr>
              <w:spacing w:before="0" w:after="0" w:line="240" w:lineRule="auto"/>
            </w:pPr>
          </w:p>
        </w:tc>
      </w:tr>
      <w:tr w14:paraId="2AD4A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B083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B1A7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EventType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事件类型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2E9C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0E75D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4F47D5">
            <w:pPr>
              <w:spacing w:before="0" w:after="0" w:line="240" w:lineRule="auto"/>
            </w:pPr>
          </w:p>
        </w:tc>
      </w:tr>
      <w:tr w14:paraId="1E2C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D766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4CC3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EventTime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事件时间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D747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06949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257C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默认：'CURRENT_TIMESTAMP'</w:t>
            </w:r>
          </w:p>
        </w:tc>
      </w:tr>
      <w:tr w14:paraId="6BB5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F99A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F619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FromStatus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原状态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8619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25453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906BC0">
            <w:pPr>
              <w:spacing w:before="0" w:after="0" w:line="240" w:lineRule="auto"/>
            </w:pPr>
          </w:p>
        </w:tc>
      </w:tr>
      <w:tr w14:paraId="64F5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BA7B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85AD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新状态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6C4F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8EDC0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6F0EBC">
            <w:pPr>
              <w:spacing w:before="0" w:after="0" w:line="240" w:lineRule="auto"/>
            </w:pPr>
          </w:p>
        </w:tc>
      </w:tr>
      <w:tr w14:paraId="4F97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FA77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12A0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758F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440C8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135B33">
            <w:pPr>
              <w:spacing w:before="0" w:after="0" w:line="240" w:lineRule="auto"/>
            </w:pPr>
          </w:p>
        </w:tc>
      </w:tr>
      <w:tr w14:paraId="1BAD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3D9D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5924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PositionCode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位置编码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7961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05EF5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127263">
            <w:pPr>
              <w:spacing w:before="0" w:after="0" w:line="240" w:lineRule="auto"/>
            </w:pPr>
          </w:p>
        </w:tc>
      </w:tr>
      <w:tr w14:paraId="32A0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1077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59B3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RequestData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请求数据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4639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F6C42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95BAF0">
            <w:pPr>
              <w:spacing w:before="0" w:after="0" w:line="240" w:lineRule="auto"/>
            </w:pPr>
          </w:p>
        </w:tc>
      </w:tr>
      <w:tr w14:paraId="0D390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C808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437C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ResponseData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响应数据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63B2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52A61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384071">
            <w:pPr>
              <w:spacing w:before="0" w:after="0" w:line="240" w:lineRule="auto"/>
            </w:pPr>
          </w:p>
        </w:tc>
      </w:tr>
      <w:tr w14:paraId="19CB0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82CA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FB0C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ErrorCode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错误码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16AF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AAEC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58D8DD">
            <w:pPr>
              <w:spacing w:before="0" w:after="0" w:line="240" w:lineRule="auto"/>
            </w:pPr>
          </w:p>
        </w:tc>
      </w:tr>
      <w:tr w14:paraId="5193B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BEC0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BE0E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ErrorMessage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错误信息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33DD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AE3CD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95F575">
            <w:pPr>
              <w:spacing w:before="0" w:after="0" w:line="240" w:lineRule="auto"/>
            </w:pPr>
          </w:p>
        </w:tc>
      </w:tr>
      <w:tr w14:paraId="4F6CC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3FFB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0F6D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DurationMs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持续时间(毫秒)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8109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51B33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0392B0">
            <w:pPr>
              <w:spacing w:before="0" w:after="0" w:line="240" w:lineRule="auto"/>
            </w:pPr>
          </w:p>
        </w:tc>
      </w:tr>
      <w:tr w14:paraId="4F97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3E6A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E34E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837A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EF4A0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7684EA">
            <w:pPr>
              <w:spacing w:before="0" w:after="0" w:line="240" w:lineRule="auto"/>
            </w:pPr>
          </w:p>
        </w:tc>
      </w:tr>
      <w:tr w14:paraId="33CB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5A5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13A8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9380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9EC33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F55E4B">
            <w:pPr>
              <w:spacing w:before="0" w:after="0" w:line="240" w:lineRule="auto"/>
            </w:pPr>
          </w:p>
        </w:tc>
      </w:tr>
      <w:tr w14:paraId="35EDA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B5B3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DC37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5951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AB456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99EF45">
            <w:pPr>
              <w:spacing w:before="0" w:after="0" w:line="240" w:lineRule="auto"/>
            </w:pPr>
          </w:p>
        </w:tc>
      </w:tr>
      <w:tr w14:paraId="768A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6AAF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B359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2C7C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4FB4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5A6107">
            <w:pPr>
              <w:spacing w:before="0" w:after="0" w:line="240" w:lineRule="auto"/>
            </w:pPr>
          </w:p>
        </w:tc>
      </w:tr>
      <w:tr w14:paraId="7CB2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85E1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8AE3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090B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2BB8E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6C27FC">
            <w:pPr>
              <w:spacing w:before="0" w:after="0" w:line="240" w:lineRule="auto"/>
            </w:pPr>
          </w:p>
        </w:tc>
      </w:tr>
      <w:tr w14:paraId="2F60F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91A7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410B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1D03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76EEB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FA4927">
            <w:pPr>
              <w:spacing w:before="0" w:after="0" w:line="240" w:lineRule="auto"/>
            </w:pPr>
          </w:p>
        </w:tc>
      </w:tr>
    </w:tbl>
    <w:p w14:paraId="38A9CE74">
      <w:pPr>
        <w:pStyle w:val="5"/>
      </w:pPr>
      <w:r>
        <w:rPr>
          <w:rFonts w:ascii="微软雅黑" w:hAnsi="微软雅黑" w:eastAsia="微软雅黑"/>
        </w:rPr>
        <w:t>5.15.1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F53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8CDC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C3FD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9B12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688E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3811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9B83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C83F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44AD7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6A24E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F314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PK_bd_wcs_task_log_Id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CC9D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1FCA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0F56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FCD4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FDC1D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7DCFE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5226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813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FF5F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idx_equipment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F68A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E403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5674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DC69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EquipmentCode ASC, EventTime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16A72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7BAB9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334D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E21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1882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idx_event_time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E3C2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0F1B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3FA3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3536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EventTime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493FE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D3B67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F4E4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14C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2CBE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idx_task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4222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D372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8140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692A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8E6AC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EE816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F8FC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6638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D425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idx_task_no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0D53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BB31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9CA8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3D92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1385B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AB3F5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2970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6B6F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9876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idx_wcs_task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DAEA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C8C3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04A0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4D9E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WcsTaskNo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0D342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AC65F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94B1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449E95E">
      <w:pPr>
        <w:pStyle w:val="4"/>
      </w:pPr>
      <w:r>
        <w:rPr>
          <w:rFonts w:ascii="微软雅黑" w:hAnsi="微软雅黑" w:eastAsia="微软雅黑"/>
        </w:rPr>
        <w:t>5.16 cfg_code_rule（编码规则）</w:t>
      </w:r>
    </w:p>
    <w:p w14:paraId="14604875">
      <w:r>
        <w:rPr>
          <w:b/>
        </w:rPr>
        <w:t>实体类：</w:t>
      </w:r>
      <w:r>
        <w:t>CfgCodeRule</w:t>
      </w:r>
      <w:r>
        <w:rPr>
          <w:b/>
        </w:rPr>
        <w:t xml:space="preserve">    文件：</w:t>
      </w:r>
      <w:r>
        <w:t>KH.WMS\Entities\KH.WMS.Entities\Config\CfgCodeRule.cs</w:t>
      </w:r>
    </w:p>
    <w:p w14:paraId="5F91C31F">
      <w:r>
        <w:rPr>
          <w:b/>
        </w:rPr>
        <w:t>主键：</w:t>
      </w:r>
      <w:r>
        <w:t>Id</w:t>
      </w:r>
    </w:p>
    <w:p w14:paraId="7867915F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366F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03ABB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2948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7114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E8347E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8596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41EE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0D77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CB61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2BFD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B8B22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B1A9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538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C3A0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AC7E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RuleCode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规则编码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6D04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98519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2AF843">
            <w:pPr>
              <w:spacing w:before="0" w:after="0" w:line="240" w:lineRule="auto"/>
            </w:pPr>
          </w:p>
        </w:tc>
      </w:tr>
      <w:tr w14:paraId="4D681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7614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05CA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RuleName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规则名称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9B83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B59D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50A1CD">
            <w:pPr>
              <w:spacing w:before="0" w:after="0" w:line="240" w:lineRule="auto"/>
            </w:pPr>
          </w:p>
        </w:tc>
      </w:tr>
      <w:tr w14:paraId="5ECE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4558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FBC5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RuleType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规则类型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CBAE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08F62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EA0420">
            <w:pPr>
              <w:spacing w:before="0" w:after="0" w:line="240" w:lineRule="auto"/>
            </w:pPr>
          </w:p>
        </w:tc>
      </w:tr>
      <w:tr w14:paraId="309A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9ABD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CB4F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Prefix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前缀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E5DF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751B9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97EA86">
            <w:pPr>
              <w:spacing w:before="0" w:after="0" w:line="240" w:lineRule="auto"/>
            </w:pPr>
          </w:p>
        </w:tc>
      </w:tr>
      <w:tr w14:paraId="55ABC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D630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2B3C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DateFormat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日期格式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3A63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ED320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DB9432">
            <w:pPr>
              <w:spacing w:before="0" w:after="0" w:line="240" w:lineRule="auto"/>
            </w:pPr>
          </w:p>
        </w:tc>
      </w:tr>
      <w:tr w14:paraId="129E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539A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E51F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SequenceLength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序列号长度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437E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BDBE2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EDED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默认：'4'</w:t>
            </w:r>
          </w:p>
        </w:tc>
      </w:tr>
      <w:tr w14:paraId="732D8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7018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FE76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SequenceType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序列类型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9436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D9D39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6917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默认：'DAILY'</w:t>
            </w:r>
          </w:p>
        </w:tc>
      </w:tr>
      <w:tr w14:paraId="2247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5FF9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DFCB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Separator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分隔符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2716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E3E36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D49411">
            <w:pPr>
              <w:spacing w:before="0" w:after="0" w:line="240" w:lineRule="auto"/>
            </w:pPr>
          </w:p>
        </w:tc>
      </w:tr>
      <w:tr w14:paraId="4141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7E3E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21E1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Example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示例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654C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801F0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C310DF">
            <w:pPr>
              <w:spacing w:before="0" w:after="0" w:line="240" w:lineRule="auto"/>
            </w:pPr>
          </w:p>
        </w:tc>
      </w:tr>
      <w:tr w14:paraId="7C484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A7C2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94D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CacheSize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缓存大小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9E3E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A4A2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556D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默认：'10'</w:t>
            </w:r>
          </w:p>
        </w:tc>
      </w:tr>
      <w:tr w14:paraId="0B79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7746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0DB0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IsDefault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是否默认规则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4293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0EBAE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21DF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58648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6DB2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15B8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A9A3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147E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53F4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15ED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BF5D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CEC5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EffectiveDate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生效日期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B77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AC277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51A666">
            <w:pPr>
              <w:spacing w:before="0" w:after="0" w:line="240" w:lineRule="auto"/>
            </w:pPr>
          </w:p>
        </w:tc>
      </w:tr>
      <w:tr w14:paraId="38F6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CFF2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631C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失效日期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D604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BBAEA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4D391B">
            <w:pPr>
              <w:spacing w:before="0" w:after="0" w:line="240" w:lineRule="auto"/>
            </w:pPr>
          </w:p>
        </w:tc>
      </w:tr>
      <w:tr w14:paraId="5857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75BE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27F4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17E8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95366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56EBFD">
            <w:pPr>
              <w:spacing w:before="0" w:after="0" w:line="240" w:lineRule="auto"/>
            </w:pPr>
          </w:p>
        </w:tc>
      </w:tr>
      <w:tr w14:paraId="39841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0506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30EB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9C7E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82F3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33AEDC">
            <w:pPr>
              <w:spacing w:before="0" w:after="0" w:line="240" w:lineRule="auto"/>
            </w:pPr>
          </w:p>
        </w:tc>
      </w:tr>
      <w:tr w14:paraId="589E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95DC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CA80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2065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E4BFB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B87C1B">
            <w:pPr>
              <w:spacing w:before="0" w:after="0" w:line="240" w:lineRule="auto"/>
            </w:pPr>
          </w:p>
        </w:tc>
      </w:tr>
      <w:tr w14:paraId="7768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F586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919F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B3ED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047D2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29D6AE">
            <w:pPr>
              <w:spacing w:before="0" w:after="0" w:line="240" w:lineRule="auto"/>
            </w:pPr>
          </w:p>
        </w:tc>
      </w:tr>
      <w:tr w14:paraId="46CA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C16A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2320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6767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46116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3E1478">
            <w:pPr>
              <w:spacing w:before="0" w:after="0" w:line="240" w:lineRule="auto"/>
            </w:pPr>
          </w:p>
        </w:tc>
      </w:tr>
      <w:tr w14:paraId="35CE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1B1A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9008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A384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5B06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F77B7E">
            <w:pPr>
              <w:spacing w:before="0" w:after="0" w:line="240" w:lineRule="auto"/>
            </w:pPr>
          </w:p>
        </w:tc>
      </w:tr>
      <w:tr w14:paraId="5630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4011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55BA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BF78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3D156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6C7DB5">
            <w:pPr>
              <w:spacing w:before="0" w:after="0" w:line="240" w:lineRule="auto"/>
            </w:pPr>
          </w:p>
        </w:tc>
      </w:tr>
    </w:tbl>
    <w:p w14:paraId="62A2CE36">
      <w:pPr>
        <w:pStyle w:val="5"/>
      </w:pPr>
      <w:r>
        <w:rPr>
          <w:rFonts w:ascii="微软雅黑" w:hAnsi="微软雅黑" w:eastAsia="微软雅黑"/>
        </w:rPr>
        <w:t>5.16.1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AABB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64670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C713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A645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F3DD6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801A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A269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1986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E3B2B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DAB7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BD9A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PK_cfg_code_rule_Id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C11D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B916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370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5310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4FFDB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BA72D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B9B5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212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AAFD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idx_effective_date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51F3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87AC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FC3C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31D7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EffectiveDate ASC, ExpiryDate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B0691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18A9D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5D92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280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AB7C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idx_is_active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1DFE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6DA8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4578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8BA7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IsActive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B67DD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34DD9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2A58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B0DF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A958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idx_is_default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B1CE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DDA4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5E67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794C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IsDefault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387A5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840FD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BDC9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CBBA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8510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idx_rule_type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A49A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416C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4E7E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8B7C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RuleType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988AB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D5237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847B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337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9101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uk_rule_code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B14A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980B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8D40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9856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RuleCode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53E23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B8416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F03E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1BED5E56">
      <w:pPr>
        <w:pStyle w:val="4"/>
      </w:pPr>
      <w:r>
        <w:rPr>
          <w:rFonts w:ascii="微软雅黑" w:hAnsi="微软雅黑" w:eastAsia="微软雅黑"/>
        </w:rPr>
        <w:t>5.17 cfg_code_sequence（编码流水）</w:t>
      </w:r>
    </w:p>
    <w:p w14:paraId="6C686874">
      <w:r>
        <w:rPr>
          <w:b/>
        </w:rPr>
        <w:t>实体类：</w:t>
      </w:r>
      <w:r>
        <w:t>CfgCodeSequence</w:t>
      </w:r>
      <w:r>
        <w:rPr>
          <w:b/>
        </w:rPr>
        <w:t xml:space="preserve">    文件：</w:t>
      </w:r>
      <w:r>
        <w:t>KH.WMS\Entities\KH.WMS.Entities\Config\CfgCodeSequence.cs</w:t>
      </w:r>
    </w:p>
    <w:p w14:paraId="6BE90EF0">
      <w:r>
        <w:rPr>
          <w:b/>
        </w:rPr>
        <w:t>主键：</w:t>
      </w:r>
      <w:r>
        <w:t>Id</w:t>
      </w:r>
    </w:p>
    <w:p w14:paraId="53ACE2B7">
      <w:r>
        <w:rPr>
          <w:b/>
        </w:rPr>
        <w:t>外键：</w:t>
      </w:r>
    </w:p>
    <w:p w14:paraId="6B2A9D9F">
      <w:pPr>
        <w:pStyle w:val="16"/>
      </w:pPr>
      <w:r>
        <w:t>RuleId -&gt; dbo.cfg_code_rule.Id (inferred convention, inferred_cfg_code_sequence_RuleId)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A16B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9232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4A2C8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2041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F1913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BFFA1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6A8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7B02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CBB8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1357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F68E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EE84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5352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2711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29D6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RuleId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规则ID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0060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1CB7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6E61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cfg_code_rule.Id [inferred convention]</w:t>
            </w:r>
          </w:p>
        </w:tc>
      </w:tr>
      <w:tr w14:paraId="6A73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0350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56BC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SequenceKey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序列键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F03C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544D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93FA96">
            <w:pPr>
              <w:spacing w:before="0" w:after="0" w:line="240" w:lineRule="auto"/>
            </w:pPr>
          </w:p>
        </w:tc>
      </w:tr>
      <w:tr w14:paraId="0B8C4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E7E2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2F11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CurrentValue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当前值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15AA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9B58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9726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DB7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4431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2D02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PeriodStart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周期开始日期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EA00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EE0A7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2F536B">
            <w:pPr>
              <w:spacing w:before="0" w:after="0" w:line="240" w:lineRule="auto"/>
            </w:pPr>
          </w:p>
        </w:tc>
      </w:tr>
      <w:tr w14:paraId="75B1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7DC8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1064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PeriodEnd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周期结束日期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17A1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E12EF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F7B5E1">
            <w:pPr>
              <w:spacing w:before="0" w:after="0" w:line="240" w:lineRule="auto"/>
            </w:pPr>
          </w:p>
        </w:tc>
      </w:tr>
      <w:tr w14:paraId="78AB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68DA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FCDC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GeneratedCount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已生成数量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BAFA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28100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70DC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21BA5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541F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26B6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LastGeneratedTime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最后生成时间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1B1F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591F1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429CF1">
            <w:pPr>
              <w:spacing w:before="0" w:after="0" w:line="240" w:lineRule="auto"/>
            </w:pPr>
          </w:p>
        </w:tc>
      </w:tr>
      <w:tr w14:paraId="136D1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A043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F9FC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7E98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E1302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F25C49">
            <w:pPr>
              <w:spacing w:before="0" w:after="0" w:line="240" w:lineRule="auto"/>
            </w:pPr>
          </w:p>
        </w:tc>
      </w:tr>
      <w:tr w14:paraId="06A88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CB60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06A6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8A16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BC076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1A212F">
            <w:pPr>
              <w:spacing w:before="0" w:after="0" w:line="240" w:lineRule="auto"/>
            </w:pPr>
          </w:p>
        </w:tc>
      </w:tr>
      <w:tr w14:paraId="3F16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6CAC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7697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9001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5E45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E76D35">
            <w:pPr>
              <w:spacing w:before="0" w:after="0" w:line="240" w:lineRule="auto"/>
            </w:pPr>
          </w:p>
        </w:tc>
      </w:tr>
      <w:tr w14:paraId="406FA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8C1C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A33B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BE9E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EDAB3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FED6CA">
            <w:pPr>
              <w:spacing w:before="0" w:after="0" w:line="240" w:lineRule="auto"/>
            </w:pPr>
          </w:p>
        </w:tc>
      </w:tr>
      <w:tr w14:paraId="69FEB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FCCE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0E75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DBE9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CA1C6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5DC764">
            <w:pPr>
              <w:spacing w:before="0" w:after="0" w:line="240" w:lineRule="auto"/>
            </w:pPr>
          </w:p>
        </w:tc>
      </w:tr>
      <w:tr w14:paraId="2219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19C3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BB29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716F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A926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D43234">
            <w:pPr>
              <w:spacing w:before="0" w:after="0" w:line="240" w:lineRule="auto"/>
            </w:pPr>
          </w:p>
        </w:tc>
      </w:tr>
    </w:tbl>
    <w:p w14:paraId="2FE9A68E">
      <w:pPr>
        <w:pStyle w:val="5"/>
      </w:pPr>
      <w:r>
        <w:rPr>
          <w:rFonts w:ascii="微软雅黑" w:hAnsi="微软雅黑" w:eastAsia="微软雅黑"/>
        </w:rPr>
        <w:t>5.17.1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981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9745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9061C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CA62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9711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1BDD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B9146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349A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5E2C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7983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0B69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PK_cfg_code_sequence_Id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D558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61EC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B9A5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F7F6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CBDD3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FFA54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B4CB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DC3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B87A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idx_period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4559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7FC2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A4CC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E746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PeriodStart ASC, PeriodEnd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EEA88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2FB72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357F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186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799C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idx_rule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5B3D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039B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75A4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1E7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RuleId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AA7DB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A9B1B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390D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EBC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67CA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uk_sequence_key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C0BF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BF72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AF49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7B7A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RuleId ASC, SequenceKey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6FC94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CF418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D25A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97476B4">
      <w:pPr>
        <w:pStyle w:val="4"/>
      </w:pPr>
      <w:r>
        <w:rPr>
          <w:rFonts w:ascii="微软雅黑" w:hAnsi="微软雅黑" w:eastAsia="微软雅黑"/>
        </w:rPr>
        <w:t>5.18 cfg_doc_type_port（单据类型站台配置）</w:t>
      </w:r>
    </w:p>
    <w:p w14:paraId="07176903">
      <w:r>
        <w:rPr>
          <w:b/>
        </w:rPr>
        <w:t>实体类：</w:t>
      </w:r>
      <w:r>
        <w:t>CfgDocTypePortDTO</w:t>
      </w:r>
      <w:r>
        <w:rPr>
          <w:b/>
        </w:rPr>
        <w:t xml:space="preserve">    文件：</w:t>
      </w:r>
      <w:r>
        <w:t>KH.WMS\Algorithms\KH.WMS.Algorithms\Strategy\DTOs\CfgDocTypePortDTO.cs</w:t>
      </w:r>
    </w:p>
    <w:p w14:paraId="04194C65">
      <w:r>
        <w:rPr>
          <w:b/>
        </w:rPr>
        <w:t>主键：</w:t>
      </w:r>
      <w:r>
        <w:t>Id</w:t>
      </w:r>
    </w:p>
    <w:p w14:paraId="28F0EAF7">
      <w:r>
        <w:rPr>
          <w:b/>
        </w:rPr>
        <w:t>外键：</w:t>
      </w:r>
    </w:p>
    <w:p w14:paraId="50CD397F">
      <w:pPr>
        <w:pStyle w:val="16"/>
      </w:pPr>
      <w:r>
        <w:t>DocTypeId -&gt; dbo.cfg_document_type.Id (inferred convention, inferred_cfg_doc_type_port_DocTypeId)</w:t>
      </w:r>
    </w:p>
    <w:p w14:paraId="5A21148B">
      <w:pPr>
        <w:pStyle w:val="16"/>
      </w:pPr>
      <w:r>
        <w:t>PortId -&gt; dbo.md_port.Id (inferred convention, inferred_cfg_doc_type_port_PortId)</w:t>
      </w:r>
    </w:p>
    <w:p w14:paraId="337D9A6D">
      <w:pPr>
        <w:pStyle w:val="16"/>
      </w:pPr>
      <w:r>
        <w:t>ZoneId -&gt; dbo.md_warehouse_zone.Id (inferred convention, inferred_cfg_doc_type_port_ZoneId)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E3DE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4FF3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7AD03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D227E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9FDB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0D32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5D9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D8B4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8C87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0011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EEF32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F59A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56D1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C5FA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9B79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803F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B44E8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4A99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cfg_document_type.Id [inferred convention]</w:t>
            </w:r>
          </w:p>
        </w:tc>
      </w:tr>
      <w:tr w14:paraId="43E7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5460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13DF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818A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73705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A0B4AA">
            <w:pPr>
              <w:spacing w:before="0" w:after="0" w:line="240" w:lineRule="auto"/>
            </w:pPr>
          </w:p>
        </w:tc>
      </w:tr>
      <w:tr w14:paraId="07DD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6B7D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35C4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PortId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站台ID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1EB2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D7416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3AF8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md_port.Id [inferred convention]</w:t>
            </w:r>
          </w:p>
        </w:tc>
      </w:tr>
      <w:tr w14:paraId="6F70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AF13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6985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8C18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50139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770E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504E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8D1D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3C3A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9B44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1BFF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7DD7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默认：'100'</w:t>
            </w:r>
          </w:p>
        </w:tc>
      </w:tr>
      <w:tr w14:paraId="45EC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95CA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1A85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C883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99DD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20BF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00DF1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A438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C0FC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BC5C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FD6F8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6FEC2D">
            <w:pPr>
              <w:spacing w:before="0" w:after="0" w:line="240" w:lineRule="auto"/>
            </w:pPr>
          </w:p>
        </w:tc>
      </w:tr>
      <w:tr w14:paraId="19B8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EC9F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67C1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7060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D3636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4BE4F">
            <w:pPr>
              <w:spacing w:before="0" w:after="0" w:line="240" w:lineRule="auto"/>
            </w:pPr>
          </w:p>
        </w:tc>
      </w:tr>
      <w:tr w14:paraId="635C6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9E38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52EF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9B8B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9FBEC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96D357">
            <w:pPr>
              <w:spacing w:before="0" w:after="0" w:line="240" w:lineRule="auto"/>
            </w:pPr>
          </w:p>
        </w:tc>
      </w:tr>
      <w:tr w14:paraId="4EA4B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7E1F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3C2E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545B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A0F5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DF9F06">
            <w:pPr>
              <w:spacing w:before="0" w:after="0" w:line="240" w:lineRule="auto"/>
            </w:pPr>
          </w:p>
        </w:tc>
      </w:tr>
      <w:tr w14:paraId="6E4C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054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E9B7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B0EC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3BEF2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CC8C04">
            <w:pPr>
              <w:spacing w:before="0" w:after="0" w:line="240" w:lineRule="auto"/>
            </w:pPr>
          </w:p>
        </w:tc>
      </w:tr>
      <w:tr w14:paraId="5A395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19AB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CF60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5582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39F52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E44B8E">
            <w:pPr>
              <w:spacing w:before="0" w:after="0" w:line="240" w:lineRule="auto"/>
            </w:pPr>
          </w:p>
        </w:tc>
      </w:tr>
      <w:tr w14:paraId="4D19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9033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0AE8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023C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680BA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F5F03A">
            <w:pPr>
              <w:spacing w:before="0" w:after="0" w:line="240" w:lineRule="auto"/>
            </w:pPr>
          </w:p>
        </w:tc>
      </w:tr>
    </w:tbl>
    <w:p w14:paraId="2D12ECA5">
      <w:pPr>
        <w:pStyle w:val="5"/>
      </w:pPr>
      <w:r>
        <w:rPr>
          <w:rFonts w:ascii="微软雅黑" w:hAnsi="微软雅黑" w:eastAsia="微软雅黑"/>
        </w:rPr>
        <w:t>5.18.1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E32F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4E90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92E0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237A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1CB2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55587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AFFB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73F1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41FF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1999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7CCE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PK_cfg_doc_type_port_Id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3289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C3D1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ABF1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B954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529CA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E1270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5CDC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05D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8BC2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idx_doctype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3C36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303C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208B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6867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1E94B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15637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1995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063A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2ECF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idx_doctype_direction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EC16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FF41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2273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6139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 ASC, Direction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B6440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AA3A9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A0DE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967E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3D95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idx_port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6353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C101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0FEB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7499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PortId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A412B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9FE6C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967F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353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C7CD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idx_zone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1C2D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3D27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8377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8CA2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C51EE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0BC3D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FE0E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2B1D7D99">
      <w:pPr>
        <w:pStyle w:val="4"/>
      </w:pPr>
      <w:r>
        <w:rPr>
          <w:rFonts w:ascii="微软雅黑" w:hAnsi="微软雅黑" w:eastAsia="微软雅黑"/>
        </w:rPr>
        <w:t>5.19 cfg_document_field（单据字段配置）</w:t>
      </w:r>
    </w:p>
    <w:p w14:paraId="3E0D76BE">
      <w:r>
        <w:rPr>
          <w:b/>
        </w:rPr>
        <w:t>实体类：</w:t>
      </w:r>
      <w:r>
        <w:t>CfgDocumentField</w:t>
      </w:r>
      <w:r>
        <w:rPr>
          <w:b/>
        </w:rPr>
        <w:t xml:space="preserve">    文件：</w:t>
      </w:r>
      <w:r>
        <w:t>KH.WMS\Entities\KH.WMS.Entities\Config\CfgDocumentField.cs</w:t>
      </w:r>
    </w:p>
    <w:p w14:paraId="3A38C167">
      <w:r>
        <w:rPr>
          <w:b/>
        </w:rPr>
        <w:t>主键：</w:t>
      </w:r>
      <w:r>
        <w:t>Id</w:t>
      </w:r>
    </w:p>
    <w:p w14:paraId="473D1432">
      <w:r>
        <w:rPr>
          <w:b/>
        </w:rPr>
        <w:t>外键：</w:t>
      </w:r>
    </w:p>
    <w:p w14:paraId="7C893649">
      <w:pPr>
        <w:pStyle w:val="16"/>
      </w:pPr>
      <w:r>
        <w:t>DocTypeId -&gt; dbo.cfg_document_type.Id (inferred convention, inferred_cfg_document_field_DocTypeId)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7D50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6954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40B2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8A5D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302B3E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F6EC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337F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2FA5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1F1A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9250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2D3B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C9C9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490C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C8E4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23E1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0BFD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5C98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A482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cfg_document_type.Id [inferred convention]</w:t>
            </w:r>
          </w:p>
        </w:tc>
      </w:tr>
      <w:tr w14:paraId="633B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ED26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7A7E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FieldKey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字段标识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014C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8EC14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7834B6">
            <w:pPr>
              <w:spacing w:before="0" w:after="0" w:line="240" w:lineRule="auto"/>
            </w:pPr>
          </w:p>
        </w:tc>
      </w:tr>
      <w:tr w14:paraId="6014C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918E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90F8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FieldName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显示名称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B82D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0940C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79C3DC">
            <w:pPr>
              <w:spacing w:before="0" w:after="0" w:line="240" w:lineRule="auto"/>
            </w:pPr>
          </w:p>
        </w:tc>
      </w:tr>
      <w:tr w14:paraId="1958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8D60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02D0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FieldType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字段类型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C4D0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9507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CD34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默认：'STRING'</w:t>
            </w:r>
          </w:p>
        </w:tc>
      </w:tr>
      <w:tr w14:paraId="7B69A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17E4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041A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IsProcessable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是否参与业务处理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632D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9D15A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9126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792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3A5F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59FA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IsRequired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是否必填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EB63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253A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6C5F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3A81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43F9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AAF2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DefaultValue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默认值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F1F8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42E54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2B05E8">
            <w:pPr>
              <w:spacing w:before="0" w:after="0" w:line="240" w:lineRule="auto"/>
            </w:pPr>
          </w:p>
        </w:tc>
      </w:tr>
      <w:tr w14:paraId="6D85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044E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10D6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FieldLevel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作用层级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3446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05968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0265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默认：'HEADER'</w:t>
            </w:r>
          </w:p>
        </w:tc>
      </w:tr>
      <w:tr w14:paraId="7FE9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49E2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8F4D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1CCB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42F67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CAB782">
            <w:pPr>
              <w:spacing w:before="0" w:after="0" w:line="240" w:lineRule="auto"/>
            </w:pPr>
          </w:p>
        </w:tc>
      </w:tr>
      <w:tr w14:paraId="54035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3616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42B2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1A38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44892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3FDCA1">
            <w:pPr>
              <w:spacing w:before="0" w:after="0" w:line="240" w:lineRule="auto"/>
            </w:pPr>
          </w:p>
        </w:tc>
      </w:tr>
      <w:tr w14:paraId="114C3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3A8F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A97A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CA45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B3535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BDB45D">
            <w:pPr>
              <w:spacing w:before="0" w:after="0" w:line="240" w:lineRule="auto"/>
            </w:pPr>
          </w:p>
        </w:tc>
      </w:tr>
      <w:tr w14:paraId="665C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7808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B1D5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7A9E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03293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FD86B8">
            <w:pPr>
              <w:spacing w:before="0" w:after="0" w:line="240" w:lineRule="auto"/>
            </w:pPr>
          </w:p>
        </w:tc>
      </w:tr>
      <w:tr w14:paraId="1C315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5B78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0082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DE4F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0AB9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A3CB68">
            <w:pPr>
              <w:spacing w:before="0" w:after="0" w:line="240" w:lineRule="auto"/>
            </w:pPr>
          </w:p>
        </w:tc>
      </w:tr>
      <w:tr w14:paraId="3F82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CE24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20D6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E412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E3C8F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7EDDD6">
            <w:pPr>
              <w:spacing w:before="0" w:after="0" w:line="240" w:lineRule="auto"/>
            </w:pPr>
          </w:p>
        </w:tc>
      </w:tr>
      <w:tr w14:paraId="43A07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877E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56B2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52A3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116FF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C9BA64">
            <w:pPr>
              <w:spacing w:before="0" w:after="0" w:line="240" w:lineRule="auto"/>
            </w:pPr>
          </w:p>
        </w:tc>
      </w:tr>
      <w:tr w14:paraId="7146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A8E9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7EB8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1AB9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48742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DA74BC">
            <w:pPr>
              <w:spacing w:before="0" w:after="0" w:line="240" w:lineRule="auto"/>
            </w:pPr>
          </w:p>
        </w:tc>
      </w:tr>
    </w:tbl>
    <w:p w14:paraId="137FDED2">
      <w:pPr>
        <w:pStyle w:val="5"/>
      </w:pPr>
      <w:r>
        <w:rPr>
          <w:rFonts w:ascii="微软雅黑" w:hAnsi="微软雅黑" w:eastAsia="微软雅黑"/>
        </w:rPr>
        <w:t>5.19.1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A6C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DFA85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E3B3E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89BE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900D1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A3C6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3FD4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37F3E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EA3C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1AE7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4AE3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PK_cfg_document_field_Id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5798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592A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B329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AB24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70DCC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C828C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3712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0BF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31FE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idx_doctype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96F8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AFA1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4D69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6281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53330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64680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EE04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CBDA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DFA7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idx_field_key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FAE0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1FD3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BFAB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F862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 ASC, FieldKey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F1ACB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59B30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DBE8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2AD217CD">
      <w:pPr>
        <w:pStyle w:val="4"/>
      </w:pPr>
      <w:r>
        <w:rPr>
          <w:rFonts w:ascii="微软雅黑" w:hAnsi="微软雅黑" w:eastAsia="微软雅黑"/>
        </w:rPr>
        <w:t>5.20 cfg_document_status（单据状态配置）</w:t>
      </w:r>
    </w:p>
    <w:p w14:paraId="1633B05C">
      <w:r>
        <w:rPr>
          <w:b/>
        </w:rPr>
        <w:t>实体类：</w:t>
      </w:r>
      <w:r>
        <w:t>CfgDocumentStatus</w:t>
      </w:r>
      <w:r>
        <w:rPr>
          <w:b/>
        </w:rPr>
        <w:t xml:space="preserve">    文件：</w:t>
      </w:r>
      <w:r>
        <w:t>KH.WMS\Entities\KH.WMS.Entities\Config\CfgDocumentStatus.cs</w:t>
      </w:r>
    </w:p>
    <w:p w14:paraId="26E80DA9">
      <w:r>
        <w:rPr>
          <w:b/>
        </w:rPr>
        <w:t>主键：</w:t>
      </w:r>
      <w:r>
        <w:t>Id</w:t>
      </w:r>
    </w:p>
    <w:p w14:paraId="20F191F3">
      <w:r>
        <w:rPr>
          <w:b/>
        </w:rPr>
        <w:t>外键：</w:t>
      </w:r>
    </w:p>
    <w:p w14:paraId="2AE26464">
      <w:pPr>
        <w:pStyle w:val="16"/>
      </w:pPr>
      <w:r>
        <w:t>DocTypeId -&gt; dbo.cfg_document_type.Id (inferred convention, inferred_cfg_document_status_DocTypeId)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E2EE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C8FC7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034A5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8B4A1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0DE807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1813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99D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8FA1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002B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9B71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4176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A35A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8BE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9FD6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6FF5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0C3D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2FE60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70FD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cfg_document_type.Id [inferred convention]</w:t>
            </w:r>
          </w:p>
        </w:tc>
      </w:tr>
      <w:tr w14:paraId="51A2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F217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B056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E8E8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32F92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B5358B">
            <w:pPr>
              <w:spacing w:before="0" w:after="0" w:line="240" w:lineRule="auto"/>
            </w:pPr>
          </w:p>
        </w:tc>
      </w:tr>
      <w:tr w14:paraId="1A5E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8C55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55A4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74EB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DCC5A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2C0862">
            <w:pPr>
              <w:spacing w:before="0" w:after="0" w:line="240" w:lineRule="auto"/>
            </w:pPr>
          </w:p>
        </w:tc>
      </w:tr>
      <w:tr w14:paraId="6C13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9DEE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04B2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IsInitial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是否初始状态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D9CB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8F9E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65F1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906B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0C03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E7AB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IsFinal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是否终态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B83B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81DB2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7146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DBC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B9FB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5FB5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IsCancel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是否取消状态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436D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FE915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7BDF5B">
            <w:pPr>
              <w:spacing w:before="0" w:after="0" w:line="240" w:lineRule="auto"/>
            </w:pPr>
          </w:p>
        </w:tc>
      </w:tr>
      <w:tr w14:paraId="6F903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0D28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CC47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AllowEdit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允许编辑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5349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7524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A5B0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6B06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8B7C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5D0E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AllowDelete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允许删除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29B7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5C19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A8C1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7175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8020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0ABC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颜色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DDD5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096ED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3DBEDD">
            <w:pPr>
              <w:spacing w:before="0" w:after="0" w:line="240" w:lineRule="auto"/>
            </w:pPr>
          </w:p>
        </w:tc>
      </w:tr>
      <w:tr w14:paraId="7973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5935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D69A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9E71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14524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525E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3607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FD2F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47FF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2CDA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3A7AF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CD36B4">
            <w:pPr>
              <w:spacing w:before="0" w:after="0" w:line="240" w:lineRule="auto"/>
            </w:pPr>
          </w:p>
        </w:tc>
      </w:tr>
      <w:tr w14:paraId="2910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3159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84CC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7B8B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1BA52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B9DC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71E7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5F9B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9508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7D56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C9675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A93BC3">
            <w:pPr>
              <w:spacing w:before="0" w:after="0" w:line="240" w:lineRule="auto"/>
            </w:pPr>
          </w:p>
        </w:tc>
      </w:tr>
      <w:tr w14:paraId="197D4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3C78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A56F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8BE7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42964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09AEE5">
            <w:pPr>
              <w:spacing w:before="0" w:after="0" w:line="240" w:lineRule="auto"/>
            </w:pPr>
          </w:p>
        </w:tc>
      </w:tr>
      <w:tr w14:paraId="12E4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9F7E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6CB9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F0ED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83CE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CD1574">
            <w:pPr>
              <w:spacing w:before="0" w:after="0" w:line="240" w:lineRule="auto"/>
            </w:pPr>
          </w:p>
        </w:tc>
      </w:tr>
      <w:tr w14:paraId="3CFF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3469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452F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CA4F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A7857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70452D">
            <w:pPr>
              <w:spacing w:before="0" w:after="0" w:line="240" w:lineRule="auto"/>
            </w:pPr>
          </w:p>
        </w:tc>
      </w:tr>
      <w:tr w14:paraId="4E9A1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F387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2264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56C0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0EA50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437E2E">
            <w:pPr>
              <w:spacing w:before="0" w:after="0" w:line="240" w:lineRule="auto"/>
            </w:pPr>
          </w:p>
        </w:tc>
      </w:tr>
      <w:tr w14:paraId="022DA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6648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0293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B50B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8BF0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153E00">
            <w:pPr>
              <w:spacing w:before="0" w:after="0" w:line="240" w:lineRule="auto"/>
            </w:pPr>
          </w:p>
        </w:tc>
      </w:tr>
      <w:tr w14:paraId="655F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9407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C7C9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NextStatuses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可流转到的目标状态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F63C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0C55E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0796D7">
            <w:pPr>
              <w:spacing w:before="0" w:after="0" w:line="240" w:lineRule="auto"/>
            </w:pPr>
          </w:p>
        </w:tc>
      </w:tr>
    </w:tbl>
    <w:p w14:paraId="0E9513A9">
      <w:pPr>
        <w:pStyle w:val="5"/>
      </w:pPr>
      <w:r>
        <w:rPr>
          <w:rFonts w:ascii="微软雅黑" w:hAnsi="微软雅黑" w:eastAsia="微软雅黑"/>
        </w:rPr>
        <w:t>5.20.1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CD0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C7B5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023AB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F96C0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BD53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297D4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9943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0893F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B560D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151F7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7553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PK_cfg_document_status_Id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5C5E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C9D4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49CA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413F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613BB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685CF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582F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632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F6ED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idx_doc_type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1C6E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B56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9062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B2C3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B88F0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0D10B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AE88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EB44ADA">
      <w:pPr>
        <w:pStyle w:val="4"/>
      </w:pPr>
      <w:r>
        <w:rPr>
          <w:rFonts w:ascii="微软雅黑" w:hAnsi="微软雅黑" w:eastAsia="微软雅黑"/>
        </w:rPr>
        <w:t>5.21 cfg_document_type（单据类型配置）</w:t>
      </w:r>
    </w:p>
    <w:p w14:paraId="795BEA6E">
      <w:r>
        <w:rPr>
          <w:b/>
        </w:rPr>
        <w:t>实体类：</w:t>
      </w:r>
      <w:r>
        <w:t>CfgDocumentType</w:t>
      </w:r>
      <w:r>
        <w:rPr>
          <w:b/>
        </w:rPr>
        <w:t xml:space="preserve">    文件：</w:t>
      </w:r>
      <w:r>
        <w:t>KH.WMS\Entities\KH.WMS.Entities\Config\CfgDocumentType.cs</w:t>
      </w:r>
    </w:p>
    <w:p w14:paraId="13F29E00">
      <w:r>
        <w:rPr>
          <w:b/>
        </w:rPr>
        <w:t>主键：</w:t>
      </w:r>
      <w:r>
        <w:t>Id</w:t>
      </w:r>
    </w:p>
    <w:p w14:paraId="572642B7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C67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FAC3C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8E1E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3933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61DD6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8E68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63A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8CAB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6D03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12F3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2D26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8500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C17C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D68C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17ED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44C4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50838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9FCC0D">
            <w:pPr>
              <w:spacing w:before="0" w:after="0" w:line="240" w:lineRule="auto"/>
            </w:pPr>
          </w:p>
        </w:tc>
      </w:tr>
      <w:tr w14:paraId="4F72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7840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6FCC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DB47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3E566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0DBF38">
            <w:pPr>
              <w:spacing w:before="0" w:after="0" w:line="240" w:lineRule="auto"/>
            </w:pPr>
          </w:p>
        </w:tc>
      </w:tr>
      <w:tr w14:paraId="19B08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801E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D7F2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TypeCategory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类型分类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060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B8A4B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9C417C">
            <w:pPr>
              <w:spacing w:before="0" w:after="0" w:line="240" w:lineRule="auto"/>
            </w:pPr>
          </w:p>
        </w:tc>
      </w:tr>
      <w:tr w14:paraId="6A27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D540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14E7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NumberRuleId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编号规则ID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7734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164A2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BC993F">
            <w:pPr>
              <w:spacing w:before="0" w:after="0" w:line="240" w:lineRule="auto"/>
            </w:pPr>
          </w:p>
        </w:tc>
      </w:tr>
      <w:tr w14:paraId="7A5D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9D36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D039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993E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7C970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8F01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66B6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4B4C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530F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99DA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6345B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A94747">
            <w:pPr>
              <w:spacing w:before="0" w:after="0" w:line="240" w:lineRule="auto"/>
            </w:pPr>
          </w:p>
        </w:tc>
      </w:tr>
      <w:tr w14:paraId="2EBB3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7982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8B13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04E8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FCC3B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47A957">
            <w:pPr>
              <w:spacing w:before="0" w:after="0" w:line="240" w:lineRule="auto"/>
            </w:pPr>
          </w:p>
        </w:tc>
      </w:tr>
      <w:tr w14:paraId="2E306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6D3B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A12B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758F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A19CA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E1BCB9">
            <w:pPr>
              <w:spacing w:before="0" w:after="0" w:line="240" w:lineRule="auto"/>
            </w:pPr>
          </w:p>
        </w:tc>
      </w:tr>
      <w:tr w14:paraId="3C1D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3D9B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DFD2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BF49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3EBAA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1B801E">
            <w:pPr>
              <w:spacing w:before="0" w:after="0" w:line="240" w:lineRule="auto"/>
            </w:pPr>
          </w:p>
        </w:tc>
      </w:tr>
      <w:tr w14:paraId="3FAB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B1E8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99DE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1437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C1CE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F80267">
            <w:pPr>
              <w:spacing w:before="0" w:after="0" w:line="240" w:lineRule="auto"/>
            </w:pPr>
          </w:p>
        </w:tc>
      </w:tr>
      <w:tr w14:paraId="6F667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DEB8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246A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8AF5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BDC07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860C33">
            <w:pPr>
              <w:spacing w:before="0" w:after="0" w:line="240" w:lineRule="auto"/>
            </w:pPr>
          </w:p>
        </w:tc>
      </w:tr>
      <w:tr w14:paraId="20858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46F6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8FB7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B754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43D23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B1807A">
            <w:pPr>
              <w:spacing w:before="0" w:after="0" w:line="240" w:lineRule="auto"/>
            </w:pPr>
          </w:p>
        </w:tc>
      </w:tr>
      <w:tr w14:paraId="26C39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71BE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4BDA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06D7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B6A5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89D1A5">
            <w:pPr>
              <w:spacing w:before="0" w:after="0" w:line="240" w:lineRule="auto"/>
            </w:pPr>
          </w:p>
        </w:tc>
      </w:tr>
      <w:tr w14:paraId="54266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7963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8F44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BB0C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29819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02D954">
            <w:pPr>
              <w:spacing w:before="0" w:after="0" w:line="240" w:lineRule="auto"/>
            </w:pPr>
          </w:p>
        </w:tc>
      </w:tr>
    </w:tbl>
    <w:p w14:paraId="2D753282">
      <w:pPr>
        <w:pStyle w:val="5"/>
      </w:pPr>
      <w:r>
        <w:rPr>
          <w:rFonts w:ascii="微软雅黑" w:hAnsi="微软雅黑" w:eastAsia="微软雅黑"/>
        </w:rPr>
        <w:t>5.21.1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AC44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9222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DC56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DB27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172B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DB6E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653A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023B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3519E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DE74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C54C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PK_cfg_document_type_Id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089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3E1A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1EA2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67B9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77865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2E023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8734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FA51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8792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idx_category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E93D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8F0E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DB77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0EEE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TypeCategory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8BBCF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2EC3F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1537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26E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1F6D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uk_type_code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C201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D37E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919C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A107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TypeCode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3F98F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685C0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AA76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051BEF07">
      <w:pPr>
        <w:pStyle w:val="4"/>
      </w:pPr>
      <w:r>
        <w:rPr>
          <w:rFonts w:ascii="微软雅黑" w:hAnsi="微软雅黑" w:eastAsia="微软雅黑"/>
        </w:rPr>
        <w:t>5.22 cfg_document_type_process（单据类型流程配置）</w:t>
      </w:r>
    </w:p>
    <w:p w14:paraId="1BC74779">
      <w:r>
        <w:rPr>
          <w:b/>
        </w:rPr>
        <w:t>实体类：</w:t>
      </w:r>
      <w:r>
        <w:t>CfgDocumentTypeProcess</w:t>
      </w:r>
      <w:r>
        <w:rPr>
          <w:b/>
        </w:rPr>
        <w:t xml:space="preserve">    文件：</w:t>
      </w:r>
      <w:r>
        <w:t>KH.WMS\Entities\KH.WMS.Entities\Config\CfgDocumentTypeProcess.cs</w:t>
      </w:r>
    </w:p>
    <w:p w14:paraId="78F4EE65">
      <w:r>
        <w:rPr>
          <w:b/>
        </w:rPr>
        <w:t>主键：</w:t>
      </w:r>
      <w:r>
        <w:t>Id</w:t>
      </w:r>
    </w:p>
    <w:p w14:paraId="255BA3B1">
      <w:r>
        <w:rPr>
          <w:b/>
        </w:rPr>
        <w:t>外键：</w:t>
      </w:r>
    </w:p>
    <w:p w14:paraId="5270C696">
      <w:pPr>
        <w:pStyle w:val="16"/>
      </w:pPr>
      <w:r>
        <w:t>DocTypeId -&gt; dbo.cfg_document_type.Id (inferred convention, inferred_cfg_document_type_process_DocTypeId)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49E9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6B89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354A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071C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3139D4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EEB34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D4CC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329A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B42B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3126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C598F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DCD7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3377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1D87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9CF6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8393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6F283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D494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cfg_document_type.Id [inferred convention]</w:t>
            </w:r>
          </w:p>
        </w:tc>
      </w:tr>
      <w:tr w14:paraId="3991A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F78A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C563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InitialStatus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初始状态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D53F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B258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9A9BB4">
            <w:pPr>
              <w:spacing w:before="0" w:after="0" w:line="240" w:lineRule="auto"/>
            </w:pPr>
          </w:p>
        </w:tc>
      </w:tr>
      <w:tr w14:paraId="00EB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0FE8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3553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RequireApproval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需要审批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4A82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93C5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4C00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1669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623B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0C7A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RequireReceiving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需要收货确认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EFE9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59E1F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E169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34758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ADBC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B686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AutoPutaway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自动上架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C6DB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3AAB4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D890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137C1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FE11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E42C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AutoPick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自动分配拣货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69E8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D466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18AF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2123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CBFC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C9CD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AutoAllocate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自动分配库位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1EC1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14D62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5A22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A8FA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9986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0A51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AutoPrintLabel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自动打印标签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8C87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E407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D30C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57FC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E6D4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AABD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2415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C146D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E70B3C">
            <w:pPr>
              <w:spacing w:before="0" w:after="0" w:line="240" w:lineRule="auto"/>
            </w:pPr>
          </w:p>
        </w:tc>
      </w:tr>
      <w:tr w14:paraId="05DF1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8650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BE8E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536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55841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AC8FF8">
            <w:pPr>
              <w:spacing w:before="0" w:after="0" w:line="240" w:lineRule="auto"/>
            </w:pPr>
          </w:p>
        </w:tc>
      </w:tr>
      <w:tr w14:paraId="731F6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976B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0B09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70AE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539CA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D5108C">
            <w:pPr>
              <w:spacing w:before="0" w:after="0" w:line="240" w:lineRule="auto"/>
            </w:pPr>
          </w:p>
        </w:tc>
      </w:tr>
      <w:tr w14:paraId="2346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EFB1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3AE5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1C40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E95AD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AA3ACF">
            <w:pPr>
              <w:spacing w:before="0" w:after="0" w:line="240" w:lineRule="auto"/>
            </w:pPr>
          </w:p>
        </w:tc>
      </w:tr>
      <w:tr w14:paraId="1CE8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4A88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3C6A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7851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B4794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4143E9">
            <w:pPr>
              <w:spacing w:before="0" w:after="0" w:line="240" w:lineRule="auto"/>
            </w:pPr>
          </w:p>
        </w:tc>
      </w:tr>
      <w:tr w14:paraId="6511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8C01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036E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F59D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24177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BB3607">
            <w:pPr>
              <w:spacing w:before="0" w:after="0" w:line="240" w:lineRule="auto"/>
            </w:pPr>
          </w:p>
        </w:tc>
      </w:tr>
      <w:tr w14:paraId="30D0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1B36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78D3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4C1B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3A8F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D6BD4D">
            <w:pPr>
              <w:spacing w:before="0" w:after="0" w:line="240" w:lineRule="auto"/>
            </w:pPr>
          </w:p>
        </w:tc>
      </w:tr>
    </w:tbl>
    <w:p w14:paraId="0853018D">
      <w:pPr>
        <w:pStyle w:val="5"/>
      </w:pPr>
      <w:r>
        <w:rPr>
          <w:rFonts w:ascii="微软雅黑" w:hAnsi="微软雅黑" w:eastAsia="微软雅黑"/>
        </w:rPr>
        <w:t>5.22.1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1EC6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5CE2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D9E5E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D9F0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C3CE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E050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A059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17EC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1B84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D68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E948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PK_cfg_document_type_process_Id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5E2C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40C1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4575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5A1C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F0BFF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0D72C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C9A5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A19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3924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uk_doc_type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3D83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E35F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17A2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6BFE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6567E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6AAE1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8233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086491CB">
      <w:pPr>
        <w:pStyle w:val="4"/>
      </w:pPr>
      <w:r>
        <w:rPr>
          <w:rFonts w:ascii="微软雅黑" w:hAnsi="微软雅黑" w:eastAsia="微软雅黑"/>
        </w:rPr>
        <w:t>5.23 cfg_document_type_rule（单据类型规则）</w:t>
      </w:r>
    </w:p>
    <w:p w14:paraId="12181B75">
      <w:r>
        <w:rPr>
          <w:b/>
        </w:rPr>
        <w:t>实体类：</w:t>
      </w:r>
      <w:r>
        <w:t>CfgDocumentTypeRule</w:t>
      </w:r>
      <w:r>
        <w:rPr>
          <w:b/>
        </w:rPr>
        <w:t xml:space="preserve">    文件：</w:t>
      </w:r>
      <w:r>
        <w:t>KH.WMS\Entities\KH.WMS.Entities\Config\CfgDocumentTypeRule.cs</w:t>
      </w:r>
    </w:p>
    <w:p w14:paraId="2698DEAF">
      <w:r>
        <w:rPr>
          <w:b/>
        </w:rPr>
        <w:t>主键：</w:t>
      </w:r>
      <w:r>
        <w:t>Id</w:t>
      </w:r>
    </w:p>
    <w:p w14:paraId="47F71110">
      <w:r>
        <w:rPr>
          <w:b/>
        </w:rPr>
        <w:t>外键：</w:t>
      </w:r>
    </w:p>
    <w:p w14:paraId="630D1989">
      <w:pPr>
        <w:pStyle w:val="16"/>
      </w:pPr>
      <w:r>
        <w:t>DocTypeId -&gt; dbo.cfg_document_type.Id (inferred convention, inferred_cfg_document_type_rule_DocTypeId)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654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B2501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F410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55F3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4ABA0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0322E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4BD6C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FC9D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A563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C45F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3CD9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34BC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79E0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945B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15C2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192E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B64B8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5BC7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cfg_document_type.Id [inferred convention]</w:t>
            </w:r>
          </w:p>
        </w:tc>
      </w:tr>
      <w:tr w14:paraId="6115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4051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F626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AllowModify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允许修改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284A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3561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9C3F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1C47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40AA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9018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AllowCancel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允许取消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414D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F6FC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3103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5F7B1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8647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C213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AllowPartialExecute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允许部分执行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652A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CCF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53FE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73B2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C24F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8F92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AllowMultipleWarehouse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允许多仓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9F0C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8DFC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8D20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27CC0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3D30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03A4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18A7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1510A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28453C">
            <w:pPr>
              <w:spacing w:before="0" w:after="0" w:line="240" w:lineRule="auto"/>
            </w:pPr>
          </w:p>
        </w:tc>
      </w:tr>
      <w:tr w14:paraId="20AB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BF63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CF1B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B4C8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E6065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E148CD">
            <w:pPr>
              <w:spacing w:before="0" w:after="0" w:line="240" w:lineRule="auto"/>
            </w:pPr>
          </w:p>
        </w:tc>
      </w:tr>
      <w:tr w14:paraId="0A9A9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75C0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239E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47A9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84902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CF85EA">
            <w:pPr>
              <w:spacing w:before="0" w:after="0" w:line="240" w:lineRule="auto"/>
            </w:pPr>
          </w:p>
        </w:tc>
      </w:tr>
      <w:tr w14:paraId="7C7E9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231F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0CAC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31BE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8B8D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0AA676">
            <w:pPr>
              <w:spacing w:before="0" w:after="0" w:line="240" w:lineRule="auto"/>
            </w:pPr>
          </w:p>
        </w:tc>
      </w:tr>
      <w:tr w14:paraId="4BCA2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B5B0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1BA5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5AC0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978B2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227216">
            <w:pPr>
              <w:spacing w:before="0" w:after="0" w:line="240" w:lineRule="auto"/>
            </w:pPr>
          </w:p>
        </w:tc>
      </w:tr>
      <w:tr w14:paraId="56C0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4AF5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DEB9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0338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4910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00756A">
            <w:pPr>
              <w:spacing w:before="0" w:after="0" w:line="240" w:lineRule="auto"/>
            </w:pPr>
          </w:p>
        </w:tc>
      </w:tr>
      <w:tr w14:paraId="2378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2011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F16E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D359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0CFD8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6358FD">
            <w:pPr>
              <w:spacing w:before="0" w:after="0" w:line="240" w:lineRule="auto"/>
            </w:pPr>
          </w:p>
        </w:tc>
      </w:tr>
    </w:tbl>
    <w:p w14:paraId="2E59DC48">
      <w:pPr>
        <w:pStyle w:val="5"/>
      </w:pPr>
      <w:r>
        <w:rPr>
          <w:rFonts w:ascii="微软雅黑" w:hAnsi="微软雅黑" w:eastAsia="微软雅黑"/>
        </w:rPr>
        <w:t>5.23.1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57D0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E155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27B74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FAD2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F290A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BE94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0753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2496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95C7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FCA5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7494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PK_cfg_document_type_rule_Id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FAE3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2FD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A770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067E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74418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C2AEF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C5F7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812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8A00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uk_doc_type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84EA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BE6E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C608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292B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EEB5C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ADE4B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F340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241B6987">
      <w:pPr>
        <w:pStyle w:val="4"/>
      </w:pPr>
      <w:r>
        <w:rPr>
          <w:rFonts w:ascii="微软雅黑" w:hAnsi="微软雅黑" w:eastAsia="微软雅黑"/>
        </w:rPr>
        <w:t>5.24 cfg_global_config（全局配置）</w:t>
      </w:r>
    </w:p>
    <w:p w14:paraId="577C756C">
      <w:r>
        <w:rPr>
          <w:b/>
        </w:rPr>
        <w:t>实体类：</w:t>
      </w:r>
      <w:r>
        <w:t>CfgGlobalConfig</w:t>
      </w:r>
      <w:r>
        <w:rPr>
          <w:b/>
        </w:rPr>
        <w:t xml:space="preserve">    文件：</w:t>
      </w:r>
      <w:r>
        <w:t>KH.WMS\Entities\KH.WMS.Entities\Config\CfgGlobalConfig.cs</w:t>
      </w:r>
    </w:p>
    <w:p w14:paraId="27AB391F">
      <w:r>
        <w:rPr>
          <w:b/>
        </w:rPr>
        <w:t>主键：</w:t>
      </w:r>
      <w:r>
        <w:t>Id</w:t>
      </w:r>
    </w:p>
    <w:p w14:paraId="411AD89D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223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D32BB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11F33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59C1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53439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D7FA1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1F4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85B4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CC60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F654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BC5B5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BDB1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6459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3715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C0AD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ConfigGroup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配置分组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B4AA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EC0A6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6A6BF8">
            <w:pPr>
              <w:spacing w:before="0" w:after="0" w:line="240" w:lineRule="auto"/>
            </w:pPr>
          </w:p>
        </w:tc>
      </w:tr>
      <w:tr w14:paraId="03B3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E19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A6FB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ConfigKey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配置键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58B2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3B83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9FEC32">
            <w:pPr>
              <w:spacing w:before="0" w:after="0" w:line="240" w:lineRule="auto"/>
            </w:pPr>
          </w:p>
        </w:tc>
      </w:tr>
      <w:tr w14:paraId="71BDC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6545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4ACB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ConfigName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配置名称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A4F7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EF6C0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34FB8D">
            <w:pPr>
              <w:spacing w:before="0" w:after="0" w:line="240" w:lineRule="auto"/>
            </w:pPr>
          </w:p>
        </w:tc>
      </w:tr>
      <w:tr w14:paraId="628AB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B8DD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8D1F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ConfigValue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配置值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3999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BD493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BB0CA">
            <w:pPr>
              <w:spacing w:before="0" w:after="0" w:line="240" w:lineRule="auto"/>
            </w:pPr>
          </w:p>
        </w:tc>
      </w:tr>
      <w:tr w14:paraId="2E52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B5B4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339E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DefaultValue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默认值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870E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FDD4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9425E3">
            <w:pPr>
              <w:spacing w:before="0" w:after="0" w:line="240" w:lineRule="auto"/>
            </w:pPr>
          </w:p>
        </w:tc>
      </w:tr>
      <w:tr w14:paraId="3D81E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5FE0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01B9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ValueType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值类型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B714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C5C0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EAD6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默认：'STRING'</w:t>
            </w:r>
          </w:p>
        </w:tc>
      </w:tr>
      <w:tr w14:paraId="33DD6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81CF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9FDC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Options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可选值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6895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DB6B5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9C3E04">
            <w:pPr>
              <w:spacing w:before="0" w:after="0" w:line="240" w:lineRule="auto"/>
            </w:pPr>
          </w:p>
        </w:tc>
      </w:tr>
      <w:tr w14:paraId="0D43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8208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29E8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描述说明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8C4A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D8DA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1207AA">
            <w:pPr>
              <w:spacing w:before="0" w:after="0" w:line="240" w:lineRule="auto"/>
            </w:pPr>
          </w:p>
        </w:tc>
      </w:tr>
      <w:tr w14:paraId="3657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9002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E78D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BE02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89838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DDF8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F78A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1C2A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645E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90DA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A3087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D617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1FA3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52F4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3DD6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4A1D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00859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14EE5A">
            <w:pPr>
              <w:spacing w:before="0" w:after="0" w:line="240" w:lineRule="auto"/>
            </w:pPr>
          </w:p>
        </w:tc>
      </w:tr>
      <w:tr w14:paraId="39E6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1531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D57C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650A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55504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AE6ED9">
            <w:pPr>
              <w:spacing w:before="0" w:after="0" w:line="240" w:lineRule="auto"/>
            </w:pPr>
          </w:p>
        </w:tc>
      </w:tr>
      <w:tr w14:paraId="14EA9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8C9D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5042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9F3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C867A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79F270">
            <w:pPr>
              <w:spacing w:before="0" w:after="0" w:line="240" w:lineRule="auto"/>
            </w:pPr>
          </w:p>
        </w:tc>
      </w:tr>
      <w:tr w14:paraId="1EA0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15A1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274F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1C7D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E91AB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CE3BC0">
            <w:pPr>
              <w:spacing w:before="0" w:after="0" w:line="240" w:lineRule="auto"/>
            </w:pPr>
          </w:p>
        </w:tc>
      </w:tr>
      <w:tr w14:paraId="48DF7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7D8B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D639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6229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BCB1E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6A7F69">
            <w:pPr>
              <w:spacing w:before="0" w:after="0" w:line="240" w:lineRule="auto"/>
            </w:pPr>
          </w:p>
        </w:tc>
      </w:tr>
      <w:tr w14:paraId="0EB0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0E81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5D38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9C1A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DC586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A570C7">
            <w:pPr>
              <w:spacing w:before="0" w:after="0" w:line="240" w:lineRule="auto"/>
            </w:pPr>
          </w:p>
        </w:tc>
      </w:tr>
    </w:tbl>
    <w:p w14:paraId="3AD1224E">
      <w:pPr>
        <w:pStyle w:val="5"/>
      </w:pPr>
      <w:r>
        <w:rPr>
          <w:rFonts w:ascii="微软雅黑" w:hAnsi="微软雅黑" w:eastAsia="微软雅黑"/>
        </w:rPr>
        <w:t>5.24.1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ECA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B4EA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A877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24CB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C740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1E245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08933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269F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6A958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862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84AE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PK_cfg_global_config_Id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9040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E59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A6A3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2A6C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2C835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3FC32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8087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930F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CF24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idx_group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344C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8621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A309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6EC3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ConfigGroup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2C350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C7D7C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DF78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38B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1682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idx_scope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C3A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444C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9B47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2CBC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ScopeLevel ASC, ScopeId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BDC11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E3B3A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3FFC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8A5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F0B6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3BD0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DFC7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84B2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673E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06505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A600B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84FA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AD6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E62C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uk_group_key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ED35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63A5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D577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F61C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ConfigGroup ASC, ConfigKey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7DA13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2452F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9ECC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85A4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16BE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uk_group_key_scope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BE4A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1CF5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58D6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8809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ConfigGroup ASC, ConfigKey ASC, ScopeLevel ASC, ScopeId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D7122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098EA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9577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27479E9B">
      <w:pPr>
        <w:pStyle w:val="4"/>
      </w:pPr>
      <w:r>
        <w:rPr>
          <w:rFonts w:ascii="微软雅黑" w:hAnsi="微软雅黑" w:eastAsia="微软雅黑"/>
        </w:rPr>
        <w:t>5.25 cfg_inventory_alert（库存预警配置）</w:t>
      </w:r>
    </w:p>
    <w:p w14:paraId="7175C385">
      <w:r>
        <w:rPr>
          <w:b/>
        </w:rPr>
        <w:t>实体类：</w:t>
      </w:r>
      <w:r>
        <w:t>CfgInventoryAlert</w:t>
      </w:r>
      <w:r>
        <w:rPr>
          <w:b/>
        </w:rPr>
        <w:t xml:space="preserve">    文件：</w:t>
      </w:r>
      <w:r>
        <w:t>KH.WMS\Entities\KH.WMS.Entities\Inventory\CfgInventoryAlert.cs</w:t>
      </w:r>
    </w:p>
    <w:p w14:paraId="4A714556">
      <w:r>
        <w:rPr>
          <w:b/>
        </w:rPr>
        <w:t>主键：</w:t>
      </w:r>
      <w:r>
        <w:t>Id</w:t>
      </w:r>
    </w:p>
    <w:p w14:paraId="14495D60">
      <w:r>
        <w:rPr>
          <w:b/>
        </w:rPr>
        <w:t>外键：</w:t>
      </w:r>
    </w:p>
    <w:p w14:paraId="047E7714">
      <w:pPr>
        <w:pStyle w:val="16"/>
      </w:pPr>
      <w:r>
        <w:t>WarehouseId -&gt; dbo.md_warehouse.Id (inferred convention, inferred_cfg_inventory_alert_WarehouseId)</w:t>
      </w:r>
    </w:p>
    <w:p w14:paraId="68935306">
      <w:pPr>
        <w:pStyle w:val="16"/>
      </w:pPr>
      <w:r>
        <w:t>ZoneId -&gt; dbo.md_warehouse_zone.Id (inferred convention, inferred_cfg_inventory_alert_ZoneId)</w:t>
      </w:r>
    </w:p>
    <w:p w14:paraId="7C183E54">
      <w:pPr>
        <w:pStyle w:val="16"/>
      </w:pPr>
      <w:r>
        <w:t>MaterialId -&gt; dbo.md_material.Id (inferred convention, inferred_cfg_inventory_alert_MaterialId)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C0F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AF44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E525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F7F9C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E9944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39C4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5D39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D6B6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30D3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9EC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1799A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6CBF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A2C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894D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5AA9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AlertName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预警名称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B0D8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DD9D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82888F">
            <w:pPr>
              <w:spacing w:before="0" w:after="0" w:line="240" w:lineRule="auto"/>
            </w:pPr>
          </w:p>
        </w:tc>
      </w:tr>
      <w:tr w14:paraId="2BF21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0B9D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A07A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AlertType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预警类型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B61D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3C6A9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C2B85D">
            <w:pPr>
              <w:spacing w:before="0" w:after="0" w:line="240" w:lineRule="auto"/>
            </w:pPr>
          </w:p>
        </w:tc>
      </w:tr>
      <w:tr w14:paraId="0DE2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FE35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33D2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D0B0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82BC1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2055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3BFD5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8A5C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D537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A889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C728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4563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64223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E71F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645C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29F0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F149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31A9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5387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F39C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2C09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AlertThreshold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预警阈值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178C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76B22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2DD8A3">
            <w:pPr>
              <w:spacing w:before="0" w:after="0" w:line="240" w:lineRule="auto"/>
            </w:pPr>
          </w:p>
        </w:tc>
      </w:tr>
      <w:tr w14:paraId="3670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B1A1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80F5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ExpiryDays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有效期预警天数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4275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5AD61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181932">
            <w:pPr>
              <w:spacing w:before="0" w:after="0" w:line="240" w:lineRule="auto"/>
            </w:pPr>
          </w:p>
        </w:tc>
      </w:tr>
      <w:tr w14:paraId="1A75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2416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2BF7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NotifyType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通知方式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4701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671B0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8E5D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默认：'INTERNAL'</w:t>
            </w:r>
          </w:p>
        </w:tc>
      </w:tr>
      <w:tr w14:paraId="0C289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54D8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F04B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NotifyUserIds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通知人员ID列表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E0FE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59B2C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10DF44">
            <w:pPr>
              <w:spacing w:before="0" w:after="0" w:line="240" w:lineRule="auto"/>
            </w:pPr>
          </w:p>
        </w:tc>
      </w:tr>
      <w:tr w14:paraId="353A0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9A3F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C2DD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CheckInterval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检查频率(分钟)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6BD8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09C23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385E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默认：'30'</w:t>
            </w:r>
          </w:p>
        </w:tc>
      </w:tr>
      <w:tr w14:paraId="000E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265F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EE72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6AB4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544BB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85F3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7D64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F1BA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656B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C2FC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488B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63D6ED">
            <w:pPr>
              <w:spacing w:before="0" w:after="0" w:line="240" w:lineRule="auto"/>
            </w:pPr>
          </w:p>
        </w:tc>
      </w:tr>
      <w:tr w14:paraId="1D6F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1B22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4F68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F14D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27BC5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FACFC7">
            <w:pPr>
              <w:spacing w:before="0" w:after="0" w:line="240" w:lineRule="auto"/>
            </w:pPr>
          </w:p>
        </w:tc>
      </w:tr>
      <w:tr w14:paraId="4F7A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3A4A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875A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D1F1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03185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17461F">
            <w:pPr>
              <w:spacing w:before="0" w:after="0" w:line="240" w:lineRule="auto"/>
            </w:pPr>
          </w:p>
        </w:tc>
      </w:tr>
      <w:tr w14:paraId="6E84B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C7D4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9DEC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47C4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2124E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56CFFC">
            <w:pPr>
              <w:spacing w:before="0" w:after="0" w:line="240" w:lineRule="auto"/>
            </w:pPr>
          </w:p>
        </w:tc>
      </w:tr>
      <w:tr w14:paraId="1378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C142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8413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94BE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1F313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C4A44C">
            <w:pPr>
              <w:spacing w:before="0" w:after="0" w:line="240" w:lineRule="auto"/>
            </w:pPr>
          </w:p>
        </w:tc>
      </w:tr>
      <w:tr w14:paraId="7D6BB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E309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295B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4217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627D0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4313D9">
            <w:pPr>
              <w:spacing w:before="0" w:after="0" w:line="240" w:lineRule="auto"/>
            </w:pPr>
          </w:p>
        </w:tc>
      </w:tr>
      <w:tr w14:paraId="43A9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CB44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0674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6133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38451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B648FB">
            <w:pPr>
              <w:spacing w:before="0" w:after="0" w:line="240" w:lineRule="auto"/>
            </w:pPr>
          </w:p>
        </w:tc>
      </w:tr>
    </w:tbl>
    <w:p w14:paraId="30FD66E2">
      <w:pPr>
        <w:pStyle w:val="5"/>
      </w:pPr>
      <w:r>
        <w:rPr>
          <w:rFonts w:ascii="微软雅黑" w:hAnsi="微软雅黑" w:eastAsia="微软雅黑"/>
        </w:rPr>
        <w:t>5.25.1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569B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B24E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23E4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1343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EE99A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E288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9DF2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722D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2FAEC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FFC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1A92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PK_cfg_inventory_alert_Id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8A3B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8BE3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830D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7745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C8810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4E58B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7B69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38F9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7547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idx_alert_type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40FE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2000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9714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82A3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AlertType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F24CE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DE3B1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C2BA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949B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0227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53B7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89B5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BC24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A82D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5FAA1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114AB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6CA8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42BA8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DA3F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A675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B30A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A58A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E3A6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22174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2F550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4D09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5D7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71FA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idx_zone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D6FC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5B4A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6292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1A62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ED8FD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F301E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C6C0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0D24EAF4">
      <w:pPr>
        <w:pStyle w:val="4"/>
      </w:pPr>
      <w:r>
        <w:rPr>
          <w:rFonts w:ascii="微软雅黑" w:hAnsi="微软雅黑" w:eastAsia="微软雅黑"/>
        </w:rPr>
        <w:t>5.26 cfg_job_definition（任务定义）</w:t>
      </w:r>
    </w:p>
    <w:p w14:paraId="15109C96">
      <w:r>
        <w:rPr>
          <w:b/>
        </w:rPr>
        <w:t>实体类：</w:t>
      </w:r>
      <w:r>
        <w:t>CfgJobDefinition</w:t>
      </w:r>
      <w:r>
        <w:rPr>
          <w:b/>
        </w:rPr>
        <w:t xml:space="preserve">    文件：</w:t>
      </w:r>
      <w:r>
        <w:t>KH.WMS\Entities\KH.WMS.Entities\Config\CfgJobDefinition.cs</w:t>
      </w:r>
    </w:p>
    <w:p w14:paraId="01656BF9">
      <w:r>
        <w:rPr>
          <w:b/>
        </w:rPr>
        <w:t>主键：</w:t>
      </w:r>
      <w:r>
        <w:t>Id</w:t>
      </w:r>
    </w:p>
    <w:p w14:paraId="0CDC240F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66A1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E1B9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E023E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4E11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C5EE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B9C1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D6A2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07E5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3C4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4C9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2AFB6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52FD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893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8374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BE39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JobCode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作业编码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97B5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ECB8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32F461">
            <w:pPr>
              <w:spacing w:before="0" w:after="0" w:line="240" w:lineRule="auto"/>
            </w:pPr>
          </w:p>
        </w:tc>
      </w:tr>
      <w:tr w14:paraId="4CF1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46DC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7693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JobName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作业名称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F2EC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77151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CCE573">
            <w:pPr>
              <w:spacing w:before="0" w:after="0" w:line="240" w:lineRule="auto"/>
            </w:pPr>
          </w:p>
        </w:tc>
      </w:tr>
      <w:tr w14:paraId="0F6B5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76AF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300F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JobGroup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作业分组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8468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341B3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17A31A">
            <w:pPr>
              <w:spacing w:before="0" w:after="0" w:line="240" w:lineRule="auto"/>
            </w:pPr>
          </w:p>
        </w:tc>
      </w:tr>
      <w:tr w14:paraId="7AEE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A0D7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CC12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JobType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作业类型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E050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DF1C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4507C0">
            <w:pPr>
              <w:spacing w:before="0" w:after="0" w:line="240" w:lineRule="auto"/>
            </w:pPr>
          </w:p>
        </w:tc>
      </w:tr>
      <w:tr w14:paraId="29B15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F792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DDEF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JobClass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作业类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E249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635B6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D2D624">
            <w:pPr>
              <w:spacing w:before="0" w:after="0" w:line="240" w:lineRule="auto"/>
            </w:pPr>
          </w:p>
        </w:tc>
      </w:tr>
      <w:tr w14:paraId="17F6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69F8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37B3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JobMethod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作业方法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F2E4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175D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6401DF">
            <w:pPr>
              <w:spacing w:before="0" w:after="0" w:line="240" w:lineRule="auto"/>
            </w:pPr>
          </w:p>
        </w:tc>
      </w:tr>
      <w:tr w14:paraId="4B1C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6A27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E3D8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JobParams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作业参数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7FC9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1E56E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C00153">
            <w:pPr>
              <w:spacing w:before="0" w:after="0" w:line="240" w:lineRule="auto"/>
            </w:pPr>
          </w:p>
        </w:tc>
      </w:tr>
      <w:tr w14:paraId="6FD4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9F28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699A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2403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D711B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C0542A">
            <w:pPr>
              <w:spacing w:before="0" w:after="0" w:line="240" w:lineRule="auto"/>
            </w:pPr>
          </w:p>
        </w:tc>
      </w:tr>
      <w:tr w14:paraId="51C1E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4F13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B628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TimeoutSeconds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超时秒数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8437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2A96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597BB7">
            <w:pPr>
              <w:spacing w:before="0" w:after="0" w:line="240" w:lineRule="auto"/>
            </w:pPr>
          </w:p>
        </w:tc>
      </w:tr>
      <w:tr w14:paraId="77A03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6ECE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C1FC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RetryCount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重试次数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0AC0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FB921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610614">
            <w:pPr>
              <w:spacing w:before="0" w:after="0" w:line="240" w:lineRule="auto"/>
            </w:pPr>
          </w:p>
        </w:tc>
      </w:tr>
      <w:tr w14:paraId="07F8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4E7F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895D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RetryInterval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重试间隔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8CD9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1839D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AE7BC1">
            <w:pPr>
              <w:spacing w:before="0" w:after="0" w:line="240" w:lineRule="auto"/>
            </w:pPr>
          </w:p>
        </w:tc>
      </w:tr>
      <w:tr w14:paraId="5D9A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621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8480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ConcurrentPolicy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并发策略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9295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6E9A7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D99C1F">
            <w:pPr>
              <w:spacing w:before="0" w:after="0" w:line="240" w:lineRule="auto"/>
            </w:pPr>
          </w:p>
        </w:tc>
      </w:tr>
      <w:tr w14:paraId="7551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FCCA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21C9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AlertOnFail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失败告警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EB9F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4CE27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ED18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818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697C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0F50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AlertReceivers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告警接收人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396A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9AEB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4F3797">
            <w:pPr>
              <w:spacing w:before="0" w:after="0" w:line="240" w:lineRule="auto"/>
            </w:pPr>
          </w:p>
        </w:tc>
      </w:tr>
      <w:tr w14:paraId="4DFD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159D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C56D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IsBuiltin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是否内置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2F4B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C04DA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E272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0DEA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FA90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4148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4485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7E41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7478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4D6FF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0A48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5639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642F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0D23E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6447DB">
            <w:pPr>
              <w:spacing w:before="0" w:after="0" w:line="240" w:lineRule="auto"/>
            </w:pPr>
          </w:p>
        </w:tc>
      </w:tr>
      <w:tr w14:paraId="5663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8AC7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12A2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9FBC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00CA7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2F1987">
            <w:pPr>
              <w:spacing w:before="0" w:after="0" w:line="240" w:lineRule="auto"/>
            </w:pPr>
          </w:p>
        </w:tc>
      </w:tr>
      <w:tr w14:paraId="26826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06E6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350D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05F5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40FF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F379F1">
            <w:pPr>
              <w:spacing w:before="0" w:after="0" w:line="240" w:lineRule="auto"/>
            </w:pPr>
          </w:p>
        </w:tc>
      </w:tr>
      <w:tr w14:paraId="55874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6AFC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1408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257F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19EF0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2B684B">
            <w:pPr>
              <w:spacing w:before="0" w:after="0" w:line="240" w:lineRule="auto"/>
            </w:pPr>
          </w:p>
        </w:tc>
      </w:tr>
      <w:tr w14:paraId="3AA0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19D0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CA7D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3240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A3A5D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E2354B">
            <w:pPr>
              <w:spacing w:before="0" w:after="0" w:line="240" w:lineRule="auto"/>
            </w:pPr>
          </w:p>
        </w:tc>
      </w:tr>
      <w:tr w14:paraId="77DD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E588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3C8D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CA91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EEEE1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2DB96A">
            <w:pPr>
              <w:spacing w:before="0" w:after="0" w:line="240" w:lineRule="auto"/>
            </w:pPr>
          </w:p>
        </w:tc>
      </w:tr>
    </w:tbl>
    <w:p w14:paraId="5C155B3A">
      <w:pPr>
        <w:pStyle w:val="5"/>
      </w:pPr>
      <w:r>
        <w:rPr>
          <w:rFonts w:ascii="微软雅黑" w:hAnsi="微软雅黑" w:eastAsia="微软雅黑"/>
        </w:rPr>
        <w:t>5.26.1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53F4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104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8B9A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A5A8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ADE5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E1ADF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7EB14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80350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46E65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1665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02F2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PK_cfg_job_definition_Id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B872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5BFE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52AE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0F8A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41A45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0306D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EF70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534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E051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uk_job_code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5C80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0079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9223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9C53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JobCode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65B69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390D5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2E97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BD29E41">
      <w:pPr>
        <w:pStyle w:val="4"/>
      </w:pPr>
      <w:r>
        <w:rPr>
          <w:rFonts w:ascii="微软雅黑" w:hAnsi="微软雅黑" w:eastAsia="微软雅黑"/>
        </w:rPr>
        <w:t>5.27 cfg_job_trigger（任务触发器）</w:t>
      </w:r>
    </w:p>
    <w:p w14:paraId="24C35B3E">
      <w:r>
        <w:rPr>
          <w:b/>
        </w:rPr>
        <w:t>实体类：</w:t>
      </w:r>
      <w:r>
        <w:t>CfgJobTrigger</w:t>
      </w:r>
      <w:r>
        <w:rPr>
          <w:b/>
        </w:rPr>
        <w:t xml:space="preserve">    文件：</w:t>
      </w:r>
      <w:r>
        <w:t>KH.WMS\Entities\KH.WMS.Entities\Config\CfgJobTrigger.cs</w:t>
      </w:r>
    </w:p>
    <w:p w14:paraId="5BB61532">
      <w:r>
        <w:rPr>
          <w:b/>
        </w:rPr>
        <w:t>主键：</w:t>
      </w:r>
      <w:r>
        <w:t>Id</w:t>
      </w:r>
    </w:p>
    <w:p w14:paraId="0DB7837C">
      <w:r>
        <w:rPr>
          <w:b/>
        </w:rPr>
        <w:t>外键：</w:t>
      </w:r>
    </w:p>
    <w:p w14:paraId="5E3755BF">
      <w:pPr>
        <w:pStyle w:val="16"/>
      </w:pPr>
      <w:r>
        <w:t>JobId -&gt; dbo.cfg_job_definition.Id (inferred convention, inferred_cfg_job_trigger_JobId)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7A4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F736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19DA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1DC0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6223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E565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581F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DA9A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3470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C230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AE28A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8199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ED6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6CA0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7FE9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TriggerCode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触发器编码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35AC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C749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8FF033">
            <w:pPr>
              <w:spacing w:before="0" w:after="0" w:line="240" w:lineRule="auto"/>
            </w:pPr>
          </w:p>
        </w:tc>
      </w:tr>
      <w:tr w14:paraId="15A3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3EB8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99E4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TriggerName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触发器名称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E8F1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4D87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D0AF20">
            <w:pPr>
              <w:spacing w:before="0" w:after="0" w:line="240" w:lineRule="auto"/>
            </w:pPr>
          </w:p>
        </w:tc>
      </w:tr>
      <w:tr w14:paraId="5141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E34C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7B3E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JobId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作业ID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7164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678C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6755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cfg_job_definition.Id [inferred convention]</w:t>
            </w:r>
          </w:p>
        </w:tc>
      </w:tr>
      <w:tr w14:paraId="64C9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802B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204B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TriggerType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触发器类型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741C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BFED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875AB7">
            <w:pPr>
              <w:spacing w:before="0" w:after="0" w:line="240" w:lineRule="auto"/>
            </w:pPr>
          </w:p>
        </w:tc>
      </w:tr>
      <w:tr w14:paraId="6564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3F4D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591A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CronExpression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Cron表达式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DA90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CADA0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53CD51">
            <w:pPr>
              <w:spacing w:before="0" w:after="0" w:line="240" w:lineRule="auto"/>
            </w:pPr>
          </w:p>
        </w:tc>
      </w:tr>
      <w:tr w14:paraId="03B3A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A146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8344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CronDescription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Cron描述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583A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ED104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213B8C">
            <w:pPr>
              <w:spacing w:before="0" w:after="0" w:line="240" w:lineRule="auto"/>
            </w:pPr>
          </w:p>
        </w:tc>
      </w:tr>
      <w:tr w14:paraId="7C02C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658E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15D5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RepeatCount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重复次数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9636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912F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84E596">
            <w:pPr>
              <w:spacing w:before="0" w:after="0" w:line="240" w:lineRule="auto"/>
            </w:pPr>
          </w:p>
        </w:tc>
      </w:tr>
      <w:tr w14:paraId="4FFD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B7C0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19E7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RepeatInterval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重复间隔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B9C7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61B40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ED1348">
            <w:pPr>
              <w:spacing w:before="0" w:after="0" w:line="240" w:lineRule="auto"/>
            </w:pPr>
          </w:p>
        </w:tc>
      </w:tr>
      <w:tr w14:paraId="0F2A6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7C30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416A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1E76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43298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547DFE">
            <w:pPr>
              <w:spacing w:before="0" w:after="0" w:line="240" w:lineRule="auto"/>
            </w:pPr>
          </w:p>
        </w:tc>
      </w:tr>
      <w:tr w14:paraId="3D78B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39E2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7822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结束时间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2825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0514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9A0935">
            <w:pPr>
              <w:spacing w:before="0" w:after="0" w:line="240" w:lineRule="auto"/>
            </w:pPr>
          </w:p>
        </w:tc>
      </w:tr>
      <w:tr w14:paraId="6C93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93C6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B42C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3FF8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30BB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EDE8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默认：'100'</w:t>
            </w:r>
          </w:p>
        </w:tc>
      </w:tr>
      <w:tr w14:paraId="7B759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50D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1F5B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TriggerState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触发器状态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9C57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9DB41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B7ABC4">
            <w:pPr>
              <w:spacing w:before="0" w:after="0" w:line="240" w:lineRule="auto"/>
            </w:pPr>
          </w:p>
        </w:tc>
      </w:tr>
      <w:tr w14:paraId="39AF4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D492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6A9E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TimesTriggered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已触发次数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190B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8E01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191A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609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F07A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E766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LastFireTime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上次触发时间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3D44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49273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CF7FEB">
            <w:pPr>
              <w:spacing w:before="0" w:after="0" w:line="240" w:lineRule="auto"/>
            </w:pPr>
          </w:p>
        </w:tc>
      </w:tr>
      <w:tr w14:paraId="6E96C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D511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8E0C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NextFireTime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下次触发时间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DAB5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B471E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2AD5A6">
            <w:pPr>
              <w:spacing w:before="0" w:after="0" w:line="240" w:lineRule="auto"/>
            </w:pPr>
          </w:p>
        </w:tc>
      </w:tr>
      <w:tr w14:paraId="01D5C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FE00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90F3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2590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44AD6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E1EC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7183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E555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6120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D8A3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B3C9F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2AF35A">
            <w:pPr>
              <w:spacing w:before="0" w:after="0" w:line="240" w:lineRule="auto"/>
            </w:pPr>
          </w:p>
        </w:tc>
      </w:tr>
      <w:tr w14:paraId="2F3AC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4A5B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5FA1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0A6B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5F587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FF87FC">
            <w:pPr>
              <w:spacing w:before="0" w:after="0" w:line="240" w:lineRule="auto"/>
            </w:pPr>
          </w:p>
        </w:tc>
      </w:tr>
      <w:tr w14:paraId="11E4B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50AB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8441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8F48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FE9F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ED2D26">
            <w:pPr>
              <w:spacing w:before="0" w:after="0" w:line="240" w:lineRule="auto"/>
            </w:pPr>
          </w:p>
        </w:tc>
      </w:tr>
      <w:tr w14:paraId="2F8A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A616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687F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E8B2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0DB9F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6A9CE">
            <w:pPr>
              <w:spacing w:before="0" w:after="0" w:line="240" w:lineRule="auto"/>
            </w:pPr>
          </w:p>
        </w:tc>
      </w:tr>
      <w:tr w14:paraId="7DD0D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E373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C0F6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B8E2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0E6A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3C5017">
            <w:pPr>
              <w:spacing w:before="0" w:after="0" w:line="240" w:lineRule="auto"/>
            </w:pPr>
          </w:p>
        </w:tc>
      </w:tr>
      <w:tr w14:paraId="2DB3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AC42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A4D7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A11D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37B16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BE2D4B">
            <w:pPr>
              <w:spacing w:before="0" w:after="0" w:line="240" w:lineRule="auto"/>
            </w:pPr>
          </w:p>
        </w:tc>
      </w:tr>
    </w:tbl>
    <w:p w14:paraId="25C725FF">
      <w:pPr>
        <w:pStyle w:val="5"/>
      </w:pPr>
      <w:r>
        <w:rPr>
          <w:rFonts w:ascii="微软雅黑" w:hAnsi="微软雅黑" w:eastAsia="微软雅黑"/>
        </w:rPr>
        <w:t>5.27.1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AA1E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C2BB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1410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B23C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9FA1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B8FCF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CAE6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D11F2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7790C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D317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4B22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PK_cfg_job_trigger_Id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1D79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0FC7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DA92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3823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AC610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CD1DE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2610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EAD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A838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idx_job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F6AD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AF9E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653C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745A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JobId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2B841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2034C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50EE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874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717C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uk_trigger_code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DB55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ED35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2D72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8315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TriggerCode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01BE6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A768F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F72C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0636A6D">
      <w:pPr>
        <w:pStyle w:val="4"/>
      </w:pPr>
      <w:r>
        <w:rPr>
          <w:rFonts w:ascii="微软雅黑" w:hAnsi="微软雅黑" w:eastAsia="微软雅黑"/>
        </w:rPr>
        <w:t>5.28 cfg_location_status（库位状态配置）</w:t>
      </w:r>
    </w:p>
    <w:p w14:paraId="7E8775DB">
      <w:r>
        <w:rPr>
          <w:b/>
        </w:rPr>
        <w:t>实体类：</w:t>
      </w:r>
      <w:r>
        <w:t>CfgLocationStatus</w:t>
      </w:r>
      <w:r>
        <w:rPr>
          <w:b/>
        </w:rPr>
        <w:t xml:space="preserve">    文件：</w:t>
      </w:r>
      <w:r>
        <w:t>KH.WMS\Entities\KH.WMS.Entities\Config\CfgLocationStatus.cs</w:t>
      </w:r>
    </w:p>
    <w:p w14:paraId="062C129F">
      <w:r>
        <w:rPr>
          <w:b/>
        </w:rPr>
        <w:t>主键：</w:t>
      </w:r>
      <w:r>
        <w:t>Id</w:t>
      </w:r>
    </w:p>
    <w:p w14:paraId="18D6077C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D02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B376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EE4AA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C1B4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C7D9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F4E3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0FCB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69A5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ACCE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5291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F7FE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D576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B59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01B8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C955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D4C3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BB89C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59DE2E">
            <w:pPr>
              <w:spacing w:before="0" w:after="0" w:line="240" w:lineRule="auto"/>
            </w:pPr>
          </w:p>
        </w:tc>
      </w:tr>
      <w:tr w14:paraId="41FE2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4A38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50D9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7183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3689D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105883">
            <w:pPr>
              <w:spacing w:before="0" w:after="0" w:line="240" w:lineRule="auto"/>
            </w:pPr>
          </w:p>
        </w:tc>
      </w:tr>
      <w:tr w14:paraId="4E0A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3F8B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9A2E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StatusCategory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状态分类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C8E0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4E02C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96C8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默认：'AVAILABLE'</w:t>
            </w:r>
          </w:p>
        </w:tc>
      </w:tr>
      <w:tr w14:paraId="31C8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42D2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AD6D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AllowPutaway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是否允许上架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1ED5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016F9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A951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0637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9850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D420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AllowPicking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是否允许下架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DF06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A327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3DA5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149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75C4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8BD8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AllowTransfer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是否允许移库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E9AA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91AC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9B5B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7DB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DF21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5BFF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AllowedFromStatuses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允许的前置状态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B1A4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7F414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0E4688">
            <w:pPr>
              <w:spacing w:before="0" w:after="0" w:line="240" w:lineRule="auto"/>
            </w:pPr>
          </w:p>
        </w:tc>
      </w:tr>
      <w:tr w14:paraId="67F0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E442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42DC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AB31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AAE5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5F38B1">
            <w:pPr>
              <w:spacing w:before="0" w:after="0" w:line="240" w:lineRule="auto"/>
            </w:pPr>
          </w:p>
        </w:tc>
      </w:tr>
      <w:tr w14:paraId="1983A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1551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194D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A628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6869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6DB585">
            <w:pPr>
              <w:spacing w:before="0" w:after="0" w:line="240" w:lineRule="auto"/>
            </w:pPr>
          </w:p>
        </w:tc>
      </w:tr>
      <w:tr w14:paraId="2768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A0A9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2585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662D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2C54C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DAFA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3D3E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B872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C5B1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8207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1AA5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7266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3C24F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D298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C2EB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5A29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A02EF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84AD20">
            <w:pPr>
              <w:spacing w:before="0" w:after="0" w:line="240" w:lineRule="auto"/>
            </w:pPr>
          </w:p>
        </w:tc>
      </w:tr>
      <w:tr w14:paraId="71A1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FD07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49B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E727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4D22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B1A368">
            <w:pPr>
              <w:spacing w:before="0" w:after="0" w:line="240" w:lineRule="auto"/>
            </w:pPr>
          </w:p>
        </w:tc>
      </w:tr>
      <w:tr w14:paraId="02A2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5CA0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8874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7F21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99304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3701BA">
            <w:pPr>
              <w:spacing w:before="0" w:after="0" w:line="240" w:lineRule="auto"/>
            </w:pPr>
          </w:p>
        </w:tc>
      </w:tr>
      <w:tr w14:paraId="3B54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744F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2487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B24F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29042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21F558">
            <w:pPr>
              <w:spacing w:before="0" w:after="0" w:line="240" w:lineRule="auto"/>
            </w:pPr>
          </w:p>
        </w:tc>
      </w:tr>
      <w:tr w14:paraId="4D9AC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6A7F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8D05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03DD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93B0C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D1BDE4">
            <w:pPr>
              <w:spacing w:before="0" w:after="0" w:line="240" w:lineRule="auto"/>
            </w:pPr>
          </w:p>
        </w:tc>
      </w:tr>
      <w:tr w14:paraId="6614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667C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5DD9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A493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4AA3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4444E7">
            <w:pPr>
              <w:spacing w:before="0" w:after="0" w:line="240" w:lineRule="auto"/>
            </w:pPr>
          </w:p>
        </w:tc>
      </w:tr>
    </w:tbl>
    <w:p w14:paraId="4D244761">
      <w:pPr>
        <w:pStyle w:val="5"/>
      </w:pPr>
      <w:r>
        <w:rPr>
          <w:rFonts w:ascii="微软雅黑" w:hAnsi="微软雅黑" w:eastAsia="微软雅黑"/>
        </w:rPr>
        <w:t>5.28.1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E21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CAA3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9DF5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D23DC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1441B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5B9C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1BF64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74C4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DDAE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1792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815C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PK_cfg_location_status_Id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90C4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C988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AAE9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2A9A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FBCB3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6E340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76C8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85C7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2395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uk_status_code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8050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C8D8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93F5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26EA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C7C82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D58FE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FBEF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38C8DA28">
      <w:pPr>
        <w:pStyle w:val="4"/>
      </w:pPr>
      <w:r>
        <w:rPr>
          <w:rFonts w:ascii="微软雅黑" w:hAnsi="微软雅黑" w:eastAsia="微软雅黑"/>
        </w:rPr>
        <w:t>5.29 cfg_location_type（库位类型配置）</w:t>
      </w:r>
    </w:p>
    <w:p w14:paraId="1C9A14B3">
      <w:r>
        <w:rPr>
          <w:b/>
        </w:rPr>
        <w:t>实体类：</w:t>
      </w:r>
      <w:r>
        <w:t>CfgLocationType</w:t>
      </w:r>
      <w:r>
        <w:rPr>
          <w:b/>
        </w:rPr>
        <w:t xml:space="preserve">    文件：</w:t>
      </w:r>
      <w:r>
        <w:t>KH.WMS\Entities\KH.WMS.Entities\Config\CfgLocationType.cs</w:t>
      </w:r>
    </w:p>
    <w:p w14:paraId="488857EF">
      <w:r>
        <w:rPr>
          <w:b/>
        </w:rPr>
        <w:t>主键：</w:t>
      </w:r>
      <w:r>
        <w:t>Id</w:t>
      </w:r>
    </w:p>
    <w:p w14:paraId="411C06CC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E3B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76D9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08704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967C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4BCF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D7BD4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A44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CAA6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E330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3A3D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17B3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61EA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58CA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C510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6BC9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4755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2679A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504272">
            <w:pPr>
              <w:spacing w:before="0" w:after="0" w:line="240" w:lineRule="auto"/>
            </w:pPr>
          </w:p>
        </w:tc>
      </w:tr>
      <w:tr w14:paraId="12A3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12B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8B25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CEA6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D693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4710EF">
            <w:pPr>
              <w:spacing w:before="0" w:after="0" w:line="240" w:lineRule="auto"/>
            </w:pPr>
          </w:p>
        </w:tc>
      </w:tr>
      <w:tr w14:paraId="4D819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264D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9FE3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4305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0109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C93EF6">
            <w:pPr>
              <w:spacing w:before="0" w:after="0" w:line="240" w:lineRule="auto"/>
            </w:pPr>
          </w:p>
        </w:tc>
      </w:tr>
      <w:tr w14:paraId="65F70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C3FA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6F56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0CA1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2CF75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590B49">
            <w:pPr>
              <w:spacing w:before="0" w:after="0" w:line="240" w:lineRule="auto"/>
            </w:pPr>
          </w:p>
        </w:tc>
      </w:tr>
      <w:tr w14:paraId="650EE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6C9D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7920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1157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4EF8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AE2E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30355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F334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247A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A4BB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E7B0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4BF3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0A56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BB72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9C83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85DD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FC72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83E2E2">
            <w:pPr>
              <w:spacing w:before="0" w:after="0" w:line="240" w:lineRule="auto"/>
            </w:pPr>
          </w:p>
        </w:tc>
      </w:tr>
      <w:tr w14:paraId="2143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9004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380D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11BA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B45BE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072554">
            <w:pPr>
              <w:spacing w:before="0" w:after="0" w:line="240" w:lineRule="auto"/>
            </w:pPr>
          </w:p>
        </w:tc>
      </w:tr>
      <w:tr w14:paraId="683A6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B206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E672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CC81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0249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F56A92">
            <w:pPr>
              <w:spacing w:before="0" w:after="0" w:line="240" w:lineRule="auto"/>
            </w:pPr>
          </w:p>
        </w:tc>
      </w:tr>
      <w:tr w14:paraId="59312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BA73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4084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2910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9E38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C2DE0F">
            <w:pPr>
              <w:spacing w:before="0" w:after="0" w:line="240" w:lineRule="auto"/>
            </w:pPr>
          </w:p>
        </w:tc>
      </w:tr>
      <w:tr w14:paraId="1B36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6D13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EEF1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FC33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7142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20025A">
            <w:pPr>
              <w:spacing w:before="0" w:after="0" w:line="240" w:lineRule="auto"/>
            </w:pPr>
          </w:p>
        </w:tc>
      </w:tr>
      <w:tr w14:paraId="494C3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AFA5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66B9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1DEF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CDB56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B479A3">
            <w:pPr>
              <w:spacing w:before="0" w:after="0" w:line="240" w:lineRule="auto"/>
            </w:pPr>
          </w:p>
        </w:tc>
      </w:tr>
    </w:tbl>
    <w:p w14:paraId="269241EC">
      <w:pPr>
        <w:pStyle w:val="5"/>
      </w:pPr>
      <w:r>
        <w:rPr>
          <w:rFonts w:ascii="微软雅黑" w:hAnsi="微软雅黑" w:eastAsia="微软雅黑"/>
        </w:rPr>
        <w:t>5.29.1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167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188E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CA70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8005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5DCA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AB1D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57111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8D3E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7D75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DD6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59B0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PK_cfg_location_type_Id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4741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ACB9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C255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C08E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B432C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EE8D9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D156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C24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0B7B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uk_type_code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6818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19C6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AB03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42BF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TypeCode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301BE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59A58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C22E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633BF1AE">
      <w:pPr>
        <w:pStyle w:val="4"/>
      </w:pPr>
      <w:r>
        <w:rPr>
          <w:rFonts w:ascii="微软雅黑" w:hAnsi="微软雅黑" w:eastAsia="微软雅黑"/>
        </w:rPr>
        <w:t>5.30 cfg_port_type（站台类型配置）</w:t>
      </w:r>
    </w:p>
    <w:p w14:paraId="6E6A03DE">
      <w:r>
        <w:rPr>
          <w:b/>
        </w:rPr>
        <w:t>实体类：</w:t>
      </w:r>
      <w:r>
        <w:t>CfgPortType</w:t>
      </w:r>
      <w:r>
        <w:rPr>
          <w:b/>
        </w:rPr>
        <w:t xml:space="preserve">    文件：</w:t>
      </w:r>
      <w:r>
        <w:t>KH.WMS\Entities\KH.WMS.Entities\Config\CfgPortType.cs</w:t>
      </w:r>
    </w:p>
    <w:p w14:paraId="30C8CAEA">
      <w:r>
        <w:rPr>
          <w:b/>
        </w:rPr>
        <w:t>主键：</w:t>
      </w:r>
      <w:r>
        <w:t>Id</w:t>
      </w:r>
    </w:p>
    <w:p w14:paraId="16FE443C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B63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007A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4155F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C9A0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A3C0E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4A1D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666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8428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C9EA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38B6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BA505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306A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A94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A422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FF5D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3B84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140AA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BF5F26">
            <w:pPr>
              <w:spacing w:before="0" w:after="0" w:line="240" w:lineRule="auto"/>
            </w:pPr>
          </w:p>
        </w:tc>
      </w:tr>
      <w:tr w14:paraId="7079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4460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F810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1CA8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52C6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4F7AC6">
            <w:pPr>
              <w:spacing w:before="0" w:after="0" w:line="240" w:lineRule="auto"/>
            </w:pPr>
          </w:p>
        </w:tc>
      </w:tr>
      <w:tr w14:paraId="348C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FF9C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5AFF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AllowInbound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是否允许入库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1A65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3E0AE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43C7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F96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EA5D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8C43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AllowOutbound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是否允许出库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A00C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131EC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44A6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A32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0B2A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63A5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AllowPicking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是否允许拣货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1267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5698A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6041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C37E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E517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5CF3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8FD4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41B9B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6B30D0">
            <w:pPr>
              <w:spacing w:before="0" w:after="0" w:line="240" w:lineRule="auto"/>
            </w:pPr>
          </w:p>
        </w:tc>
      </w:tr>
      <w:tr w14:paraId="7109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4547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5C9A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1697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74BD4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1EFD02">
            <w:pPr>
              <w:spacing w:before="0" w:after="0" w:line="240" w:lineRule="auto"/>
            </w:pPr>
          </w:p>
        </w:tc>
      </w:tr>
      <w:tr w14:paraId="30B77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2AE5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9B27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3C08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530BA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D6FD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2CA6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E630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5684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3291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70C9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0FFD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094D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471D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6664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E3BF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EEFA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DE5E12">
            <w:pPr>
              <w:spacing w:before="0" w:after="0" w:line="240" w:lineRule="auto"/>
            </w:pPr>
          </w:p>
        </w:tc>
      </w:tr>
      <w:tr w14:paraId="6A0D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9269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9E4E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ECE3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8684C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81934F">
            <w:pPr>
              <w:spacing w:before="0" w:after="0" w:line="240" w:lineRule="auto"/>
            </w:pPr>
          </w:p>
        </w:tc>
      </w:tr>
      <w:tr w14:paraId="5E889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752F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B49D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CB0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C0FDC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B06018">
            <w:pPr>
              <w:spacing w:before="0" w:after="0" w:line="240" w:lineRule="auto"/>
            </w:pPr>
          </w:p>
        </w:tc>
      </w:tr>
      <w:tr w14:paraId="222E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D9C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5F66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171C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8828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4E7C78">
            <w:pPr>
              <w:spacing w:before="0" w:after="0" w:line="240" w:lineRule="auto"/>
            </w:pPr>
          </w:p>
        </w:tc>
      </w:tr>
      <w:tr w14:paraId="3D66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75A6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7B3B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7053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F90AF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09AECE">
            <w:pPr>
              <w:spacing w:before="0" w:after="0" w:line="240" w:lineRule="auto"/>
            </w:pPr>
          </w:p>
        </w:tc>
      </w:tr>
      <w:tr w14:paraId="00B01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34EB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DFEB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F802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2975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226ADC">
            <w:pPr>
              <w:spacing w:before="0" w:after="0" w:line="240" w:lineRule="auto"/>
            </w:pPr>
          </w:p>
        </w:tc>
      </w:tr>
    </w:tbl>
    <w:p w14:paraId="6AD184E8">
      <w:pPr>
        <w:pStyle w:val="5"/>
      </w:pPr>
      <w:r>
        <w:rPr>
          <w:rFonts w:ascii="微软雅黑" w:hAnsi="微软雅黑" w:eastAsia="微软雅黑"/>
        </w:rPr>
        <w:t>5.30.1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3A7A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C5E6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76F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161D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B5F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F998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902F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8D60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FDE6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6E22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FB43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PK_cfg_port_type_Id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EEA4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E381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7B85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0554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6A943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1142F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71D5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2C4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6F92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uk_type_code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48D6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9C4E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54D2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43EB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TypeCode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D2B50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24843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F887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2BB83C2A">
      <w:pPr>
        <w:pStyle w:val="4"/>
      </w:pPr>
      <w:r>
        <w:rPr>
          <w:rFonts w:ascii="微软雅黑" w:hAnsi="微软雅黑" w:eastAsia="微软雅黑"/>
        </w:rPr>
        <w:t>5.31 cfg_strategy_chain_config（策略链配置）</w:t>
      </w:r>
    </w:p>
    <w:p w14:paraId="6DFE8DF7">
      <w:r>
        <w:rPr>
          <w:b/>
        </w:rPr>
        <w:t>实体类：</w:t>
      </w:r>
      <w:r>
        <w:t>CfgStrategyChainConfig</w:t>
      </w:r>
      <w:r>
        <w:rPr>
          <w:b/>
        </w:rPr>
        <w:t xml:space="preserve">    文件：</w:t>
      </w:r>
      <w:r>
        <w:t>KH.WMS\Algorithms\KH.WMS.Algorithms\Strategy\Configuration\CfgStrategyChainConfig.cs</w:t>
      </w:r>
    </w:p>
    <w:p w14:paraId="5325FD8E">
      <w:r>
        <w:rPr>
          <w:b/>
        </w:rPr>
        <w:t>主键：</w:t>
      </w:r>
      <w:r>
        <w:t>Id</w:t>
      </w:r>
    </w:p>
    <w:p w14:paraId="5F2EADDD">
      <w:r>
        <w:rPr>
          <w:b/>
        </w:rPr>
        <w:t>外键：</w:t>
      </w:r>
    </w:p>
    <w:p w14:paraId="2EF880A5">
      <w:pPr>
        <w:pStyle w:val="16"/>
      </w:pPr>
      <w:r>
        <w:t>WarehouseId -&gt; dbo.md_warehouse.Id (inferred convention, inferred_cfg_strategy_chain_config_WarehouseId)</w:t>
      </w:r>
    </w:p>
    <w:p w14:paraId="02145359">
      <w:pPr>
        <w:pStyle w:val="16"/>
      </w:pPr>
      <w:r>
        <w:t>ZoneId -&gt; dbo.md_warehouse_zone.Id (inferred convention, inferred_cfg_strategy_chain_config_ZoneId)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88C1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1B178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40ED5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DF4B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1F04E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F6AD7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FB53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E3D9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0E76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675D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6999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9931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3D6A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7A2C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CB7B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ChainCode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策略链编码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5211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8AED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AD2243">
            <w:pPr>
              <w:spacing w:before="0" w:after="0" w:line="240" w:lineRule="auto"/>
            </w:pPr>
          </w:p>
        </w:tc>
      </w:tr>
      <w:tr w14:paraId="1EEC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F9B6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CE03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ChainName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策略链名称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21EE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E468D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E095EA">
            <w:pPr>
              <w:spacing w:before="0" w:after="0" w:line="240" w:lineRule="auto"/>
            </w:pPr>
          </w:p>
        </w:tc>
      </w:tr>
      <w:tr w14:paraId="5424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981B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F886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ChainType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策略链类型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B3F0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27E6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8B5E7B">
            <w:pPr>
              <w:spacing w:before="0" w:after="0" w:line="240" w:lineRule="auto"/>
            </w:pPr>
          </w:p>
        </w:tc>
      </w:tr>
      <w:tr w14:paraId="6E616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3BBE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AA1C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50D4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2DAE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1162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777E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3363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0972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96C5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2947E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394F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0B27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886F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AA3A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BDD7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A6233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C1C8C7">
            <w:pPr>
              <w:spacing w:before="0" w:after="0" w:line="240" w:lineRule="auto"/>
            </w:pPr>
          </w:p>
        </w:tc>
      </w:tr>
      <w:tr w14:paraId="7DB2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057A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1995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策略链优先级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55FD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A327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9682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默认：'100'</w:t>
            </w:r>
          </w:p>
        </w:tc>
      </w:tr>
      <w:tr w14:paraId="045F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BE50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4CC5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IsDefault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是否默认链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8F07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06D8D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163A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3FDFA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31F2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CD1D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3B19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4EDCA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FE22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19F29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D48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C113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StepCount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步骤数量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B768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74948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3198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75FE2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21D4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E0EC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9587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679D0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F3D513">
            <w:pPr>
              <w:spacing w:before="0" w:after="0" w:line="240" w:lineRule="auto"/>
            </w:pPr>
          </w:p>
        </w:tc>
      </w:tr>
      <w:tr w14:paraId="3582B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FE83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F82F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03FF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B73C1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E9D66A">
            <w:pPr>
              <w:spacing w:before="0" w:after="0" w:line="240" w:lineRule="auto"/>
            </w:pPr>
          </w:p>
        </w:tc>
      </w:tr>
      <w:tr w14:paraId="3383F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C08F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A146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6A53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E4358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929282">
            <w:pPr>
              <w:spacing w:before="0" w:after="0" w:line="240" w:lineRule="auto"/>
            </w:pPr>
          </w:p>
        </w:tc>
      </w:tr>
      <w:tr w14:paraId="5A4C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FAA5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3CAC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1121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63240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7F577B">
            <w:pPr>
              <w:spacing w:before="0" w:after="0" w:line="240" w:lineRule="auto"/>
            </w:pPr>
          </w:p>
        </w:tc>
      </w:tr>
      <w:tr w14:paraId="64DEB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7502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549C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AE7F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4A15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ABC68F">
            <w:pPr>
              <w:spacing w:before="0" w:after="0" w:line="240" w:lineRule="auto"/>
            </w:pPr>
          </w:p>
        </w:tc>
      </w:tr>
      <w:tr w14:paraId="4D03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1C8C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7023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1992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F7352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1B1DA8">
            <w:pPr>
              <w:spacing w:before="0" w:after="0" w:line="240" w:lineRule="auto"/>
            </w:pPr>
          </w:p>
        </w:tc>
      </w:tr>
      <w:tr w14:paraId="445DD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087D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4954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A86D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CB1EA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9F8443">
            <w:pPr>
              <w:spacing w:before="0" w:after="0" w:line="240" w:lineRule="auto"/>
            </w:pPr>
          </w:p>
        </w:tc>
      </w:tr>
      <w:tr w14:paraId="1316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6BB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8A82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8774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0EDD5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067098">
            <w:pPr>
              <w:spacing w:before="0" w:after="0" w:line="240" w:lineRule="auto"/>
            </w:pPr>
          </w:p>
        </w:tc>
      </w:tr>
    </w:tbl>
    <w:p w14:paraId="2208A6AC">
      <w:pPr>
        <w:pStyle w:val="5"/>
      </w:pPr>
      <w:r>
        <w:rPr>
          <w:rFonts w:ascii="微软雅黑" w:hAnsi="微软雅黑" w:eastAsia="微软雅黑"/>
        </w:rPr>
        <w:t>5.31.1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B23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767C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AD48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8839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1FBF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2539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A40B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1F99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F894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84D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8896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PK_cfg_strategy_chain_config_Id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DDD9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B920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08C6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C564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424F1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B851F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702A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E6C2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3A85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idx_match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D98D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5413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4591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2190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ASC, ZoneId ASC, DocType ASC, IsDefault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3821E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EF7AB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F3FE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C9D9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00C0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EB68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1767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0E60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BC0F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20773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30F34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9A95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B90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1B95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DAD8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CF72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2C27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B077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ChainType ASC, 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D5A5A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C8A67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7E89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F0E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0ABD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uk_chain_code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3E51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9DBE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1C1C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034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ChainCode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975A7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12024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118B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083E1855">
      <w:pPr>
        <w:pStyle w:val="4"/>
      </w:pPr>
      <w:r>
        <w:rPr>
          <w:rFonts w:ascii="微软雅黑" w:hAnsi="微软雅黑" w:eastAsia="微软雅黑"/>
        </w:rPr>
        <w:t>5.32 cfg_strategy_chain_step（策略链步骤）</w:t>
      </w:r>
    </w:p>
    <w:p w14:paraId="17FE28F3">
      <w:r>
        <w:rPr>
          <w:b/>
        </w:rPr>
        <w:t>实体类：</w:t>
      </w:r>
      <w:r>
        <w:t>CfgStrategyChainStep</w:t>
      </w:r>
      <w:r>
        <w:rPr>
          <w:b/>
        </w:rPr>
        <w:t xml:space="preserve">    文件：</w:t>
      </w:r>
      <w:r>
        <w:t>KH.WMS\Algorithms\KH.WMS.Algorithms\Strategy\Configuration\CfgStrategyChainStep.cs</w:t>
      </w:r>
    </w:p>
    <w:p w14:paraId="59B2FB73">
      <w:r>
        <w:rPr>
          <w:b/>
        </w:rPr>
        <w:t>主键：</w:t>
      </w:r>
      <w:r>
        <w:t>Id</w:t>
      </w:r>
    </w:p>
    <w:p w14:paraId="0BE27F83">
      <w:r>
        <w:rPr>
          <w:b/>
        </w:rPr>
        <w:t>外键：</w:t>
      </w:r>
    </w:p>
    <w:p w14:paraId="49AF5364">
      <w:pPr>
        <w:pStyle w:val="16"/>
      </w:pPr>
      <w:r>
        <w:t>ChainId -&gt; dbo.cfg_strategy_chain_config.Id (inferred convention, inferred_cfg_strategy_chain_step_ChainId)</w:t>
      </w:r>
    </w:p>
    <w:p w14:paraId="68C448D5">
      <w:pPr>
        <w:pStyle w:val="16"/>
      </w:pPr>
      <w:r>
        <w:t>StrategyConfigId -&gt; dbo.cfg_strategy_config.Id (inferred convention, inferred_cfg_strategy_chain_step_StrategyConfigId)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D86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FB63C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37D9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C6B0D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50111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2804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4448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7257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FAEE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3E2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07669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38A6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D1BB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195A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7C2A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ChainId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策略链ID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AA85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735BB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19A7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cfg_strategy_chain_config.Id [inferred convention]</w:t>
            </w:r>
          </w:p>
        </w:tc>
      </w:tr>
      <w:tr w14:paraId="07D1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0DBA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D74B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StepNo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步骤号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BE42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F7A9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C31FEF">
            <w:pPr>
              <w:spacing w:before="0" w:after="0" w:line="240" w:lineRule="auto"/>
            </w:pPr>
          </w:p>
        </w:tc>
      </w:tr>
      <w:tr w14:paraId="57BD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A612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DAD4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StepName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步骤名称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A2B3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0B30C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3F53A5">
            <w:pPr>
              <w:spacing w:before="0" w:after="0" w:line="240" w:lineRule="auto"/>
            </w:pPr>
          </w:p>
        </w:tc>
      </w:tr>
      <w:tr w14:paraId="7CBC2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65CA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5545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StrategyConfigId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策略配置ID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C9FA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7EDC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ED31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cfg_strategy_config.Id [inferred convention]</w:t>
            </w:r>
          </w:p>
        </w:tc>
      </w:tr>
      <w:tr w14:paraId="354F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D5F1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D148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RuleCode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策略规则编码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F62A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E9D71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E99AB8">
            <w:pPr>
              <w:spacing w:before="0" w:after="0" w:line="240" w:lineRule="auto"/>
            </w:pPr>
          </w:p>
        </w:tc>
      </w:tr>
      <w:tr w14:paraId="4630C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2DAC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61FC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StepMode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步骤执行模式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61A3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477B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D05B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默认：'CHAIN'</w:t>
            </w:r>
          </w:p>
        </w:tc>
      </w:tr>
      <w:tr w14:paraId="2361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3669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A35A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IsEnabled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FB22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15B01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1380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0B9E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B586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278A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StepParams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步骤参数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39F1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AC24A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248874">
            <w:pPr>
              <w:spacing w:before="0" w:after="0" w:line="240" w:lineRule="auto"/>
            </w:pPr>
          </w:p>
        </w:tc>
      </w:tr>
      <w:tr w14:paraId="1AD5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17B5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AF1B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FD71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7EE54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CF870F">
            <w:pPr>
              <w:spacing w:before="0" w:after="0" w:line="240" w:lineRule="auto"/>
            </w:pPr>
          </w:p>
        </w:tc>
      </w:tr>
      <w:tr w14:paraId="0B78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2DA8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198E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1B7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F19F4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D3AE60">
            <w:pPr>
              <w:spacing w:before="0" w:after="0" w:line="240" w:lineRule="auto"/>
            </w:pPr>
          </w:p>
        </w:tc>
      </w:tr>
      <w:tr w14:paraId="1901A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6A09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642B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B5B3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AB146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B921EE">
            <w:pPr>
              <w:spacing w:before="0" w:after="0" w:line="240" w:lineRule="auto"/>
            </w:pPr>
          </w:p>
        </w:tc>
      </w:tr>
      <w:tr w14:paraId="348A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8FCE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5763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131A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87F5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88BBB8">
            <w:pPr>
              <w:spacing w:before="0" w:after="0" w:line="240" w:lineRule="auto"/>
            </w:pPr>
          </w:p>
        </w:tc>
      </w:tr>
      <w:tr w14:paraId="2DC6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1639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8153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19DE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EB77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3FB3D0">
            <w:pPr>
              <w:spacing w:before="0" w:after="0" w:line="240" w:lineRule="auto"/>
            </w:pPr>
          </w:p>
        </w:tc>
      </w:tr>
      <w:tr w14:paraId="05D3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3E4E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6D89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AD5D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B3779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4473E1">
            <w:pPr>
              <w:spacing w:before="0" w:after="0" w:line="240" w:lineRule="auto"/>
            </w:pPr>
          </w:p>
        </w:tc>
      </w:tr>
      <w:tr w14:paraId="5C9B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A1A3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DC41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E6E8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ADE44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A630AD">
            <w:pPr>
              <w:spacing w:before="0" w:after="0" w:line="240" w:lineRule="auto"/>
            </w:pPr>
          </w:p>
        </w:tc>
      </w:tr>
    </w:tbl>
    <w:p w14:paraId="45D3DFD0">
      <w:pPr>
        <w:pStyle w:val="5"/>
      </w:pPr>
      <w:r>
        <w:rPr>
          <w:rFonts w:ascii="微软雅黑" w:hAnsi="微软雅黑" w:eastAsia="微软雅黑"/>
        </w:rPr>
        <w:t>5.32.1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601B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3874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42B2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73AA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D7DE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0411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B583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E6ADD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13D1E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6C3B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3C42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PK_cfg_strategy_chain_step_Id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7787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432E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776E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52D9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23FAB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F5E22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DE1E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B5A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7F36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idx_chain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CF02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6BF8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BB07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B251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ChainId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45427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7AB81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82AD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0E9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E4AA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idx_strategy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E670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9C83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CB31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589F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StrategyConfigId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54AFA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04742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0777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F431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B8EC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uk_chain_step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71CA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22D7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6E24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D788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ChainId ASC, StepNo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D29B7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3748D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3F0C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3E1C021A">
      <w:pPr>
        <w:pStyle w:val="4"/>
      </w:pPr>
      <w:r>
        <w:rPr>
          <w:rFonts w:ascii="微软雅黑" w:hAnsi="微软雅黑" w:eastAsia="微软雅黑"/>
        </w:rPr>
        <w:t>5.33 cfg_strategy_config（策略配置）</w:t>
      </w:r>
    </w:p>
    <w:p w14:paraId="6C67F533">
      <w:r>
        <w:rPr>
          <w:b/>
        </w:rPr>
        <w:t>实体类：</w:t>
      </w:r>
      <w:r>
        <w:t>CfgStrategyConfig</w:t>
      </w:r>
      <w:r>
        <w:rPr>
          <w:b/>
        </w:rPr>
        <w:t xml:space="preserve">    文件：</w:t>
      </w:r>
      <w:r>
        <w:t>KH.WMS\Algorithms\KH.WMS.Algorithms\Strategy\Configuration\CfgStrategyConfig.cs</w:t>
      </w:r>
    </w:p>
    <w:p w14:paraId="0601EAFD">
      <w:r>
        <w:rPr>
          <w:b/>
        </w:rPr>
        <w:t>主键：</w:t>
      </w:r>
      <w:r>
        <w:t>Id</w:t>
      </w:r>
    </w:p>
    <w:p w14:paraId="54C66F51">
      <w:r>
        <w:rPr>
          <w:b/>
        </w:rPr>
        <w:t>外键：</w:t>
      </w:r>
    </w:p>
    <w:p w14:paraId="2B5D89C3">
      <w:pPr>
        <w:pStyle w:val="16"/>
      </w:pPr>
      <w:r>
        <w:t>WarehouseId -&gt; dbo.md_warehouse.Id (inferred convention, inferred_cfg_strategy_config_WarehouseId)</w:t>
      </w:r>
    </w:p>
    <w:p w14:paraId="4045CCFE">
      <w:pPr>
        <w:pStyle w:val="16"/>
      </w:pPr>
      <w:r>
        <w:t>ZoneId -&gt; dbo.md_warehouse_zone.Id (inferred convention, inferred_cfg_strategy_config_ZoneId)</w:t>
      </w:r>
    </w:p>
    <w:p w14:paraId="0010C696">
      <w:pPr>
        <w:pStyle w:val="16"/>
      </w:pPr>
      <w:r>
        <w:t>MaterialId -&gt; dbo.md_material.Id (inferred convention, inferred_cfg_strategy_config_MaterialId)</w:t>
      </w:r>
    </w:p>
    <w:p w14:paraId="4ED1BAC0">
      <w:pPr>
        <w:pStyle w:val="16"/>
      </w:pPr>
      <w:r>
        <w:t>MaterialCategoryId -&gt; dbo.md_material_category.Id (inferred convention, inferred_cfg_strategy_config_MaterialCategoryId)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D52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A3DC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1B7C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5D87E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12A6E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DE15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4F1F4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437D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823D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5E13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6FEBA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CB2E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CFBB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A7B2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D42B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StrategyCode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CB85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B26D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4B59C8">
            <w:pPr>
              <w:spacing w:before="0" w:after="0" w:line="240" w:lineRule="auto"/>
            </w:pPr>
          </w:p>
        </w:tc>
      </w:tr>
      <w:tr w14:paraId="279A9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4CEA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BFAB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StrategyName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AACD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4369C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972CE2">
            <w:pPr>
              <w:spacing w:before="0" w:after="0" w:line="240" w:lineRule="auto"/>
            </w:pPr>
          </w:p>
        </w:tc>
      </w:tr>
      <w:tr w14:paraId="7731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F278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AED0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StrategyType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F90A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098DF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6AA6A0">
            <w:pPr>
              <w:spacing w:before="0" w:after="0" w:line="240" w:lineRule="auto"/>
            </w:pPr>
          </w:p>
        </w:tc>
      </w:tr>
      <w:tr w14:paraId="7FCF4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AD4C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B167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RuleCode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策略规则编码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BB01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2CC6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F460CE">
            <w:pPr>
              <w:spacing w:before="0" w:after="0" w:line="240" w:lineRule="auto"/>
            </w:pPr>
          </w:p>
        </w:tc>
      </w:tr>
      <w:tr w14:paraId="0DE4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4554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C0F6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97AF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AB59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8D5E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3C5D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57B0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D166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66A9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3BB19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B484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0D23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3EAB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E2BD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EDFC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164BD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DA93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619B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1E19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2E5D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MaterialCategoryId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物料分类ID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6BA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E6AB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EE3F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md_material_category.Id [inferred convention]</w:t>
            </w:r>
          </w:p>
        </w:tc>
      </w:tr>
      <w:tr w14:paraId="4BA2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659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7961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D369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A5329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12EAC5">
            <w:pPr>
              <w:spacing w:before="0" w:after="0" w:line="240" w:lineRule="auto"/>
            </w:pPr>
          </w:p>
        </w:tc>
      </w:tr>
      <w:tr w14:paraId="05018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949D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755C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BCB3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4322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1BC9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默认：'100'</w:t>
            </w:r>
          </w:p>
        </w:tc>
      </w:tr>
      <w:tr w14:paraId="5CD86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7AB7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77D5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IsDefault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是否默认策略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7D41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FC344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C102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3D4F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508E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3455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CBF8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FAE0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4AF6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79B00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E2D0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580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执行顺序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D08F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AAA44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FA1C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默认：'100'</w:t>
            </w:r>
          </w:p>
        </w:tc>
      </w:tr>
      <w:tr w14:paraId="710A0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B93A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6D07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ExecutionMode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执行模式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4D3C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D4CD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6072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默认：'CHAIN'</w:t>
            </w:r>
          </w:p>
        </w:tc>
      </w:tr>
      <w:tr w14:paraId="5A649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1303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7CFE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StrategyParams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策略参数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5F91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5E3DC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D85F05">
            <w:pPr>
              <w:spacing w:before="0" w:after="0" w:line="240" w:lineRule="auto"/>
            </w:pPr>
          </w:p>
        </w:tc>
      </w:tr>
      <w:tr w14:paraId="3CE7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5893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855C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6FE9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C5C7F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6C7588">
            <w:pPr>
              <w:spacing w:before="0" w:after="0" w:line="240" w:lineRule="auto"/>
            </w:pPr>
          </w:p>
        </w:tc>
      </w:tr>
      <w:tr w14:paraId="68B6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211C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481F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6291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D5C6A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AC3EA4">
            <w:pPr>
              <w:spacing w:before="0" w:after="0" w:line="240" w:lineRule="auto"/>
            </w:pPr>
          </w:p>
        </w:tc>
      </w:tr>
      <w:tr w14:paraId="5BAB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BA33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BB4A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BE35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2207E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1D62FF">
            <w:pPr>
              <w:spacing w:before="0" w:after="0" w:line="240" w:lineRule="auto"/>
            </w:pPr>
          </w:p>
        </w:tc>
      </w:tr>
      <w:tr w14:paraId="65BC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32C5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28B0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15EA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B5561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5928E7">
            <w:pPr>
              <w:spacing w:before="0" w:after="0" w:line="240" w:lineRule="auto"/>
            </w:pPr>
          </w:p>
        </w:tc>
      </w:tr>
      <w:tr w14:paraId="3F0F6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591F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9274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5798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5641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EFD7D8">
            <w:pPr>
              <w:spacing w:before="0" w:after="0" w:line="240" w:lineRule="auto"/>
            </w:pPr>
          </w:p>
        </w:tc>
      </w:tr>
      <w:tr w14:paraId="1A15D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8B95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6C03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1639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05FB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53F4D6">
            <w:pPr>
              <w:spacing w:before="0" w:after="0" w:line="240" w:lineRule="auto"/>
            </w:pPr>
          </w:p>
        </w:tc>
      </w:tr>
      <w:tr w14:paraId="03A4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26C8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2EE0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CB5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E983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13399E">
            <w:pPr>
              <w:spacing w:before="0" w:after="0" w:line="240" w:lineRule="auto"/>
            </w:pPr>
          </w:p>
        </w:tc>
      </w:tr>
      <w:tr w14:paraId="3EB7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75EE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E484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520E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8FBB3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11EF51">
            <w:pPr>
              <w:spacing w:before="0" w:after="0" w:line="240" w:lineRule="auto"/>
            </w:pPr>
          </w:p>
        </w:tc>
      </w:tr>
    </w:tbl>
    <w:p w14:paraId="0B5CD5FB">
      <w:pPr>
        <w:pStyle w:val="5"/>
      </w:pPr>
      <w:r>
        <w:rPr>
          <w:rFonts w:ascii="微软雅黑" w:hAnsi="微软雅黑" w:eastAsia="微软雅黑"/>
        </w:rPr>
        <w:t>5.33.1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5C774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5140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EF04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460F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2FC80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E6A78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11E2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0CFF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0799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F9BB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1E9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PK_cfg_strategy_config_Id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D559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25B3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8266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AF48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327A7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7A5BC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517F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D3B3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61DD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idx_match_doc_type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AA4F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1A7D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CEA0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49D4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B36A4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FF0AE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0C20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6CC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7C85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idx_match_material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CDA9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C1DA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1A78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E28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5731D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98A3A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3903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71AB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B723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idx_match_priority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6FD6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2932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F919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40C2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ASC, ZoneId ASC, MaterialId ASC, DocType ASC, IsDefault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D0D3E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B1038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3E23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87AF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47F5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idx_match_warehouse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1723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A42E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C25D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22C6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1513A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701EA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406B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2970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EBE6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idx_match_zone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143F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3316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8E86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ADA7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152E3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0B715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C628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05E4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FC38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A969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C41A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A71F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4BEC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C2B99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E65D9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4B1D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A9D1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C342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72C0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114D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DCE3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B7FF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StrategyType ASC, 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6058B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FC86A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4267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503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E8C5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uk_strategy_code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6871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CE98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E775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30DB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StrategyCode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1278D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D663B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6784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6A87E994">
      <w:pPr>
        <w:pStyle w:val="4"/>
      </w:pPr>
      <w:r>
        <w:rPr>
          <w:rFonts w:ascii="微软雅黑" w:hAnsi="微软雅黑" w:eastAsia="微软雅黑"/>
        </w:rPr>
        <w:t>5.34 cfg_transfer_point_type（接驳点类型配置）</w:t>
      </w:r>
    </w:p>
    <w:p w14:paraId="539058DC">
      <w:r>
        <w:rPr>
          <w:b/>
        </w:rPr>
        <w:t>实体类：</w:t>
      </w:r>
      <w:r>
        <w:t>CfgTransferPointType</w:t>
      </w:r>
      <w:r>
        <w:rPr>
          <w:b/>
        </w:rPr>
        <w:t xml:space="preserve">    文件：</w:t>
      </w:r>
      <w:r>
        <w:t>KH.WMS\Entities\KH.WMS.Entities\Config\CfgTransferPointType.cs</w:t>
      </w:r>
    </w:p>
    <w:p w14:paraId="7747C944">
      <w:r>
        <w:rPr>
          <w:b/>
        </w:rPr>
        <w:t>主键：</w:t>
      </w:r>
      <w:r>
        <w:t>Id</w:t>
      </w:r>
    </w:p>
    <w:p w14:paraId="04FEAD6B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AEC9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5249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3466E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088D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40BE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99EB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9879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8699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F716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7FD7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DC33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F7FA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CF1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7CD1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F779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DA9B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1371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1A430C">
            <w:pPr>
              <w:spacing w:before="0" w:after="0" w:line="240" w:lineRule="auto"/>
            </w:pPr>
          </w:p>
        </w:tc>
      </w:tr>
      <w:tr w14:paraId="0E5A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AB94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8A2E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82D0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F4C78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BEB0BD">
            <w:pPr>
              <w:spacing w:before="0" w:after="0" w:line="240" w:lineRule="auto"/>
            </w:pPr>
          </w:p>
        </w:tc>
      </w:tr>
      <w:tr w14:paraId="1FBE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4033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E569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AllowInbound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是否入库接驳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C525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12C7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0892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0243B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BE6B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4DCA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AllowOutbound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是否出库接驳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2DA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90237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CD34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F482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BAEF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6B3D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B997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0B69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13157B">
            <w:pPr>
              <w:spacing w:before="0" w:after="0" w:line="240" w:lineRule="auto"/>
            </w:pPr>
          </w:p>
        </w:tc>
      </w:tr>
      <w:tr w14:paraId="03E3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FB05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98A1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716A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15C4B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F91CF4">
            <w:pPr>
              <w:spacing w:before="0" w:after="0" w:line="240" w:lineRule="auto"/>
            </w:pPr>
          </w:p>
        </w:tc>
      </w:tr>
      <w:tr w14:paraId="4BD67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1CD5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E830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9207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BD49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D27A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5A9CB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CD63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D0E0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323D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C699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4769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18D3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46AA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7D89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AF77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9DF55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8E9A9F">
            <w:pPr>
              <w:spacing w:before="0" w:after="0" w:line="240" w:lineRule="auto"/>
            </w:pPr>
          </w:p>
        </w:tc>
      </w:tr>
      <w:tr w14:paraId="30EF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825F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8EF6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2F95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9E777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515292">
            <w:pPr>
              <w:spacing w:before="0" w:after="0" w:line="240" w:lineRule="auto"/>
            </w:pPr>
          </w:p>
        </w:tc>
      </w:tr>
      <w:tr w14:paraId="477C9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8DC0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EA64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7B95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4382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4696B7">
            <w:pPr>
              <w:spacing w:before="0" w:after="0" w:line="240" w:lineRule="auto"/>
            </w:pPr>
          </w:p>
        </w:tc>
      </w:tr>
      <w:tr w14:paraId="24F8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3C4F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1449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C585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EE75B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4E4B59">
            <w:pPr>
              <w:spacing w:before="0" w:after="0" w:line="240" w:lineRule="auto"/>
            </w:pPr>
          </w:p>
        </w:tc>
      </w:tr>
      <w:tr w14:paraId="20171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0559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2F3C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4477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E8A54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59E362">
            <w:pPr>
              <w:spacing w:before="0" w:after="0" w:line="240" w:lineRule="auto"/>
            </w:pPr>
          </w:p>
        </w:tc>
      </w:tr>
      <w:tr w14:paraId="41013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9455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03E5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82E3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13E9A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F14090">
            <w:pPr>
              <w:spacing w:before="0" w:after="0" w:line="240" w:lineRule="auto"/>
            </w:pPr>
          </w:p>
        </w:tc>
      </w:tr>
    </w:tbl>
    <w:p w14:paraId="7C4B7D3E">
      <w:pPr>
        <w:pStyle w:val="5"/>
      </w:pPr>
      <w:r>
        <w:rPr>
          <w:rFonts w:ascii="微软雅黑" w:hAnsi="微软雅黑" w:eastAsia="微软雅黑"/>
        </w:rPr>
        <w:t>5.34.1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0780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AFD9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3FC1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5E61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D947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5FF5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D910E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0FBFF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188B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A7EF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36C2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PK_cfg_transfer_point_type_Id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7589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58F8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E02C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EA4E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2EBFA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6C02D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C7B9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365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88E8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uk_type_code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5B60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5FE7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75A8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D34E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TypeCode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68877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2F1A9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71AF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10DEA504">
      <w:pPr>
        <w:pStyle w:val="4"/>
      </w:pPr>
      <w:r>
        <w:rPr>
          <w:rFonts w:ascii="微软雅黑" w:hAnsi="微软雅黑" w:eastAsia="微软雅黑"/>
        </w:rPr>
        <w:t>5.35 cfg_turnover_class（周转等级配置）</w:t>
      </w:r>
    </w:p>
    <w:p w14:paraId="282AB802">
      <w:r>
        <w:rPr>
          <w:b/>
        </w:rPr>
        <w:t>实体类：</w:t>
      </w:r>
      <w:r>
        <w:t>CfgTurnoverClass</w:t>
      </w:r>
      <w:r>
        <w:rPr>
          <w:b/>
        </w:rPr>
        <w:t xml:space="preserve">    文件：</w:t>
      </w:r>
      <w:r>
        <w:t>KH.WMS\Entities\KH.WMS.Entities\BaseData\CfgTurnoverClass.cs</w:t>
      </w:r>
    </w:p>
    <w:p w14:paraId="313A746E">
      <w:r>
        <w:rPr>
          <w:b/>
        </w:rPr>
        <w:t>主键：</w:t>
      </w:r>
      <w:r>
        <w:t>Id</w:t>
      </w:r>
    </w:p>
    <w:p w14:paraId="2DA93977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E0F3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0BA0E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DA62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FDB8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3483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EE6C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A1F1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66AA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ADF9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B33C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86ABA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6477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7B738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860E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EE3C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ClassCode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分类编码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AF85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ADEB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1201A4">
            <w:pPr>
              <w:spacing w:before="0" w:after="0" w:line="240" w:lineRule="auto"/>
            </w:pPr>
          </w:p>
        </w:tc>
      </w:tr>
      <w:tr w14:paraId="74ADA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1497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C381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ClassName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分类名称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C768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3C58F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E830C0">
            <w:pPr>
              <w:spacing w:before="0" w:after="0" w:line="240" w:lineRule="auto"/>
            </w:pPr>
          </w:p>
        </w:tc>
      </w:tr>
      <w:tr w14:paraId="41B8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7538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1578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CumulativeRatioMin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累计占比下限(%)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5BE7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decimal(5,2)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11245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5C10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4DF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27F2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A97B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CumulativeRatioMax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累计占比上限(%)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2DB1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decimal(5,2)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9B761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3F10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默认：'100'</w:t>
            </w:r>
          </w:p>
        </w:tc>
      </w:tr>
      <w:tr w14:paraId="1331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124E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6672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AnalysisDimension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分析维度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DCC7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BD74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C294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默认：'OUTBOUND_QTY'</w:t>
            </w:r>
          </w:p>
        </w:tc>
      </w:tr>
      <w:tr w14:paraId="63EB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56EA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FD13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66FE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DC5A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1DE328">
            <w:pPr>
              <w:spacing w:before="0" w:after="0" w:line="240" w:lineRule="auto"/>
            </w:pPr>
          </w:p>
        </w:tc>
      </w:tr>
      <w:tr w14:paraId="05344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3105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25AD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DF41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C007B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42DA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300F8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D4E1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D1FF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8CC3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71C7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667E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52A7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091C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109F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5E37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32526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1A323E">
            <w:pPr>
              <w:spacing w:before="0" w:after="0" w:line="240" w:lineRule="auto"/>
            </w:pPr>
          </w:p>
        </w:tc>
      </w:tr>
      <w:tr w14:paraId="05BE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AD60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8CC0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5E94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91BE0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FD7173">
            <w:pPr>
              <w:spacing w:before="0" w:after="0" w:line="240" w:lineRule="auto"/>
            </w:pPr>
          </w:p>
        </w:tc>
      </w:tr>
      <w:tr w14:paraId="6CCD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A5C4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C6A6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B708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80879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D8FCD9">
            <w:pPr>
              <w:spacing w:before="0" w:after="0" w:line="240" w:lineRule="auto"/>
            </w:pPr>
          </w:p>
        </w:tc>
      </w:tr>
      <w:tr w14:paraId="75A9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601A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0A4E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476A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F6D64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8B4191">
            <w:pPr>
              <w:spacing w:before="0" w:after="0" w:line="240" w:lineRule="auto"/>
            </w:pPr>
          </w:p>
        </w:tc>
      </w:tr>
      <w:tr w14:paraId="35219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8F41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7541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FFE6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1896B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A79004">
            <w:pPr>
              <w:spacing w:before="0" w:after="0" w:line="240" w:lineRule="auto"/>
            </w:pPr>
          </w:p>
        </w:tc>
      </w:tr>
      <w:tr w14:paraId="6E3F4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8788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28BD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543D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8B602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72CDC1">
            <w:pPr>
              <w:spacing w:before="0" w:after="0" w:line="240" w:lineRule="auto"/>
            </w:pPr>
          </w:p>
        </w:tc>
      </w:tr>
    </w:tbl>
    <w:p w14:paraId="1A4E947A">
      <w:pPr>
        <w:pStyle w:val="5"/>
      </w:pPr>
      <w:r>
        <w:rPr>
          <w:rFonts w:ascii="微软雅黑" w:hAnsi="微软雅黑" w:eastAsia="微软雅黑"/>
        </w:rPr>
        <w:t>5.35.1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9C4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C950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DDA0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28E8B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A4B5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7C2D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6BC7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C3DC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578F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F1DB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A295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PK_cfg_turnover_class_Id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C2B6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F86D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50BE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99BD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1D6AF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2723B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CFBC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B73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C62F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uk_class_code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48E1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F55F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9F17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C193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ClassCode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FECA0D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84BCE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620A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740FA50">
      <w:pPr>
        <w:pStyle w:val="4"/>
      </w:pPr>
      <w:r>
        <w:rPr>
          <w:rFonts w:ascii="微软雅黑" w:hAnsi="微软雅黑" w:eastAsia="微软雅黑"/>
        </w:rPr>
        <w:t>5.36 cfg_warehouse_type（仓库类型配置）</w:t>
      </w:r>
    </w:p>
    <w:p w14:paraId="42E9FFDD">
      <w:r>
        <w:rPr>
          <w:b/>
        </w:rPr>
        <w:t>实体类：</w:t>
      </w:r>
      <w:r>
        <w:t>CfgWarehouseType</w:t>
      </w:r>
      <w:r>
        <w:rPr>
          <w:b/>
        </w:rPr>
        <w:t xml:space="preserve">    文件：</w:t>
      </w:r>
      <w:r>
        <w:t>KH.WMS\Entities\KH.WMS.Entities\Config\CfgWarehouseType.cs</w:t>
      </w:r>
    </w:p>
    <w:p w14:paraId="6F304E12">
      <w:r>
        <w:rPr>
          <w:b/>
        </w:rPr>
        <w:t>主键：</w:t>
      </w:r>
      <w:r>
        <w:t>Id</w:t>
      </w:r>
    </w:p>
    <w:p w14:paraId="4DC2D857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1194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BF8A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D082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CB9EF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4C52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F6245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16A7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A688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ED86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72A5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DBB8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FEA5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2F54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D64E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97C2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6D97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5EB63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1BDB79">
            <w:pPr>
              <w:spacing w:before="0" w:after="0" w:line="240" w:lineRule="auto"/>
            </w:pPr>
          </w:p>
        </w:tc>
      </w:tr>
      <w:tr w14:paraId="0371D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8C05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82EF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2948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16B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074D2B">
            <w:pPr>
              <w:spacing w:before="0" w:after="0" w:line="240" w:lineRule="auto"/>
            </w:pPr>
          </w:p>
        </w:tc>
      </w:tr>
      <w:tr w14:paraId="6B45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DD5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8F8A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3B59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62C8C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E0525D">
            <w:pPr>
              <w:spacing w:before="0" w:after="0" w:line="240" w:lineRule="auto"/>
            </w:pPr>
          </w:p>
        </w:tc>
      </w:tr>
      <w:tr w14:paraId="032B7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0C55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F1BB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C52A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81AD6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CA8537">
            <w:pPr>
              <w:spacing w:before="0" w:after="0" w:line="240" w:lineRule="auto"/>
            </w:pPr>
          </w:p>
        </w:tc>
      </w:tr>
      <w:tr w14:paraId="4CBA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8D74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5C3D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BEA1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E7605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A5E8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1CE5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F3FC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9CC2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CC36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1C258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1087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2990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3E91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5166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DDC2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30BAF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9B6740">
            <w:pPr>
              <w:spacing w:before="0" w:after="0" w:line="240" w:lineRule="auto"/>
            </w:pPr>
          </w:p>
        </w:tc>
      </w:tr>
      <w:tr w14:paraId="5E4B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08E2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7B02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165A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AEB45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A2FDA5">
            <w:pPr>
              <w:spacing w:before="0" w:after="0" w:line="240" w:lineRule="auto"/>
            </w:pPr>
          </w:p>
        </w:tc>
      </w:tr>
      <w:tr w14:paraId="23E07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419C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D16D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B3CF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5005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9126D6">
            <w:pPr>
              <w:spacing w:before="0" w:after="0" w:line="240" w:lineRule="auto"/>
            </w:pPr>
          </w:p>
        </w:tc>
      </w:tr>
      <w:tr w14:paraId="536D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62F1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5CB2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8469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4542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FF293B">
            <w:pPr>
              <w:spacing w:before="0" w:after="0" w:line="240" w:lineRule="auto"/>
            </w:pPr>
          </w:p>
        </w:tc>
      </w:tr>
      <w:tr w14:paraId="416E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6243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2F8E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C1C5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67CB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384EDA">
            <w:pPr>
              <w:spacing w:before="0" w:after="0" w:line="240" w:lineRule="auto"/>
            </w:pPr>
          </w:p>
        </w:tc>
      </w:tr>
      <w:tr w14:paraId="2BC37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DFCC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861E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78B3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BAFCB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C344C3">
            <w:pPr>
              <w:spacing w:before="0" w:after="0" w:line="240" w:lineRule="auto"/>
            </w:pPr>
          </w:p>
        </w:tc>
      </w:tr>
    </w:tbl>
    <w:p w14:paraId="44E626E3">
      <w:pPr>
        <w:pStyle w:val="5"/>
      </w:pPr>
      <w:r>
        <w:rPr>
          <w:rFonts w:ascii="微软雅黑" w:hAnsi="微软雅黑" w:eastAsia="微软雅黑"/>
        </w:rPr>
        <w:t>5.36.1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7FBB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33BE6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DF554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21B7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ACAB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9F3FA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0587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2AD9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9077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1661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5CC8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PK_cfg_warehouse_type_Id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12FD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4769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5D86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28F5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468EB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A61A4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D6E9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0303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D9CE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uk_type_code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C63F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C552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27A6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ED1E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TypeCode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0F1CC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14C52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AE98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040E9FC9">
      <w:pPr>
        <w:pStyle w:val="4"/>
      </w:pPr>
      <w:r>
        <w:rPr>
          <w:rFonts w:ascii="微软雅黑" w:hAnsi="微软雅黑" w:eastAsia="微软雅黑"/>
        </w:rPr>
        <w:t>5.37 cfg_warehouse_zone_type（库区类型配置）</w:t>
      </w:r>
    </w:p>
    <w:p w14:paraId="7DFA65AC">
      <w:r>
        <w:rPr>
          <w:b/>
        </w:rPr>
        <w:t>实体类：</w:t>
      </w:r>
      <w:r>
        <w:t>CfgWarehouseZoneType</w:t>
      </w:r>
      <w:r>
        <w:rPr>
          <w:b/>
        </w:rPr>
        <w:t xml:space="preserve">    文件：</w:t>
      </w:r>
      <w:r>
        <w:t>KH.WMS\Entities\KH.WMS.Entities\Config\CfgWarehouseZoneType.cs</w:t>
      </w:r>
    </w:p>
    <w:p w14:paraId="1E5843FE">
      <w:r>
        <w:rPr>
          <w:b/>
        </w:rPr>
        <w:t>主键：</w:t>
      </w:r>
      <w:r>
        <w:t>Id</w:t>
      </w:r>
    </w:p>
    <w:p w14:paraId="6D35CD1C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AE7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48A92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1812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FF242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F975C1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EAC8C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48A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8DD7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12FA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EC16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0BB9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2A9C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3CE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60A6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B079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935F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CD313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7F96B9">
            <w:pPr>
              <w:spacing w:before="0" w:after="0" w:line="240" w:lineRule="auto"/>
            </w:pPr>
          </w:p>
        </w:tc>
      </w:tr>
      <w:tr w14:paraId="3346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C164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C172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F47F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0D462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0E5421">
            <w:pPr>
              <w:spacing w:before="0" w:after="0" w:line="240" w:lineRule="auto"/>
            </w:pPr>
          </w:p>
        </w:tc>
      </w:tr>
      <w:tr w14:paraId="2BE1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CACC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C932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78F2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9599C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5064FE">
            <w:pPr>
              <w:spacing w:before="0" w:after="0" w:line="240" w:lineRule="auto"/>
            </w:pPr>
          </w:p>
        </w:tc>
      </w:tr>
      <w:tr w14:paraId="487A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41D7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513A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EAC6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3FA40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F43F21">
            <w:pPr>
              <w:spacing w:before="0" w:after="0" w:line="240" w:lineRule="auto"/>
            </w:pPr>
          </w:p>
        </w:tc>
      </w:tr>
      <w:tr w14:paraId="26469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BED1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7891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D29F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379E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786E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BDC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D3D9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DAE6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AC7C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EB3D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E04E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6E86B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097D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E6C2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50D7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F8DC7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EF91ED">
            <w:pPr>
              <w:spacing w:before="0" w:after="0" w:line="240" w:lineRule="auto"/>
            </w:pPr>
          </w:p>
        </w:tc>
      </w:tr>
      <w:tr w14:paraId="2E11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8437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9D18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103E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5A77E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EAC991">
            <w:pPr>
              <w:spacing w:before="0" w:after="0" w:line="240" w:lineRule="auto"/>
            </w:pPr>
          </w:p>
        </w:tc>
      </w:tr>
      <w:tr w14:paraId="37BE1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874F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1A48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9C0F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B3F9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9065BD">
            <w:pPr>
              <w:spacing w:before="0" w:after="0" w:line="240" w:lineRule="auto"/>
            </w:pPr>
          </w:p>
        </w:tc>
      </w:tr>
      <w:tr w14:paraId="211E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161E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6339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EC76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A22B3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8FB76A">
            <w:pPr>
              <w:spacing w:before="0" w:after="0" w:line="240" w:lineRule="auto"/>
            </w:pPr>
          </w:p>
        </w:tc>
      </w:tr>
      <w:tr w14:paraId="4A5E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8729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B3FD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270E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368D2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9FE793">
            <w:pPr>
              <w:spacing w:before="0" w:after="0" w:line="240" w:lineRule="auto"/>
            </w:pPr>
          </w:p>
        </w:tc>
      </w:tr>
      <w:tr w14:paraId="3E94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581A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EE8F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62A4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5CD3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D88884">
            <w:pPr>
              <w:spacing w:before="0" w:after="0" w:line="240" w:lineRule="auto"/>
            </w:pPr>
          </w:p>
        </w:tc>
      </w:tr>
    </w:tbl>
    <w:p w14:paraId="5849F50E">
      <w:pPr>
        <w:pStyle w:val="5"/>
      </w:pPr>
      <w:r>
        <w:rPr>
          <w:rFonts w:ascii="微软雅黑" w:hAnsi="微软雅黑" w:eastAsia="微软雅黑"/>
        </w:rPr>
        <w:t>5.37.1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0D3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6614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3557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9FFD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3DD2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8178E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E61C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FD8F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F76C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17BD8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E037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PK_cfg_warehouse_zone_type_Id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EBAC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DD2D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1A60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D042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8BC71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73761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FA25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657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7C51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uk_type_code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9CEA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10A5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F9C7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CDE2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TypeCode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E4136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9D425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396A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12A04948">
      <w:pPr>
        <w:pStyle w:val="4"/>
      </w:pPr>
      <w:r>
        <w:rPr>
          <w:rFonts w:ascii="微软雅黑" w:hAnsi="微软雅黑" w:eastAsia="微软雅黑"/>
        </w:rPr>
        <w:t>5.38 exc_exception（异常单）</w:t>
      </w:r>
    </w:p>
    <w:p w14:paraId="5FACDB12">
      <w:r>
        <w:rPr>
          <w:b/>
        </w:rPr>
        <w:t>实体类：</w:t>
      </w:r>
      <w:r>
        <w:t>ExcException</w:t>
      </w:r>
      <w:r>
        <w:rPr>
          <w:b/>
        </w:rPr>
        <w:t xml:space="preserve">    文件：</w:t>
      </w:r>
      <w:r>
        <w:t>KH.WMS\Entities\KH.WMS.Entities\System\ExcException.cs</w:t>
      </w:r>
    </w:p>
    <w:p w14:paraId="01B6AF51">
      <w:r>
        <w:rPr>
          <w:b/>
        </w:rPr>
        <w:t>主键：</w:t>
      </w:r>
      <w:r>
        <w:t>Id</w:t>
      </w:r>
    </w:p>
    <w:p w14:paraId="47DC8C79">
      <w:r>
        <w:rPr>
          <w:b/>
        </w:rPr>
        <w:t>外键：</w:t>
      </w:r>
    </w:p>
    <w:p w14:paraId="4DD3C4B5">
      <w:pPr>
        <w:pStyle w:val="16"/>
      </w:pPr>
      <w:r>
        <w:t>WarehouseId -&gt; dbo.md_warehouse.Id (inferred convention, inferred_exc_exception_WarehouseId)</w:t>
      </w:r>
    </w:p>
    <w:p w14:paraId="2950E43C">
      <w:pPr>
        <w:pStyle w:val="16"/>
      </w:pPr>
      <w:r>
        <w:t>LocationId -&gt; dbo.md_location.Id (inferred convention, inferred_exc_exception_LocationId)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3E96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1359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3B04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7DDC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8FD13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92533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E02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4525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EB8B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A8B2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DCD4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458B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EB0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45ED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B7E6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ExceptionNo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异常单号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465C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CF704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371B53">
            <w:pPr>
              <w:spacing w:before="0" w:after="0" w:line="240" w:lineRule="auto"/>
            </w:pPr>
          </w:p>
        </w:tc>
      </w:tr>
      <w:tr w14:paraId="1C5C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3CE8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19B1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ExceptionType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异常类型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67C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F0E3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8E8EC3">
            <w:pPr>
              <w:spacing w:before="0" w:after="0" w:line="240" w:lineRule="auto"/>
            </w:pPr>
          </w:p>
        </w:tc>
      </w:tr>
      <w:tr w14:paraId="22F4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7D38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C0AF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ExceptionLevel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异常级别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550F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E69D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9C1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默认：'MEDIUM'</w:t>
            </w:r>
          </w:p>
        </w:tc>
      </w:tr>
      <w:tr w14:paraId="416F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0BDB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5F2C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8D0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050DF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C0DD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6D3A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FADE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CFA9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6BAC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133C7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BD08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1D5F2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9A0E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9829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8E6F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EB4F7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252157">
            <w:pPr>
              <w:spacing w:before="0" w:after="0" w:line="240" w:lineRule="auto"/>
            </w:pPr>
          </w:p>
        </w:tc>
      </w:tr>
      <w:tr w14:paraId="578F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4CD8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0151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94A0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05E3D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501BEE">
            <w:pPr>
              <w:spacing w:before="0" w:after="0" w:line="240" w:lineRule="auto"/>
            </w:pPr>
          </w:p>
        </w:tc>
      </w:tr>
      <w:tr w14:paraId="47F8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CE86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DDF9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ExceptionDesc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异常描述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2738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D9E4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58D3F5">
            <w:pPr>
              <w:spacing w:before="0" w:after="0" w:line="240" w:lineRule="auto"/>
            </w:pPr>
          </w:p>
        </w:tc>
      </w:tr>
      <w:tr w14:paraId="54E83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AE15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A745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4996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5F81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CED6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默认：'PENDING'</w:t>
            </w:r>
          </w:p>
        </w:tc>
      </w:tr>
      <w:tr w14:paraId="7CEB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49B2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0721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AssignedTo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分配给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48E8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0956C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0FB867">
            <w:pPr>
              <w:spacing w:before="0" w:after="0" w:line="240" w:lineRule="auto"/>
            </w:pPr>
          </w:p>
        </w:tc>
      </w:tr>
      <w:tr w14:paraId="66304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EC0D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064D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AssignedTime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分配时间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8F66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AD76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829127">
            <w:pPr>
              <w:spacing w:before="0" w:after="0" w:line="240" w:lineRule="auto"/>
            </w:pPr>
          </w:p>
        </w:tc>
      </w:tr>
      <w:tr w14:paraId="37E5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D73E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C0F2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Resolution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处理方案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ED71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34FE7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E4F962">
            <w:pPr>
              <w:spacing w:before="0" w:after="0" w:line="240" w:lineRule="auto"/>
            </w:pPr>
          </w:p>
        </w:tc>
      </w:tr>
      <w:tr w14:paraId="42D9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5DCD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94BB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HandledBy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处理人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0166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BB92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CFC2C6">
            <w:pPr>
              <w:spacing w:before="0" w:after="0" w:line="240" w:lineRule="auto"/>
            </w:pPr>
          </w:p>
        </w:tc>
      </w:tr>
      <w:tr w14:paraId="33484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3CF4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3069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HandledByName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处理人姓名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B9B7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BEA56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DCCDD4">
            <w:pPr>
              <w:spacing w:before="0" w:after="0" w:line="240" w:lineRule="auto"/>
            </w:pPr>
          </w:p>
        </w:tc>
      </w:tr>
      <w:tr w14:paraId="6D1B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4FA2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0796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HandleTime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处理时间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AF64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30204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3FFBD2">
            <w:pPr>
              <w:spacing w:before="0" w:after="0" w:line="240" w:lineRule="auto"/>
            </w:pPr>
          </w:p>
        </w:tc>
      </w:tr>
      <w:tr w14:paraId="7820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6D1D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355D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CloseTime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关闭时间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02E9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F4CE2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96D9F0">
            <w:pPr>
              <w:spacing w:before="0" w:after="0" w:line="240" w:lineRule="auto"/>
            </w:pPr>
          </w:p>
        </w:tc>
      </w:tr>
      <w:tr w14:paraId="1209C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E35C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F1B5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ClosedBy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关闭人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D63E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C857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612C8D">
            <w:pPr>
              <w:spacing w:before="0" w:after="0" w:line="240" w:lineRule="auto"/>
            </w:pPr>
          </w:p>
        </w:tc>
      </w:tr>
      <w:tr w14:paraId="47DF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980B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F6CB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ClosedByName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关闭人姓名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C387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E238D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37A0AD">
            <w:pPr>
              <w:spacing w:before="0" w:after="0" w:line="240" w:lineRule="auto"/>
            </w:pPr>
          </w:p>
        </w:tc>
      </w:tr>
      <w:tr w14:paraId="31FF3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1B01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74C6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D526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E34BD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46F24E">
            <w:pPr>
              <w:spacing w:before="0" w:after="0" w:line="240" w:lineRule="auto"/>
            </w:pPr>
          </w:p>
        </w:tc>
      </w:tr>
      <w:tr w14:paraId="05995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DC5C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E0B8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3813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FB751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65C28F">
            <w:pPr>
              <w:spacing w:before="0" w:after="0" w:line="240" w:lineRule="auto"/>
            </w:pPr>
          </w:p>
        </w:tc>
      </w:tr>
      <w:tr w14:paraId="22D9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6950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9446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2307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074C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AD108E">
            <w:pPr>
              <w:spacing w:before="0" w:after="0" w:line="240" w:lineRule="auto"/>
            </w:pPr>
          </w:p>
        </w:tc>
      </w:tr>
      <w:tr w14:paraId="0E83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184A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72B7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DDF9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8111F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C03BF0">
            <w:pPr>
              <w:spacing w:before="0" w:after="0" w:line="240" w:lineRule="auto"/>
            </w:pPr>
          </w:p>
        </w:tc>
      </w:tr>
      <w:tr w14:paraId="6ECE0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4462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C91E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30EC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D97F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B7A12B">
            <w:pPr>
              <w:spacing w:before="0" w:after="0" w:line="240" w:lineRule="auto"/>
            </w:pPr>
          </w:p>
        </w:tc>
      </w:tr>
      <w:tr w14:paraId="546D5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B3AF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609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A5CC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63532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C7DCBE">
            <w:pPr>
              <w:spacing w:before="0" w:after="0" w:line="240" w:lineRule="auto"/>
            </w:pPr>
          </w:p>
        </w:tc>
      </w:tr>
      <w:tr w14:paraId="015A6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CD1A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A8C7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C5DF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14AF5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848B2D">
            <w:pPr>
              <w:spacing w:before="0" w:after="0" w:line="240" w:lineRule="auto"/>
            </w:pPr>
          </w:p>
        </w:tc>
      </w:tr>
    </w:tbl>
    <w:p w14:paraId="5416789A">
      <w:pPr>
        <w:pStyle w:val="5"/>
      </w:pPr>
      <w:r>
        <w:rPr>
          <w:rFonts w:ascii="微软雅黑" w:hAnsi="微软雅黑" w:eastAsia="微软雅黑"/>
        </w:rPr>
        <w:t>5.38.1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563A4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68410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E316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D0B99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3E5D4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5808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10974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1022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A7CF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1DAAB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4C7E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PK_exc_exception_Id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08A3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03FF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80BD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B077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5CF1F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F899A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5DB1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A47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8BE4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idx_assigned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106A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062C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6037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3235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AssignedTo ASC, 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0D4A1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D01C9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045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8B76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E508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idx_source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D198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0A3A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81E8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96E7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SourceType ASC, SourceNo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D60A9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69C2B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63B9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A2C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A616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2A2D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E176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6C86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2986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ExceptionType ASC, 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F40A38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8C1F6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A448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9C7C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C2D0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86CB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911C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8112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8E42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32F0B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CFD66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F08F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BC3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EBA8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uk_exception_no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7D21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4274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89A4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DB37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ExceptionNo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024ED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D1294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35D3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C07D3DC">
      <w:pPr>
        <w:pStyle w:val="4"/>
      </w:pPr>
      <w:r>
        <w:rPr>
          <w:rFonts w:ascii="微软雅黑" w:hAnsi="微软雅黑" w:eastAsia="微软雅黑"/>
        </w:rPr>
        <w:t>5.39 exc_exception_log（异常处理日志）</w:t>
      </w:r>
    </w:p>
    <w:p w14:paraId="0E7F3591">
      <w:r>
        <w:rPr>
          <w:b/>
        </w:rPr>
        <w:t>实体类：</w:t>
      </w:r>
      <w:r>
        <w:t>ExcExceptionLog</w:t>
      </w:r>
      <w:r>
        <w:rPr>
          <w:b/>
        </w:rPr>
        <w:t xml:space="preserve">    文件：</w:t>
      </w:r>
      <w:r>
        <w:t>KH.WMS\Entities\KH.WMS.Entities\System\ExcExceptionLog.cs</w:t>
      </w:r>
    </w:p>
    <w:p w14:paraId="45632EC2">
      <w:r>
        <w:rPr>
          <w:b/>
        </w:rPr>
        <w:t>主键：</w:t>
      </w:r>
      <w:r>
        <w:t>Id</w:t>
      </w:r>
    </w:p>
    <w:p w14:paraId="1A27F6C0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210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B0EA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213E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713B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ED493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D2C9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8AC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F0EC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7037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D92A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24ED0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4D5E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7F16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B9A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B7B9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ExceptionId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异常单ID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2066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9642E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AEF03E">
            <w:pPr>
              <w:spacing w:before="0" w:after="0" w:line="240" w:lineRule="auto"/>
            </w:pPr>
          </w:p>
        </w:tc>
      </w:tr>
      <w:tr w14:paraId="5ADC5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11D5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CB7D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DF4F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051EA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373B8A">
            <w:pPr>
              <w:spacing w:before="0" w:after="0" w:line="240" w:lineRule="auto"/>
            </w:pPr>
          </w:p>
        </w:tc>
      </w:tr>
      <w:tr w14:paraId="69DD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A0BB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8B90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OperationContent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操作内容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15E1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19F0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D52C92">
            <w:pPr>
              <w:spacing w:before="0" w:after="0" w:line="240" w:lineRule="auto"/>
            </w:pPr>
          </w:p>
        </w:tc>
      </w:tr>
      <w:tr w14:paraId="7935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7ECA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2CC7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OperatorId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4BAE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8E34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0D816C">
            <w:pPr>
              <w:spacing w:before="0" w:after="0" w:line="240" w:lineRule="auto"/>
            </w:pPr>
          </w:p>
        </w:tc>
      </w:tr>
      <w:tr w14:paraId="59B2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8168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1466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EFF4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D88BE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C4CF66">
            <w:pPr>
              <w:spacing w:before="0" w:after="0" w:line="240" w:lineRule="auto"/>
            </w:pPr>
          </w:p>
        </w:tc>
      </w:tr>
      <w:tr w14:paraId="4F30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2EB6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AF86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OperationTime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16AA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A1093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0359BE">
            <w:pPr>
              <w:spacing w:before="0" w:after="0" w:line="240" w:lineRule="auto"/>
            </w:pPr>
          </w:p>
        </w:tc>
      </w:tr>
      <w:tr w14:paraId="0C4F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6CF4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AF9E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C681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C0A1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12FF3D">
            <w:pPr>
              <w:spacing w:before="0" w:after="0" w:line="240" w:lineRule="auto"/>
            </w:pPr>
          </w:p>
        </w:tc>
      </w:tr>
      <w:tr w14:paraId="01C03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2A2C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258F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A1D0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D22AD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2E1911">
            <w:pPr>
              <w:spacing w:before="0" w:after="0" w:line="240" w:lineRule="auto"/>
            </w:pPr>
          </w:p>
        </w:tc>
      </w:tr>
      <w:tr w14:paraId="00CB4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D337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3B95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BAA8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FAE0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F4E6D4">
            <w:pPr>
              <w:spacing w:before="0" w:after="0" w:line="240" w:lineRule="auto"/>
            </w:pPr>
          </w:p>
        </w:tc>
      </w:tr>
      <w:tr w14:paraId="7E8E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9987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B40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C096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92DAC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3E33FA">
            <w:pPr>
              <w:spacing w:before="0" w:after="0" w:line="240" w:lineRule="auto"/>
            </w:pPr>
          </w:p>
        </w:tc>
      </w:tr>
      <w:tr w14:paraId="5C237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039F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5F8A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FB63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B8462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A67F3A">
            <w:pPr>
              <w:spacing w:before="0" w:after="0" w:line="240" w:lineRule="auto"/>
            </w:pPr>
          </w:p>
        </w:tc>
      </w:tr>
      <w:tr w14:paraId="56412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4B10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A64B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568B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4F501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0475B5">
            <w:pPr>
              <w:spacing w:before="0" w:after="0" w:line="240" w:lineRule="auto"/>
            </w:pPr>
          </w:p>
        </w:tc>
      </w:tr>
    </w:tbl>
    <w:p w14:paraId="39FBF2DE">
      <w:pPr>
        <w:pStyle w:val="5"/>
      </w:pPr>
      <w:r>
        <w:rPr>
          <w:rFonts w:ascii="微软雅黑" w:hAnsi="微软雅黑" w:eastAsia="微软雅黑"/>
        </w:rPr>
        <w:t>5.39.1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EDB1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0438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36CF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B9C4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E292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D268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E914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A1919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9225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2A1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3D79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PK_exc_exception_log_Id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5042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2EDE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0F48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DF76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E026F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5416C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8EBE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3F5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442C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idx_exception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4CD5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E113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591B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C8A0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ExceptionId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A279D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EDEA9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04C5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DB3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07F2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idx_operator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2D7A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6D08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07B2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F268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OperatorId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5EA45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5D987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0F55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AA3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4D37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idx_time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2472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5947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B9B5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0F3C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OperationTime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57F4E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20149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70EE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505E4F46">
      <w:pPr>
        <w:pStyle w:val="4"/>
      </w:pPr>
      <w:r>
        <w:rPr>
          <w:rFonts w:ascii="微软雅黑" w:hAnsi="微软雅黑" w:eastAsia="微软雅黑"/>
        </w:rPr>
        <w:t>5.40 int_data_mapping_config（接口数据映射配置）</w:t>
      </w:r>
    </w:p>
    <w:p w14:paraId="4DADCC4C">
      <w:r>
        <w:rPr>
          <w:b/>
        </w:rPr>
        <w:t>实体类：</w:t>
      </w:r>
      <w:r>
        <w:t>代码 SugarTable 未匹配</w:t>
      </w:r>
    </w:p>
    <w:p w14:paraId="6EFF14CA">
      <w:r>
        <w:rPr>
          <w:b/>
        </w:rPr>
        <w:t>主键：</w:t>
      </w:r>
      <w:r>
        <w:t>Id</w:t>
      </w:r>
    </w:p>
    <w:p w14:paraId="56A80F33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98A1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80C1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F9C8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9275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22FBE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D808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E78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7432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C3D4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500E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B9CD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EA26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3E8A2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F509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03FB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MappingCode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映射编码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592C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CBF5D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7DE5EC">
            <w:pPr>
              <w:spacing w:before="0" w:after="0" w:line="240" w:lineRule="auto"/>
            </w:pPr>
          </w:p>
        </w:tc>
      </w:tr>
      <w:tr w14:paraId="441CC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8C61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9D50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MappingName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映射名称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E66C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FC074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80FEBD">
            <w:pPr>
              <w:spacing w:before="0" w:after="0" w:line="240" w:lineRule="auto"/>
            </w:pPr>
          </w:p>
        </w:tc>
      </w:tr>
      <w:tr w14:paraId="0167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BF06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35BD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源系统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970D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FEC57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C035DE">
            <w:pPr>
              <w:spacing w:before="0" w:after="0" w:line="240" w:lineRule="auto"/>
            </w:pPr>
          </w:p>
        </w:tc>
      </w:tr>
      <w:tr w14:paraId="2F49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1203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3AB2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TargetSystem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BC52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DEA99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DCB349">
            <w:pPr>
              <w:spacing w:before="0" w:after="0" w:line="240" w:lineRule="auto"/>
            </w:pPr>
          </w:p>
        </w:tc>
      </w:tr>
      <w:tr w14:paraId="3381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6A03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C304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5DC3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28BE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2C2BA7">
            <w:pPr>
              <w:spacing w:before="0" w:after="0" w:line="240" w:lineRule="auto"/>
            </w:pPr>
          </w:p>
        </w:tc>
      </w:tr>
      <w:tr w14:paraId="31E7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888C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2BD6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MappingRules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映射规则(JSON数组)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EAE2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04F26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7F6263">
            <w:pPr>
              <w:spacing w:before="0" w:after="0" w:line="240" w:lineRule="auto"/>
            </w:pPr>
          </w:p>
        </w:tc>
      </w:tr>
      <w:tr w14:paraId="4B6B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078A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B8BA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TargetType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目标类型(完整类型名)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0588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CDAA1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EC6BF6">
            <w:pPr>
              <w:spacing w:before="0" w:after="0" w:line="240" w:lineRule="auto"/>
            </w:pPr>
          </w:p>
        </w:tc>
      </w:tr>
      <w:tr w14:paraId="1CDD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807E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E494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TransformScript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转换脚本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40D4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8F492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CAB4FE">
            <w:pPr>
              <w:spacing w:before="0" w:after="0" w:line="240" w:lineRule="auto"/>
            </w:pPr>
          </w:p>
        </w:tc>
      </w:tr>
      <w:tr w14:paraId="3CFD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66D2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1A91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ScriptType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脚本类型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6089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70E58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5AFB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默认：'CSHARP'</w:t>
            </w:r>
          </w:p>
        </w:tc>
      </w:tr>
      <w:tr w14:paraId="471C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C1C6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2FFD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ValidationRules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验证规则(JSON)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F31A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F6C6C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469AB5">
            <w:pPr>
              <w:spacing w:before="0" w:after="0" w:line="240" w:lineRule="auto"/>
            </w:pPr>
          </w:p>
        </w:tc>
      </w:tr>
      <w:tr w14:paraId="13003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CE88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EDE9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A075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5FA9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A4DC2F">
            <w:pPr>
              <w:spacing w:before="0" w:after="0" w:line="240" w:lineRule="auto"/>
            </w:pPr>
          </w:p>
        </w:tc>
      </w:tr>
      <w:tr w14:paraId="6E48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1E8A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EAE1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959F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AED8B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F750E5">
            <w:pPr>
              <w:spacing w:before="0" w:after="0" w:line="240" w:lineRule="auto"/>
            </w:pPr>
          </w:p>
        </w:tc>
      </w:tr>
      <w:tr w14:paraId="0DFE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9C22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68CA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4E4F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D8895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C7D8FA">
            <w:pPr>
              <w:spacing w:before="0" w:after="0" w:line="240" w:lineRule="auto"/>
            </w:pPr>
          </w:p>
        </w:tc>
      </w:tr>
      <w:tr w14:paraId="3F3A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D4E2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B505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D2D8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4D22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01C311">
            <w:pPr>
              <w:spacing w:before="0" w:after="0" w:line="240" w:lineRule="auto"/>
            </w:pPr>
          </w:p>
        </w:tc>
      </w:tr>
      <w:tr w14:paraId="226B7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58AC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5E07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385D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C65A0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AD1BAB">
            <w:pPr>
              <w:spacing w:before="0" w:after="0" w:line="240" w:lineRule="auto"/>
            </w:pPr>
          </w:p>
        </w:tc>
      </w:tr>
      <w:tr w14:paraId="63C27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E143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16A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F4F6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E4EA6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E0EC79">
            <w:pPr>
              <w:spacing w:before="0" w:after="0" w:line="240" w:lineRule="auto"/>
            </w:pPr>
          </w:p>
        </w:tc>
      </w:tr>
      <w:tr w14:paraId="7288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DBDE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56ED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EE6E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CC0F2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C71570">
            <w:pPr>
              <w:spacing w:before="0" w:after="0" w:line="240" w:lineRule="auto"/>
            </w:pPr>
          </w:p>
        </w:tc>
      </w:tr>
    </w:tbl>
    <w:p w14:paraId="4FC6CF4A">
      <w:pPr>
        <w:pStyle w:val="5"/>
      </w:pPr>
      <w:r>
        <w:rPr>
          <w:rFonts w:ascii="微软雅黑" w:hAnsi="微软雅黑" w:eastAsia="微软雅黑"/>
        </w:rPr>
        <w:t>5.40.1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18AD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C5E0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1831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0E0F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7AAC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73F8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5314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3AE1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A564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4153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0B98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PK_int_data_mapping_config_Id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7FBC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F75E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A781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3158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577AE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7A3EE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5F17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581E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0BCA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idx_system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0843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968B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A1C0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C788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TargetSystem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8352E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39B31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B121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6F4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46F6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uk_mapping_code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436E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E13D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54BF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C40A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MappingCode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71B92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E9B39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FB9E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47F435A">
      <w:pPr>
        <w:pStyle w:val="4"/>
      </w:pPr>
      <w:r>
        <w:rPr>
          <w:rFonts w:ascii="微软雅黑" w:hAnsi="微软雅黑" w:eastAsia="微软雅黑"/>
        </w:rPr>
        <w:t>5.41 int_interface_config（接口配置）</w:t>
      </w:r>
    </w:p>
    <w:p w14:paraId="09848A25">
      <w:r>
        <w:rPr>
          <w:b/>
        </w:rPr>
        <w:t>实体类：</w:t>
      </w:r>
      <w:r>
        <w:t>代码 SugarTable 未匹配</w:t>
      </w:r>
    </w:p>
    <w:p w14:paraId="284389E5">
      <w:r>
        <w:rPr>
          <w:b/>
        </w:rPr>
        <w:t>主键：</w:t>
      </w:r>
      <w:r>
        <w:t>Id</w:t>
      </w:r>
    </w:p>
    <w:p w14:paraId="149D258F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E23C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15EF6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2251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7769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C1907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60FD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799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1BC4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706D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3E27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1733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C0EF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4EA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B153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20E4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InterfaceCode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接口编码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E34B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E7FD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6898EE">
            <w:pPr>
              <w:spacing w:before="0" w:after="0" w:line="240" w:lineRule="auto"/>
            </w:pPr>
          </w:p>
        </w:tc>
      </w:tr>
      <w:tr w14:paraId="2DEF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A04A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A4BA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InterfaceName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接口名称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6C89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3CE2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9A7483">
            <w:pPr>
              <w:spacing w:before="0" w:after="0" w:line="240" w:lineRule="auto"/>
            </w:pPr>
          </w:p>
        </w:tc>
      </w:tr>
      <w:tr w14:paraId="28B08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510E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4E57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SystemCode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所属系统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1241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A1998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886883">
            <w:pPr>
              <w:spacing w:before="0" w:after="0" w:line="240" w:lineRule="auto"/>
            </w:pPr>
          </w:p>
        </w:tc>
      </w:tr>
      <w:tr w14:paraId="7D0E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2836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C993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接口方向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0FBC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E60E3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F227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默认：'OUTBOUND'</w:t>
            </w:r>
          </w:p>
        </w:tc>
      </w:tr>
      <w:tr w14:paraId="1389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50E9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B136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InterfaceType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接口类型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3CE1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4ED7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B3F5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默认：'SYNC'</w:t>
            </w:r>
          </w:p>
        </w:tc>
      </w:tr>
      <w:tr w14:paraId="1974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63AC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3506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TriggerType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触发方式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F5E5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32750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F26B72">
            <w:pPr>
              <w:spacing w:before="0" w:after="0" w:line="240" w:lineRule="auto"/>
            </w:pPr>
          </w:p>
        </w:tc>
      </w:tr>
      <w:tr w14:paraId="4ECB1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E0AC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71F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HttpMethod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HTTP方法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2612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471E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399C49">
            <w:pPr>
              <w:spacing w:before="0" w:after="0" w:line="240" w:lineRule="auto"/>
            </w:pPr>
          </w:p>
        </w:tc>
      </w:tr>
      <w:tr w14:paraId="06B1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CDD7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690E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RequestPath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请求路径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0554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E844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223A55">
            <w:pPr>
              <w:spacing w:before="0" w:after="0" w:line="240" w:lineRule="auto"/>
            </w:pPr>
          </w:p>
        </w:tc>
      </w:tr>
      <w:tr w14:paraId="5B4C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0810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E669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RequestTemplate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请求模板(JSON)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C6BA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348C1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E3A1F6">
            <w:pPr>
              <w:spacing w:before="0" w:after="0" w:line="240" w:lineRule="auto"/>
            </w:pPr>
          </w:p>
        </w:tc>
      </w:tr>
      <w:tr w14:paraId="79540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712E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299E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ResponseTemplate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响应模板(JSON)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9B3C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1630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E61F15">
            <w:pPr>
              <w:spacing w:before="0" w:after="0" w:line="240" w:lineRule="auto"/>
            </w:pPr>
          </w:p>
        </w:tc>
      </w:tr>
      <w:tr w14:paraId="6389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55A4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5C5E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MappingConfigId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数据映射配置ID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390F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1BBB0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89FE18">
            <w:pPr>
              <w:spacing w:before="0" w:after="0" w:line="240" w:lineRule="auto"/>
            </w:pPr>
          </w:p>
        </w:tc>
      </w:tr>
      <w:tr w14:paraId="6A0FF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E864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9EEB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TransformScript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转换脚本(Lua/C#)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1A02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C8CBD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C35BC5">
            <w:pPr>
              <w:spacing w:before="0" w:after="0" w:line="240" w:lineRule="auto"/>
            </w:pPr>
          </w:p>
        </w:tc>
      </w:tr>
      <w:tr w14:paraId="1D60F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203D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5368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ProcessorType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业务处理器类型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B365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DFBFC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41CE72">
            <w:pPr>
              <w:spacing w:before="0" w:after="0" w:line="240" w:lineRule="auto"/>
            </w:pPr>
          </w:p>
        </w:tc>
      </w:tr>
      <w:tr w14:paraId="4A069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AE6A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4CD9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RateLimit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速率限制(次/分钟)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AA9A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BBFE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F28E0B">
            <w:pPr>
              <w:spacing w:before="0" w:after="0" w:line="240" w:lineRule="auto"/>
            </w:pPr>
          </w:p>
        </w:tc>
      </w:tr>
      <w:tr w14:paraId="0466D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2486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2968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ThrottleSeconds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节流时间(秒)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E4A3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2EE45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2B7C2A">
            <w:pPr>
              <w:spacing w:before="0" w:after="0" w:line="240" w:lineRule="auto"/>
            </w:pPr>
          </w:p>
        </w:tc>
      </w:tr>
      <w:tr w14:paraId="2D94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74F2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2D62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Timeout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超时时间(ms)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DB36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59FD8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F2A0A1">
            <w:pPr>
              <w:spacing w:before="0" w:after="0" w:line="240" w:lineRule="auto"/>
            </w:pPr>
          </w:p>
        </w:tc>
      </w:tr>
      <w:tr w14:paraId="6BD3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7018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AD11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RetryCount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重试次数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C254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D56AD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9F462D">
            <w:pPr>
              <w:spacing w:before="0" w:after="0" w:line="240" w:lineRule="auto"/>
            </w:pPr>
          </w:p>
        </w:tc>
      </w:tr>
      <w:tr w14:paraId="12085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4E64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7E4F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D35E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A1E0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2B79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默认：'ACTIVE'</w:t>
            </w:r>
          </w:p>
        </w:tc>
      </w:tr>
      <w:tr w14:paraId="4687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A813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9A2B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Version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版本号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AFA0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24638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2F1F10">
            <w:pPr>
              <w:spacing w:before="0" w:after="0" w:line="240" w:lineRule="auto"/>
            </w:pPr>
          </w:p>
        </w:tc>
      </w:tr>
      <w:tr w14:paraId="3CE77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757A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247E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A775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E049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F3BB35">
            <w:pPr>
              <w:spacing w:before="0" w:after="0" w:line="240" w:lineRule="auto"/>
            </w:pPr>
          </w:p>
        </w:tc>
      </w:tr>
      <w:tr w14:paraId="477D0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E9B7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992B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B12F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D19D3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F277B2">
            <w:pPr>
              <w:spacing w:before="0" w:after="0" w:line="240" w:lineRule="auto"/>
            </w:pPr>
          </w:p>
        </w:tc>
      </w:tr>
      <w:tr w14:paraId="2DC3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914C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A25F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77C8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9FCD3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7A459A">
            <w:pPr>
              <w:spacing w:before="0" w:after="0" w:line="240" w:lineRule="auto"/>
            </w:pPr>
          </w:p>
        </w:tc>
      </w:tr>
      <w:tr w14:paraId="4303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F847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CF8B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204A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5476E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489C5D">
            <w:pPr>
              <w:spacing w:before="0" w:after="0" w:line="240" w:lineRule="auto"/>
            </w:pPr>
          </w:p>
        </w:tc>
      </w:tr>
      <w:tr w14:paraId="0045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4C05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20B6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1324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0802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ED9F02">
            <w:pPr>
              <w:spacing w:before="0" w:after="0" w:line="240" w:lineRule="auto"/>
            </w:pPr>
          </w:p>
        </w:tc>
      </w:tr>
      <w:tr w14:paraId="3ACDB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50AC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BE5C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F2F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923B7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4D920E">
            <w:pPr>
              <w:spacing w:before="0" w:after="0" w:line="240" w:lineRule="auto"/>
            </w:pPr>
          </w:p>
        </w:tc>
      </w:tr>
      <w:tr w14:paraId="3D6BA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5B7B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675D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03F6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9C92E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DCA156">
            <w:pPr>
              <w:spacing w:before="0" w:after="0" w:line="240" w:lineRule="auto"/>
            </w:pPr>
          </w:p>
        </w:tc>
      </w:tr>
      <w:tr w14:paraId="25185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9D57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DC22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EDF2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BD67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50453C">
            <w:pPr>
              <w:spacing w:before="0" w:after="0" w:line="240" w:lineRule="auto"/>
            </w:pPr>
          </w:p>
        </w:tc>
      </w:tr>
    </w:tbl>
    <w:p w14:paraId="45129EA8">
      <w:pPr>
        <w:pStyle w:val="5"/>
      </w:pPr>
      <w:r>
        <w:rPr>
          <w:rFonts w:ascii="微软雅黑" w:hAnsi="微软雅黑" w:eastAsia="微软雅黑"/>
        </w:rPr>
        <w:t>5.41.1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7C35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2882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01C4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4CCF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8D8B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B448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A8CE0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15768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B3E24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F231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1C10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PK_int_interface_config_Id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1CFA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71AC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7863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20D5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C5475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B561D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C2BC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FF1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1E2B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idx_direction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33E7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85E9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B464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A891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Direction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1567B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148E2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49CD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9D7E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311C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uk_interface_code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E8E9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7A76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0D3A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EF15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InterfaceCode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E6FC5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D6E4C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83BC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645BBDF2">
      <w:pPr>
        <w:pStyle w:val="4"/>
      </w:pPr>
      <w:r>
        <w:rPr>
          <w:rFonts w:ascii="微软雅黑" w:hAnsi="微软雅黑" w:eastAsia="微软雅黑"/>
        </w:rPr>
        <w:t>5.42 int_interface_log（接口日志）</w:t>
      </w:r>
    </w:p>
    <w:p w14:paraId="5AD926A4">
      <w:r>
        <w:rPr>
          <w:b/>
        </w:rPr>
        <w:t>实体类：</w:t>
      </w:r>
      <w:r>
        <w:t>代码 SugarTable 未匹配</w:t>
      </w:r>
    </w:p>
    <w:p w14:paraId="29D9D107">
      <w:r>
        <w:rPr>
          <w:b/>
        </w:rPr>
        <w:t>主键：</w:t>
      </w:r>
      <w:r>
        <w:t>Id</w:t>
      </w:r>
    </w:p>
    <w:p w14:paraId="1F026C0C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830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B361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FA28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08129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865A3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D80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A08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77BA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E070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8535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0D98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7F9C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57FB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787D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8D09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TraceId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追踪ID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CC9B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06DF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33F220">
            <w:pPr>
              <w:spacing w:before="0" w:after="0" w:line="240" w:lineRule="auto"/>
            </w:pPr>
          </w:p>
        </w:tc>
      </w:tr>
      <w:tr w14:paraId="202E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7B61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3D4B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SystemCode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系统编码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D17D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ED745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F5B0C4">
            <w:pPr>
              <w:spacing w:before="0" w:after="0" w:line="240" w:lineRule="auto"/>
            </w:pPr>
          </w:p>
        </w:tc>
      </w:tr>
      <w:tr w14:paraId="4EAE6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40F7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7DE6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InterfaceCode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接口编码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325C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4360B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4945CA">
            <w:pPr>
              <w:spacing w:before="0" w:after="0" w:line="240" w:lineRule="auto"/>
            </w:pPr>
          </w:p>
        </w:tc>
      </w:tr>
      <w:tr w14:paraId="2FFA5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A7E4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4D27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接口方向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D30F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1CE2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3B3580">
            <w:pPr>
              <w:spacing w:before="0" w:after="0" w:line="240" w:lineRule="auto"/>
            </w:pPr>
          </w:p>
        </w:tc>
      </w:tr>
      <w:tr w14:paraId="7E50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E102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4EA0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RequestHeaders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请求头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28BC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5F0BF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25F889">
            <w:pPr>
              <w:spacing w:before="0" w:after="0" w:line="240" w:lineRule="auto"/>
            </w:pPr>
          </w:p>
        </w:tc>
      </w:tr>
      <w:tr w14:paraId="3703C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35F5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F351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RequestData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请求数据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26B7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0A75B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B6FF26">
            <w:pPr>
              <w:spacing w:before="0" w:after="0" w:line="240" w:lineRule="auto"/>
            </w:pPr>
          </w:p>
        </w:tc>
      </w:tr>
      <w:tr w14:paraId="77495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28A9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FA60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RequestTime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请求时间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C3A8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08747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8DD6B1">
            <w:pPr>
              <w:spacing w:before="0" w:after="0" w:line="240" w:lineRule="auto"/>
            </w:pPr>
          </w:p>
        </w:tc>
      </w:tr>
      <w:tr w14:paraId="716F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960D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4C64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ResponseHeaders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响应头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7B78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20B7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2060D5">
            <w:pPr>
              <w:spacing w:before="0" w:after="0" w:line="240" w:lineRule="auto"/>
            </w:pPr>
          </w:p>
        </w:tc>
      </w:tr>
      <w:tr w14:paraId="39F14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A1A6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3F22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ResponseData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响应数据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911A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D8950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F0B37F">
            <w:pPr>
              <w:spacing w:before="0" w:after="0" w:line="240" w:lineRule="auto"/>
            </w:pPr>
          </w:p>
        </w:tc>
      </w:tr>
      <w:tr w14:paraId="022B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BABB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3980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ResponseTime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响应时间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C299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BA508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0A3543">
            <w:pPr>
              <w:spacing w:before="0" w:after="0" w:line="240" w:lineRule="auto"/>
            </w:pPr>
          </w:p>
        </w:tc>
      </w:tr>
      <w:tr w14:paraId="7B32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738F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B926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C979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692F4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0D3FDE">
            <w:pPr>
              <w:spacing w:before="0" w:after="0" w:line="240" w:lineRule="auto"/>
            </w:pPr>
          </w:p>
        </w:tc>
      </w:tr>
      <w:tr w14:paraId="663A8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F976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D938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ErrorCode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错误码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66E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EB16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63826B">
            <w:pPr>
              <w:spacing w:before="0" w:after="0" w:line="240" w:lineRule="auto"/>
            </w:pPr>
          </w:p>
        </w:tc>
      </w:tr>
      <w:tr w14:paraId="410C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930A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F10D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ErrorMessage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错误信息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830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47456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A378A9">
            <w:pPr>
              <w:spacing w:before="0" w:after="0" w:line="240" w:lineRule="auto"/>
            </w:pPr>
          </w:p>
        </w:tc>
      </w:tr>
      <w:tr w14:paraId="1EC3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43D9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8DAF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ExecuteMilliseconds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执行耗时(ms)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D878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2A960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F143F1">
            <w:pPr>
              <w:spacing w:before="0" w:after="0" w:line="240" w:lineRule="auto"/>
            </w:pPr>
          </w:p>
        </w:tc>
      </w:tr>
      <w:tr w14:paraId="67D4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FC6B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9564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RetryCount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重试次数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2075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EB89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2781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2FB6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F181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5CA6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BusinessType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业务类型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B88E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FB6E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7A7B15">
            <w:pPr>
              <w:spacing w:before="0" w:after="0" w:line="240" w:lineRule="auto"/>
            </w:pPr>
          </w:p>
        </w:tc>
      </w:tr>
      <w:tr w14:paraId="1DBF5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467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0678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BusinessNo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业务单号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5D46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67743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38B2E3">
            <w:pPr>
              <w:spacing w:before="0" w:after="0" w:line="240" w:lineRule="auto"/>
            </w:pPr>
          </w:p>
        </w:tc>
      </w:tr>
      <w:tr w14:paraId="00B0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02FD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9347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1897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754E4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8FFA74">
            <w:pPr>
              <w:spacing w:before="0" w:after="0" w:line="240" w:lineRule="auto"/>
            </w:pPr>
          </w:p>
        </w:tc>
      </w:tr>
      <w:tr w14:paraId="3447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1D3F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B1FD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FD4E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5BE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0FF30F">
            <w:pPr>
              <w:spacing w:before="0" w:after="0" w:line="240" w:lineRule="auto"/>
            </w:pPr>
          </w:p>
        </w:tc>
      </w:tr>
      <w:tr w14:paraId="24D7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FAF7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8620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1B4A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CFD46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A9FB95">
            <w:pPr>
              <w:spacing w:before="0" w:after="0" w:line="240" w:lineRule="auto"/>
            </w:pPr>
          </w:p>
        </w:tc>
      </w:tr>
      <w:tr w14:paraId="347D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53C9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82B9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6CC4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F5168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373077">
            <w:pPr>
              <w:spacing w:before="0" w:after="0" w:line="240" w:lineRule="auto"/>
            </w:pPr>
          </w:p>
        </w:tc>
      </w:tr>
      <w:tr w14:paraId="00F7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7BA9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8E87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4BB4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F83C6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DE5CA2">
            <w:pPr>
              <w:spacing w:before="0" w:after="0" w:line="240" w:lineRule="auto"/>
            </w:pPr>
          </w:p>
        </w:tc>
      </w:tr>
      <w:tr w14:paraId="4528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C917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7B65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7945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99B13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E29CEC">
            <w:pPr>
              <w:spacing w:before="0" w:after="0" w:line="240" w:lineRule="auto"/>
            </w:pPr>
          </w:p>
        </w:tc>
      </w:tr>
    </w:tbl>
    <w:p w14:paraId="063D728D">
      <w:pPr>
        <w:pStyle w:val="5"/>
      </w:pPr>
      <w:r>
        <w:rPr>
          <w:rFonts w:ascii="微软雅黑" w:hAnsi="微软雅黑" w:eastAsia="微软雅黑"/>
        </w:rPr>
        <w:t>5.42.1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20B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16B7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0A3F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9DC5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75488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A335B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1027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6725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101C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15C70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112F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PK_int_interface_log_Id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0EE7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772F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A66A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9189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F3C9F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49EC5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7336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E622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AA3F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idx_business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6FA7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418F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D2B8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303E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BusinessType ASC, BusinessNo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8D461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0DB91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5780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8D89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E34F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idx_interface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C24E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3F02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BA25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C922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InterfaceCode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5F3C4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04938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8BBC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751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3FCA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idx_time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7E8B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3FEE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88E7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5D52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RequestTime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7D593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673E1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87E4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A33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4079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idx_trace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EA68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43EC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DCF5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3468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TraceId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6F3B7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A5296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5532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DFD89F6">
      <w:pPr>
        <w:pStyle w:val="4"/>
      </w:pPr>
      <w:r>
        <w:rPr>
          <w:rFonts w:ascii="微软雅黑" w:hAnsi="微软雅黑" w:eastAsia="微软雅黑"/>
        </w:rPr>
        <w:t>5.43 int_sync_log（同步日志）</w:t>
      </w:r>
    </w:p>
    <w:p w14:paraId="2EE69689">
      <w:r>
        <w:rPr>
          <w:b/>
        </w:rPr>
        <w:t>实体类：</w:t>
      </w:r>
      <w:r>
        <w:t>代码 SugarTable 未匹配</w:t>
      </w:r>
    </w:p>
    <w:p w14:paraId="18CB8B4A">
      <w:r>
        <w:rPr>
          <w:b/>
        </w:rPr>
        <w:t>主键：</w:t>
      </w:r>
      <w:r>
        <w:t>Id</w:t>
      </w:r>
    </w:p>
    <w:p w14:paraId="5A200F93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EAA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B96A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DDB7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D2F6D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19657A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A3D1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477B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92DC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E9C1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8282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E1602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991D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A0E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185E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E0C5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SyncType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同步类型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C2D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E5CFF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110362">
            <w:pPr>
              <w:spacing w:before="0" w:after="0" w:line="240" w:lineRule="auto"/>
            </w:pPr>
          </w:p>
        </w:tc>
      </w:tr>
      <w:tr w14:paraId="6EED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CAD7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066A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27C0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101B4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90BD4F">
            <w:pPr>
              <w:spacing w:before="0" w:after="0" w:line="240" w:lineRule="auto"/>
            </w:pPr>
          </w:p>
        </w:tc>
      </w:tr>
      <w:tr w14:paraId="0B4C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8870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074B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TargetSystem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6ADF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2DF11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4C26E2">
            <w:pPr>
              <w:spacing w:before="0" w:after="0" w:line="240" w:lineRule="auto"/>
            </w:pPr>
          </w:p>
        </w:tc>
      </w:tr>
      <w:tr w14:paraId="58AF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181F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28D3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DataType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数据类型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A0A4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773C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830121">
            <w:pPr>
              <w:spacing w:before="0" w:after="0" w:line="240" w:lineRule="auto"/>
            </w:pPr>
          </w:p>
        </w:tc>
      </w:tr>
      <w:tr w14:paraId="65936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7676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39BE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CF31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C064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D7149E">
            <w:pPr>
              <w:spacing w:before="0" w:after="0" w:line="240" w:lineRule="auto"/>
            </w:pPr>
          </w:p>
        </w:tc>
      </w:tr>
      <w:tr w14:paraId="348FA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CD0E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D921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SuccessCount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成功数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4875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4FEC4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9DCC9A">
            <w:pPr>
              <w:spacing w:before="0" w:after="0" w:line="240" w:lineRule="auto"/>
            </w:pPr>
          </w:p>
        </w:tc>
      </w:tr>
      <w:tr w14:paraId="2E0B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FCD1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FCD2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FailedCount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失败数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ECB6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3DFB0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1A561F">
            <w:pPr>
              <w:spacing w:before="0" w:after="0" w:line="240" w:lineRule="auto"/>
            </w:pPr>
          </w:p>
        </w:tc>
      </w:tr>
      <w:tr w14:paraId="3988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FDF4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5DB2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35A2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C83C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2E1215">
            <w:pPr>
              <w:spacing w:before="0" w:after="0" w:line="240" w:lineRule="auto"/>
            </w:pPr>
          </w:p>
        </w:tc>
      </w:tr>
      <w:tr w14:paraId="293B1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3DA1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2C7D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结束时间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A3CA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2D6C6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A4A062">
            <w:pPr>
              <w:spacing w:before="0" w:after="0" w:line="240" w:lineRule="auto"/>
            </w:pPr>
          </w:p>
        </w:tc>
      </w:tr>
      <w:tr w14:paraId="55D8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7986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3AE1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927D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AC63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400D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默认：'SUCCESS'</w:t>
            </w:r>
          </w:p>
        </w:tc>
      </w:tr>
      <w:tr w14:paraId="7A3B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1F6B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D996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2FB0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33940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49CE17">
            <w:pPr>
              <w:spacing w:before="0" w:after="0" w:line="240" w:lineRule="auto"/>
            </w:pPr>
          </w:p>
        </w:tc>
      </w:tr>
      <w:tr w14:paraId="5C42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B44B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114C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4C01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67B1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59358A">
            <w:pPr>
              <w:spacing w:before="0" w:after="0" w:line="240" w:lineRule="auto"/>
            </w:pPr>
          </w:p>
        </w:tc>
      </w:tr>
      <w:tr w14:paraId="0E57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062B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8B0E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8E5C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BAFBA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49CA69">
            <w:pPr>
              <w:spacing w:before="0" w:after="0" w:line="240" w:lineRule="auto"/>
            </w:pPr>
          </w:p>
        </w:tc>
      </w:tr>
      <w:tr w14:paraId="0F55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3153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66BB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2C04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F8EB3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85D223">
            <w:pPr>
              <w:spacing w:before="0" w:after="0" w:line="240" w:lineRule="auto"/>
            </w:pPr>
          </w:p>
        </w:tc>
      </w:tr>
      <w:tr w14:paraId="2F37F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A0D6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00BF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72FB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F22EB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CD9F52">
            <w:pPr>
              <w:spacing w:before="0" w:after="0" w:line="240" w:lineRule="auto"/>
            </w:pPr>
          </w:p>
        </w:tc>
      </w:tr>
      <w:tr w14:paraId="03B5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7312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4A15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18B7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28ED8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4644AE">
            <w:pPr>
              <w:spacing w:before="0" w:after="0" w:line="240" w:lineRule="auto"/>
            </w:pPr>
          </w:p>
        </w:tc>
      </w:tr>
    </w:tbl>
    <w:p w14:paraId="2A968B29">
      <w:pPr>
        <w:pStyle w:val="5"/>
      </w:pPr>
      <w:r>
        <w:rPr>
          <w:rFonts w:ascii="微软雅黑" w:hAnsi="微软雅黑" w:eastAsia="微软雅黑"/>
        </w:rPr>
        <w:t>5.43.1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0AC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B3F3B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3FB18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2FF3C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DB3C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ED24E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D8717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27AF0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81536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F7B0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0EB0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PK_int_sync_log_Id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E9B4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5B0A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21D2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DA43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FAF01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5DE81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A3FA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0DF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0638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7793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4B95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012A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903D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SyncType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44189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DD813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1AA4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0403DB8C">
      <w:pPr>
        <w:pStyle w:val="4"/>
      </w:pPr>
      <w:r>
        <w:rPr>
          <w:rFonts w:ascii="微软雅黑" w:hAnsi="微软雅黑" w:eastAsia="微软雅黑"/>
        </w:rPr>
        <w:t>5.44 int_sync_log_detail（同步日志明细）</w:t>
      </w:r>
    </w:p>
    <w:p w14:paraId="748A4189">
      <w:r>
        <w:rPr>
          <w:b/>
        </w:rPr>
        <w:t>实体类：</w:t>
      </w:r>
      <w:r>
        <w:t>代码 SugarTable 未匹配</w:t>
      </w:r>
    </w:p>
    <w:p w14:paraId="377198D8">
      <w:r>
        <w:rPr>
          <w:b/>
        </w:rPr>
        <w:t>主键：</w:t>
      </w:r>
      <w:r>
        <w:t>Id</w:t>
      </w:r>
    </w:p>
    <w:p w14:paraId="482560E4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3ACA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9CC7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1478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E6FF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CF91D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6103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474E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1D77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1B7F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96C3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90F2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B52B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59E3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4387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C655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SyncId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同步ID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61E3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1AED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F62AEB">
            <w:pPr>
              <w:spacing w:before="0" w:after="0" w:line="240" w:lineRule="auto"/>
            </w:pPr>
          </w:p>
        </w:tc>
      </w:tr>
      <w:tr w14:paraId="18B47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50DC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C3A8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DataId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数据ID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FE59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DD97F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742655">
            <w:pPr>
              <w:spacing w:before="0" w:after="0" w:line="240" w:lineRule="auto"/>
            </w:pPr>
          </w:p>
        </w:tc>
      </w:tr>
      <w:tr w14:paraId="1792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4650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64C5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DataCode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数据编码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BC0B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16D8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2F984B">
            <w:pPr>
              <w:spacing w:before="0" w:after="0" w:line="240" w:lineRule="auto"/>
            </w:pPr>
          </w:p>
        </w:tc>
      </w:tr>
      <w:tr w14:paraId="7DE7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0C8F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78FD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SyncResult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同步结果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DD1C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23223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EDB3BF">
            <w:pPr>
              <w:spacing w:before="0" w:after="0" w:line="240" w:lineRule="auto"/>
            </w:pPr>
          </w:p>
        </w:tc>
      </w:tr>
      <w:tr w14:paraId="2C84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F70D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5E1F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ErrorMessage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错误信息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CF68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44F9C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0F5F3F">
            <w:pPr>
              <w:spacing w:before="0" w:after="0" w:line="240" w:lineRule="auto"/>
            </w:pPr>
          </w:p>
        </w:tc>
      </w:tr>
      <w:tr w14:paraId="1EB6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85B5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D4CF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46D1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BF6D0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8F027B">
            <w:pPr>
              <w:spacing w:before="0" w:after="0" w:line="240" w:lineRule="auto"/>
            </w:pPr>
          </w:p>
        </w:tc>
      </w:tr>
      <w:tr w14:paraId="27696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0952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1122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1F98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B7D91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EA848C">
            <w:pPr>
              <w:spacing w:before="0" w:after="0" w:line="240" w:lineRule="auto"/>
            </w:pPr>
          </w:p>
        </w:tc>
      </w:tr>
      <w:tr w14:paraId="6B0E3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7C0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679B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C3A4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119D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B7D7AB">
            <w:pPr>
              <w:spacing w:before="0" w:after="0" w:line="240" w:lineRule="auto"/>
            </w:pPr>
          </w:p>
        </w:tc>
      </w:tr>
      <w:tr w14:paraId="7F01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6569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E5AA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AA63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7DFD6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C44E3E">
            <w:pPr>
              <w:spacing w:before="0" w:after="0" w:line="240" w:lineRule="auto"/>
            </w:pPr>
          </w:p>
        </w:tc>
      </w:tr>
      <w:tr w14:paraId="5DC8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2D6D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160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415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727A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CE42B4">
            <w:pPr>
              <w:spacing w:before="0" w:after="0" w:line="240" w:lineRule="auto"/>
            </w:pPr>
          </w:p>
        </w:tc>
      </w:tr>
      <w:tr w14:paraId="5EFB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5364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670C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945C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71C8B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671FC5">
            <w:pPr>
              <w:spacing w:before="0" w:after="0" w:line="240" w:lineRule="auto"/>
            </w:pPr>
          </w:p>
        </w:tc>
      </w:tr>
    </w:tbl>
    <w:p w14:paraId="70D689F8">
      <w:pPr>
        <w:pStyle w:val="5"/>
      </w:pPr>
      <w:r>
        <w:rPr>
          <w:rFonts w:ascii="微软雅黑" w:hAnsi="微软雅黑" w:eastAsia="微软雅黑"/>
        </w:rPr>
        <w:t>5.44.1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5A25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F658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E3EE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1F63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2DF7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ADE4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5F28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80927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E08A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172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9E7A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PK_int_sync_log_detail_Id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B940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AB2A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9D3D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E945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CE1E2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7CB5D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C92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390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38A3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idx_result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C87F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A429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16E8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8D94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SyncResult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1A512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BAF7C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1F1A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70B3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C378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idx_sync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0541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67DE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5E5F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4A6A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SyncId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59C63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68557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691B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6DDD8ACA">
      <w:pPr>
        <w:pStyle w:val="4"/>
      </w:pPr>
      <w:r>
        <w:rPr>
          <w:rFonts w:ascii="微软雅黑" w:hAnsi="微软雅黑" w:eastAsia="微软雅黑"/>
        </w:rPr>
        <w:t>5.45 inv_adjust（库存调整单）</w:t>
      </w:r>
    </w:p>
    <w:p w14:paraId="7134AA24">
      <w:r>
        <w:rPr>
          <w:b/>
        </w:rPr>
        <w:t>实体类：</w:t>
      </w:r>
      <w:r>
        <w:t>InvAdjust</w:t>
      </w:r>
      <w:r>
        <w:rPr>
          <w:b/>
        </w:rPr>
        <w:t xml:space="preserve">    文件：</w:t>
      </w:r>
      <w:r>
        <w:t>KH.WMS\Entities\KH.WMS.Entities\Inventory\InvAdjust.cs</w:t>
      </w:r>
    </w:p>
    <w:p w14:paraId="453C0F4E">
      <w:r>
        <w:rPr>
          <w:b/>
        </w:rPr>
        <w:t>主键：</w:t>
      </w:r>
      <w:r>
        <w:t>Id</w:t>
      </w:r>
    </w:p>
    <w:p w14:paraId="4E6017C0">
      <w:r>
        <w:rPr>
          <w:b/>
        </w:rPr>
        <w:t>外键：</w:t>
      </w:r>
    </w:p>
    <w:p w14:paraId="5158B35F">
      <w:pPr>
        <w:pStyle w:val="16"/>
      </w:pPr>
      <w:r>
        <w:t>WarehouseId -&gt; dbo.md_warehouse.Id (inferred convention, inferred_inv_adjust_WarehouseId)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0668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155DB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13F4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E233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B327F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75AC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BEF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DEF8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05AB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4BFB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C4446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E8CB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30CAC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9A60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53F4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AdjustNo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调整单号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A4AB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7CF37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8F4C0E">
            <w:pPr>
              <w:spacing w:before="0" w:after="0" w:line="240" w:lineRule="auto"/>
            </w:pPr>
          </w:p>
        </w:tc>
      </w:tr>
      <w:tr w14:paraId="29C9D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C38B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10F0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AdjustType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调整类型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7375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ED05A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D1CD18">
            <w:pPr>
              <w:spacing w:before="0" w:after="0" w:line="240" w:lineRule="auto"/>
            </w:pPr>
          </w:p>
        </w:tc>
      </w:tr>
      <w:tr w14:paraId="394D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74F0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5032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3A1F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60A88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7219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33834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4E4D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EB54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StocktakeNo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关联盘点单号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3EE8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3F9E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07FB48">
            <w:pPr>
              <w:spacing w:before="0" w:after="0" w:line="240" w:lineRule="auto"/>
            </w:pPr>
          </w:p>
        </w:tc>
      </w:tr>
      <w:tr w14:paraId="25C62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FE4E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A63B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2895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EB996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85D6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默认：'DRAFT'</w:t>
            </w:r>
          </w:p>
        </w:tc>
      </w:tr>
      <w:tr w14:paraId="2F7B0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B576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0521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AdjustReason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调整原因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4DD5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14EA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1D6CF5">
            <w:pPr>
              <w:spacing w:before="0" w:after="0" w:line="240" w:lineRule="auto"/>
            </w:pPr>
          </w:p>
        </w:tc>
      </w:tr>
      <w:tr w14:paraId="50CD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E297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3C4C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5E0B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CFC0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9828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2E49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D6EA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7275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ApprovedBy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审批人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D554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13210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444A1D">
            <w:pPr>
              <w:spacing w:before="0" w:after="0" w:line="240" w:lineRule="auto"/>
            </w:pPr>
          </w:p>
        </w:tc>
      </w:tr>
      <w:tr w14:paraId="335B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E84B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429D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ApprovedByName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审批人姓名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F963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3E5A7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676772">
            <w:pPr>
              <w:spacing w:before="0" w:after="0" w:line="240" w:lineRule="auto"/>
            </w:pPr>
          </w:p>
        </w:tc>
      </w:tr>
      <w:tr w14:paraId="21A08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8927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7B1B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ApproveTime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审批时间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CE22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16ED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7B52C4">
            <w:pPr>
              <w:spacing w:before="0" w:after="0" w:line="240" w:lineRule="auto"/>
            </w:pPr>
          </w:p>
        </w:tc>
      </w:tr>
      <w:tr w14:paraId="7DC9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F0A4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81F2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ApproveRemark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审批意见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81B4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930F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AD937E">
            <w:pPr>
              <w:spacing w:before="0" w:after="0" w:line="240" w:lineRule="auto"/>
            </w:pPr>
          </w:p>
        </w:tc>
      </w:tr>
      <w:tr w14:paraId="0DF5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CF1B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DCF3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ExecuteTime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BABD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5A933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6636CD">
            <w:pPr>
              <w:spacing w:before="0" w:after="0" w:line="240" w:lineRule="auto"/>
            </w:pPr>
          </w:p>
        </w:tc>
      </w:tr>
      <w:tr w14:paraId="0196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08DC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393E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ExecuteBy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F144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0588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68A7D1">
            <w:pPr>
              <w:spacing w:before="0" w:after="0" w:line="240" w:lineRule="auto"/>
            </w:pPr>
          </w:p>
        </w:tc>
      </w:tr>
      <w:tr w14:paraId="72709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B893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11BA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ExecuteByName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0F33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FB8C3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9C684D">
            <w:pPr>
              <w:spacing w:before="0" w:after="0" w:line="240" w:lineRule="auto"/>
            </w:pPr>
          </w:p>
        </w:tc>
      </w:tr>
      <w:tr w14:paraId="16293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F64E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59CA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E760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F1651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510EC6">
            <w:pPr>
              <w:spacing w:before="0" w:after="0" w:line="240" w:lineRule="auto"/>
            </w:pPr>
          </w:p>
        </w:tc>
      </w:tr>
      <w:tr w14:paraId="10CAB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180F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3B42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7B06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C4F6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D578AD">
            <w:pPr>
              <w:spacing w:before="0" w:after="0" w:line="240" w:lineRule="auto"/>
            </w:pPr>
          </w:p>
        </w:tc>
      </w:tr>
      <w:tr w14:paraId="037C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1A4D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55BC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46A1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94DEF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06D154">
            <w:pPr>
              <w:spacing w:before="0" w:after="0" w:line="240" w:lineRule="auto"/>
            </w:pPr>
          </w:p>
        </w:tc>
      </w:tr>
      <w:tr w14:paraId="0DA73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5B0B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B0DB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2CF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4C25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E83423">
            <w:pPr>
              <w:spacing w:before="0" w:after="0" w:line="240" w:lineRule="auto"/>
            </w:pPr>
          </w:p>
        </w:tc>
      </w:tr>
      <w:tr w14:paraId="6A83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C867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32BE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E3A5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1BC0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4EACC4">
            <w:pPr>
              <w:spacing w:before="0" w:after="0" w:line="240" w:lineRule="auto"/>
            </w:pPr>
          </w:p>
        </w:tc>
      </w:tr>
      <w:tr w14:paraId="1437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E9D5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9007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E60D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563C7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5252A3">
            <w:pPr>
              <w:spacing w:before="0" w:after="0" w:line="240" w:lineRule="auto"/>
            </w:pPr>
          </w:p>
        </w:tc>
      </w:tr>
      <w:tr w14:paraId="446B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BADE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FF89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6F4F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86DC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3677F0">
            <w:pPr>
              <w:spacing w:before="0" w:after="0" w:line="240" w:lineRule="auto"/>
            </w:pPr>
          </w:p>
        </w:tc>
      </w:tr>
    </w:tbl>
    <w:p w14:paraId="359F6D83">
      <w:pPr>
        <w:pStyle w:val="5"/>
      </w:pPr>
      <w:r>
        <w:rPr>
          <w:rFonts w:ascii="微软雅黑" w:hAnsi="微软雅黑" w:eastAsia="微软雅黑"/>
        </w:rPr>
        <w:t>5.45.1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0F5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DCAF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B215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BEBD5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9F25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155B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EDE16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1835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134A1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49573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3FA1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PK_inv_adjust_Id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016D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E925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3F69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B994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ECA5D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42575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2ED3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F6D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2589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idx_stocktake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88FE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8BB1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0381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D210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187B6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8F7FD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46E7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42F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0F78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92CB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54A2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DAF2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0719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AdjustType ASC, 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6D605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CEFA4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CA09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DC7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6A9F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B6E4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C24C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BF46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65FC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E8A9D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EBDDB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1AAE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FEC4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CBA3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uk_adjust_no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CDCD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D48D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92D3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C895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AdjustNo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90961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1147A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2D8A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CBD00CE">
      <w:pPr>
        <w:pStyle w:val="4"/>
      </w:pPr>
      <w:r>
        <w:rPr>
          <w:rFonts w:ascii="微软雅黑" w:hAnsi="微软雅黑" w:eastAsia="微软雅黑"/>
        </w:rPr>
        <w:t>5.46 inv_adjust_line（库存调整明细）</w:t>
      </w:r>
    </w:p>
    <w:p w14:paraId="429BDFCA">
      <w:r>
        <w:rPr>
          <w:b/>
        </w:rPr>
        <w:t>实体类：</w:t>
      </w:r>
      <w:r>
        <w:t>InvAdjustLine</w:t>
      </w:r>
      <w:r>
        <w:rPr>
          <w:b/>
        </w:rPr>
        <w:t xml:space="preserve">    文件：</w:t>
      </w:r>
      <w:r>
        <w:t>KH.WMS\Entities\KH.WMS.Entities\Inventory\InvAdjustLine.cs</w:t>
      </w:r>
    </w:p>
    <w:p w14:paraId="35C1D628">
      <w:r>
        <w:rPr>
          <w:b/>
        </w:rPr>
        <w:t>主键：</w:t>
      </w:r>
      <w:r>
        <w:t>Id</w:t>
      </w:r>
    </w:p>
    <w:p w14:paraId="7744571C">
      <w:r>
        <w:rPr>
          <w:b/>
        </w:rPr>
        <w:t>外键：</w:t>
      </w:r>
    </w:p>
    <w:p w14:paraId="28B53687">
      <w:pPr>
        <w:pStyle w:val="16"/>
      </w:pPr>
      <w:r>
        <w:t>LocationId -&gt; dbo.md_location.Id (inferred convention, inferred_inv_adjust_line_LocationId)</w:t>
      </w:r>
    </w:p>
    <w:p w14:paraId="4A633776">
      <w:pPr>
        <w:pStyle w:val="16"/>
      </w:pPr>
      <w:r>
        <w:t>MaterialId -&gt; dbo.md_material.Id (inferred convention, inferred_inv_adjust_line_MaterialId)</w:t>
      </w:r>
    </w:p>
    <w:p w14:paraId="53CB371B">
      <w:pPr>
        <w:pStyle w:val="16"/>
      </w:pPr>
      <w:r>
        <w:t>ContainerId -&gt; dbo.md_container.Id (inferred convention, inferred_inv_adjust_line_ContainerId)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B33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6D16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1E22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9E95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D7BC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851A2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04B19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7377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B443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389D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2ED8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2228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5B7D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E65E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D28F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AdjustId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调整单ID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98E7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23496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B7519F">
            <w:pPr>
              <w:spacing w:before="0" w:after="0" w:line="240" w:lineRule="auto"/>
            </w:pPr>
          </w:p>
        </w:tc>
      </w:tr>
      <w:tr w14:paraId="181D3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BE1C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8DDF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84B4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B127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BB9085">
            <w:pPr>
              <w:spacing w:before="0" w:after="0" w:line="240" w:lineRule="auto"/>
            </w:pPr>
          </w:p>
        </w:tc>
      </w:tr>
      <w:tr w14:paraId="2256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042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24FE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4057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6B7E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AD0B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2BC3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0BBE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3AF1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0CAA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4720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E8F2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08B2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431C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E91E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62F1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80842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A0F5F3">
            <w:pPr>
              <w:spacing w:before="0" w:after="0" w:line="240" w:lineRule="auto"/>
            </w:pPr>
          </w:p>
        </w:tc>
      </w:tr>
      <w:tr w14:paraId="36CC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3DD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82C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5833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4F357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2547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md_container.Id [inferred convention]</w:t>
            </w:r>
          </w:p>
        </w:tc>
      </w:tr>
      <w:tr w14:paraId="2740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A549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8FC0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QtyBefore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调整前数量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E2E0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5DD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5415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081C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F15F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0C7B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AdjustQty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调整数量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0601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B721F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F178F5">
            <w:pPr>
              <w:spacing w:before="0" w:after="0" w:line="240" w:lineRule="auto"/>
            </w:pPr>
          </w:p>
        </w:tc>
      </w:tr>
      <w:tr w14:paraId="47CA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E2E1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5511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QtyAfter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调整后数量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ACF2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3A18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D3F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F8F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177C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47A5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行调整原因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EFD1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5FE54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B15C04">
            <w:pPr>
              <w:spacing w:before="0" w:after="0" w:line="240" w:lineRule="auto"/>
            </w:pPr>
          </w:p>
        </w:tc>
      </w:tr>
      <w:tr w14:paraId="33D9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13E3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3EB9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FE1F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DCD22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37BB40">
            <w:pPr>
              <w:spacing w:before="0" w:after="0" w:line="240" w:lineRule="auto"/>
            </w:pPr>
          </w:p>
        </w:tc>
      </w:tr>
      <w:tr w14:paraId="2284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CB14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24CC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EE9F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E7FF0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0EFCAC">
            <w:pPr>
              <w:spacing w:before="0" w:after="0" w:line="240" w:lineRule="auto"/>
            </w:pPr>
          </w:p>
        </w:tc>
      </w:tr>
      <w:tr w14:paraId="28C1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C100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A5B0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B2A9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25CB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A5FD0A">
            <w:pPr>
              <w:spacing w:before="0" w:after="0" w:line="240" w:lineRule="auto"/>
            </w:pPr>
          </w:p>
        </w:tc>
      </w:tr>
      <w:tr w14:paraId="511A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A04F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867B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84F9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FCF34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20AC11">
            <w:pPr>
              <w:spacing w:before="0" w:after="0" w:line="240" w:lineRule="auto"/>
            </w:pPr>
          </w:p>
        </w:tc>
      </w:tr>
      <w:tr w14:paraId="743B0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5059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F33A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756A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47E33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D46DB2">
            <w:pPr>
              <w:spacing w:before="0" w:after="0" w:line="240" w:lineRule="auto"/>
            </w:pPr>
          </w:p>
        </w:tc>
      </w:tr>
      <w:tr w14:paraId="6109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5032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0569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A96B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DED64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74FC47">
            <w:pPr>
              <w:spacing w:before="0" w:after="0" w:line="240" w:lineRule="auto"/>
            </w:pPr>
          </w:p>
        </w:tc>
      </w:tr>
      <w:tr w14:paraId="6FE8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A204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A686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70DD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902A3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7CF643">
            <w:pPr>
              <w:spacing w:before="0" w:after="0" w:line="240" w:lineRule="auto"/>
            </w:pPr>
          </w:p>
        </w:tc>
      </w:tr>
    </w:tbl>
    <w:p w14:paraId="5F7F2E0C">
      <w:pPr>
        <w:pStyle w:val="5"/>
      </w:pPr>
      <w:r>
        <w:rPr>
          <w:rFonts w:ascii="微软雅黑" w:hAnsi="微软雅黑" w:eastAsia="微软雅黑"/>
        </w:rPr>
        <w:t>5.46.1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06E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4588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E13C2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767B4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D7DC6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692B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0480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5D685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162F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7D1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4304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PK_inv_adjust_line_Id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8219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636E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5350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29CA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2F9D6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32527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C013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5025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8429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idx_adjust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9101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A701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B508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27B8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AdjustId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9A094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E6A6B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B9D0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E3E2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288A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idx_batch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9590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A0C9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1CE2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B63D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C60B5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00783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BC90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51F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7072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64A0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AA72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9B3D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BA58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BC5A9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6055A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279E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4744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18D2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3B1E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98A6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3EBB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5A22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8DDED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C9681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710D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0A51DF3A">
      <w:pPr>
        <w:pStyle w:val="4"/>
      </w:pPr>
      <w:r>
        <w:rPr>
          <w:rFonts w:ascii="微软雅黑" w:hAnsi="微软雅黑" w:eastAsia="微软雅黑"/>
        </w:rPr>
        <w:t>5.47 inv_alert_record（库存预警记录）</w:t>
      </w:r>
    </w:p>
    <w:p w14:paraId="0A6C4568">
      <w:r>
        <w:rPr>
          <w:b/>
        </w:rPr>
        <w:t>实体类：</w:t>
      </w:r>
      <w:r>
        <w:t>InvAlertRecord</w:t>
      </w:r>
      <w:r>
        <w:rPr>
          <w:b/>
        </w:rPr>
        <w:t xml:space="preserve">    文件：</w:t>
      </w:r>
      <w:r>
        <w:t>KH.WMS\Entities\KH.WMS.Entities\Inventory\InvAlertRecord.cs</w:t>
      </w:r>
    </w:p>
    <w:p w14:paraId="67FE7A5C">
      <w:r>
        <w:rPr>
          <w:b/>
        </w:rPr>
        <w:t>主键：</w:t>
      </w:r>
      <w:r>
        <w:t>Id</w:t>
      </w:r>
    </w:p>
    <w:p w14:paraId="5331665C">
      <w:r>
        <w:rPr>
          <w:b/>
        </w:rPr>
        <w:t>外键：</w:t>
      </w:r>
    </w:p>
    <w:p w14:paraId="1FAAA67C">
      <w:pPr>
        <w:pStyle w:val="16"/>
      </w:pPr>
      <w:r>
        <w:t>WarehouseId -&gt; dbo.md_warehouse.Id (inferred convention, inferred_inv_alert_record_WarehouseId)</w:t>
      </w:r>
    </w:p>
    <w:p w14:paraId="35F63D79">
      <w:pPr>
        <w:pStyle w:val="16"/>
      </w:pPr>
      <w:r>
        <w:t>ZoneId -&gt; dbo.md_warehouse_zone.Id (inferred convention, inferred_inv_alert_record_ZoneId)</w:t>
      </w:r>
    </w:p>
    <w:p w14:paraId="7F0CA2E3">
      <w:pPr>
        <w:pStyle w:val="16"/>
      </w:pPr>
      <w:r>
        <w:t>LocationId -&gt; dbo.md_location.Id (inferred convention, inferred_inv_alert_record_LocationId)</w:t>
      </w:r>
    </w:p>
    <w:p w14:paraId="66721EB9">
      <w:pPr>
        <w:pStyle w:val="16"/>
      </w:pPr>
      <w:r>
        <w:t>MaterialId -&gt; dbo.md_material.Id (inferred convention, inferred_inv_alert_record_MaterialId)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3E5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FE26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A20B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E195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7BDF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13F1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C2E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6403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C8BF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C338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D1B06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AD29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3DF6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9A3C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3F10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AlertRuleId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预警规则ID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BA11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7C417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2EE499">
            <w:pPr>
              <w:spacing w:before="0" w:after="0" w:line="240" w:lineRule="auto"/>
            </w:pPr>
          </w:p>
        </w:tc>
      </w:tr>
      <w:tr w14:paraId="0D24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60B4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AD0D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AlertType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预警类型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ADB1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9577A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1E134F">
            <w:pPr>
              <w:spacing w:before="0" w:after="0" w:line="240" w:lineRule="auto"/>
            </w:pPr>
          </w:p>
        </w:tc>
      </w:tr>
      <w:tr w14:paraId="78949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D9FA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59C2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E01B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CD25A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6ABC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51F29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7DAF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647C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562B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E1AE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94EF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4C64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1257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8D05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1966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85FB7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1A91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000BC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2CDA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5028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0971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E9BBC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B679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0415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CFE0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43CB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5C5E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4FC8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95E830">
            <w:pPr>
              <w:spacing w:before="0" w:after="0" w:line="240" w:lineRule="auto"/>
            </w:pPr>
          </w:p>
        </w:tc>
      </w:tr>
      <w:tr w14:paraId="0259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A11E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1F42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CurrentQty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当前库存数量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7124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FDAB6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CB279E">
            <w:pPr>
              <w:spacing w:before="0" w:after="0" w:line="240" w:lineRule="auto"/>
            </w:pPr>
          </w:p>
        </w:tc>
      </w:tr>
      <w:tr w14:paraId="3FE8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38DB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66FC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AlertThreshold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预警阈值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C366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7C619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FD6AEA">
            <w:pPr>
              <w:spacing w:before="0" w:after="0" w:line="240" w:lineRule="auto"/>
            </w:pPr>
          </w:p>
        </w:tc>
      </w:tr>
      <w:tr w14:paraId="232E6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F116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4D5D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过期日期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6FED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9D730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4D4081">
            <w:pPr>
              <w:spacing w:before="0" w:after="0" w:line="240" w:lineRule="auto"/>
            </w:pPr>
          </w:p>
        </w:tc>
      </w:tr>
      <w:tr w14:paraId="283B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FB48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FE4C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RemainingDays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剩余天数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F6BE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F28D3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5F1E9E">
            <w:pPr>
              <w:spacing w:before="0" w:after="0" w:line="240" w:lineRule="auto"/>
            </w:pPr>
          </w:p>
        </w:tc>
      </w:tr>
      <w:tr w14:paraId="5B6D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9D30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542E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AlertTime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预警时间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7D80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5933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9CD504">
            <w:pPr>
              <w:spacing w:before="0" w:after="0" w:line="240" w:lineRule="auto"/>
            </w:pPr>
          </w:p>
        </w:tc>
      </w:tr>
      <w:tr w14:paraId="51AC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290C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E9AC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9BD9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CABA1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CAFC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默认：'PENDING'</w:t>
            </w:r>
          </w:p>
        </w:tc>
      </w:tr>
      <w:tr w14:paraId="56473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50FC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D438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HandledBy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处理人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5809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DC0AB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A63928">
            <w:pPr>
              <w:spacing w:before="0" w:after="0" w:line="240" w:lineRule="auto"/>
            </w:pPr>
          </w:p>
        </w:tc>
      </w:tr>
      <w:tr w14:paraId="2A3A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E5B0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B1C4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HandleTime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处理时间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8DE9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DD42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3683BB">
            <w:pPr>
              <w:spacing w:before="0" w:after="0" w:line="240" w:lineRule="auto"/>
            </w:pPr>
          </w:p>
        </w:tc>
      </w:tr>
      <w:tr w14:paraId="5576F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BC64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D951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HandleRemark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处理备注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9D9C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38519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B1E1D5">
            <w:pPr>
              <w:spacing w:before="0" w:after="0" w:line="240" w:lineRule="auto"/>
            </w:pPr>
          </w:p>
        </w:tc>
      </w:tr>
      <w:tr w14:paraId="306CC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27FD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E65A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A1D1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42B89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7CCACA">
            <w:pPr>
              <w:spacing w:before="0" w:after="0" w:line="240" w:lineRule="auto"/>
            </w:pPr>
          </w:p>
        </w:tc>
      </w:tr>
      <w:tr w14:paraId="3C47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9EA3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28BF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8952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2E6D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6A8727">
            <w:pPr>
              <w:spacing w:before="0" w:after="0" w:line="240" w:lineRule="auto"/>
            </w:pPr>
          </w:p>
        </w:tc>
      </w:tr>
      <w:tr w14:paraId="45CF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EDF7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145B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AA6A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A8A87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3FADCF">
            <w:pPr>
              <w:spacing w:before="0" w:after="0" w:line="240" w:lineRule="auto"/>
            </w:pPr>
          </w:p>
        </w:tc>
      </w:tr>
      <w:tr w14:paraId="410F4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4072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622D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6337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AB47C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1B8E1F">
            <w:pPr>
              <w:spacing w:before="0" w:after="0" w:line="240" w:lineRule="auto"/>
            </w:pPr>
          </w:p>
        </w:tc>
      </w:tr>
      <w:tr w14:paraId="473C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87E6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7679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7814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152B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64059B">
            <w:pPr>
              <w:spacing w:before="0" w:after="0" w:line="240" w:lineRule="auto"/>
            </w:pPr>
          </w:p>
        </w:tc>
      </w:tr>
      <w:tr w14:paraId="7105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F9F5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B86B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0797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41B81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072CC0">
            <w:pPr>
              <w:spacing w:before="0" w:after="0" w:line="240" w:lineRule="auto"/>
            </w:pPr>
          </w:p>
        </w:tc>
      </w:tr>
    </w:tbl>
    <w:p w14:paraId="02176348">
      <w:pPr>
        <w:pStyle w:val="5"/>
      </w:pPr>
      <w:r>
        <w:rPr>
          <w:rFonts w:ascii="微软雅黑" w:hAnsi="微软雅黑" w:eastAsia="微软雅黑"/>
        </w:rPr>
        <w:t>5.47.1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630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D21A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2D80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F9BA0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0593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FC11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C1D2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4571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5D10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8CB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05D5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PK_inv_alert_record_Id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1893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EB9C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1F60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32E0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FF628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2A4EE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9389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C945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F7E9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idx_alert_time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3FD6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5A49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A383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71E0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AlertTime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3D263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F1819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838E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3577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E3DF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idx_alert_type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5473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F018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DAAE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F685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AlertType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A0092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99449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B42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669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24F0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9DE5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62B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114F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2274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C60D6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C1FFC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0393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73D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E08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6631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69A6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63EF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52C7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70F64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A5DC2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E21B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5E7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2D31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0AC0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01B5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D378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5C0F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3527B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FC071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29B9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711238B1">
      <w:pPr>
        <w:pStyle w:val="4"/>
      </w:pPr>
      <w:r>
        <w:rPr>
          <w:rFonts w:ascii="微软雅黑" w:hAnsi="微软雅黑" w:eastAsia="微软雅黑"/>
        </w:rPr>
        <w:t>5.48 inv_freeze_record（库存冻结记录）</w:t>
      </w:r>
    </w:p>
    <w:p w14:paraId="00CF2924">
      <w:r>
        <w:rPr>
          <w:b/>
        </w:rPr>
        <w:t>实体类：</w:t>
      </w:r>
      <w:r>
        <w:t>InvFreezeRecord</w:t>
      </w:r>
      <w:r>
        <w:rPr>
          <w:b/>
        </w:rPr>
        <w:t xml:space="preserve">    文件：</w:t>
      </w:r>
      <w:r>
        <w:t>KH.WMS\Entities\KH.WMS.Entities\Inventory\InvFreezeRecord.cs</w:t>
      </w:r>
    </w:p>
    <w:p w14:paraId="4CDD209F">
      <w:r>
        <w:rPr>
          <w:b/>
        </w:rPr>
        <w:t>主键：</w:t>
      </w:r>
      <w:r>
        <w:t>Id</w:t>
      </w:r>
    </w:p>
    <w:p w14:paraId="10431884">
      <w:r>
        <w:rPr>
          <w:b/>
        </w:rPr>
        <w:t>外键：</w:t>
      </w:r>
    </w:p>
    <w:p w14:paraId="1F31CD74">
      <w:pPr>
        <w:pStyle w:val="16"/>
      </w:pPr>
      <w:r>
        <w:t>WarehouseId -&gt; dbo.md_warehouse.Id (inferred convention, inferred_inv_freeze_record_WarehouseId)</w:t>
      </w:r>
    </w:p>
    <w:p w14:paraId="1A8C23A4">
      <w:pPr>
        <w:pStyle w:val="16"/>
      </w:pPr>
      <w:r>
        <w:t>MaterialId -&gt; dbo.md_material.Id (inferred convention, inferred_inv_freeze_record_MaterialId)</w:t>
      </w:r>
    </w:p>
    <w:p w14:paraId="0F8CABE5">
      <w:pPr>
        <w:pStyle w:val="16"/>
      </w:pPr>
      <w:r>
        <w:t>LocationId -&gt; dbo.md_location.Id (inferred convention, inferred_inv_freeze_record_LocationId)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EC00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E1D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9D793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59AA2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48FC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1720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A4B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7BA1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064C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D2F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C1BD3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90E8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25AA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BB92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E1ED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FreezeNo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冻结单号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C743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C069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8E3CCB">
            <w:pPr>
              <w:spacing w:before="0" w:after="0" w:line="240" w:lineRule="auto"/>
            </w:pPr>
          </w:p>
        </w:tc>
      </w:tr>
      <w:tr w14:paraId="29E8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32C5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4026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EF5E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D8416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AFCE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2F41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74E6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731B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A9DF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402F3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9192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2C608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021D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BE24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4042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BD2F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E14078">
            <w:pPr>
              <w:spacing w:before="0" w:after="0" w:line="240" w:lineRule="auto"/>
            </w:pPr>
          </w:p>
        </w:tc>
      </w:tr>
      <w:tr w14:paraId="6A27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6FD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8874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B96A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92251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E74FD6">
            <w:pPr>
              <w:spacing w:before="0" w:after="0" w:line="240" w:lineRule="auto"/>
            </w:pPr>
          </w:p>
        </w:tc>
      </w:tr>
      <w:tr w14:paraId="25700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BA78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9C69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0A9D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B989D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96AF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26DA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E30C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D5AF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508C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6434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D00008">
            <w:pPr>
              <w:spacing w:before="0" w:after="0" w:line="240" w:lineRule="auto"/>
            </w:pPr>
          </w:p>
        </w:tc>
      </w:tr>
      <w:tr w14:paraId="59AB9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7402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B0C6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3508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5428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1014E9">
            <w:pPr>
              <w:spacing w:before="0" w:after="0" w:line="240" w:lineRule="auto"/>
            </w:pPr>
          </w:p>
        </w:tc>
      </w:tr>
      <w:tr w14:paraId="0BDF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1CE0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2F7D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66E3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F492B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802277">
            <w:pPr>
              <w:spacing w:before="0" w:after="0" w:line="240" w:lineRule="auto"/>
            </w:pPr>
          </w:p>
        </w:tc>
      </w:tr>
      <w:tr w14:paraId="2F0B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13E8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4BEF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FreezeQty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冻结数量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BC0A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8527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DF6CB6">
            <w:pPr>
              <w:spacing w:before="0" w:after="0" w:line="240" w:lineRule="auto"/>
            </w:pPr>
          </w:p>
        </w:tc>
      </w:tr>
      <w:tr w14:paraId="3558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C7C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6A3D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FreezeReason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冻结原因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44CE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EAA9C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3A3C9B">
            <w:pPr>
              <w:spacing w:before="0" w:after="0" w:line="240" w:lineRule="auto"/>
            </w:pPr>
          </w:p>
        </w:tc>
      </w:tr>
      <w:tr w14:paraId="6F4C3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0A26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C16B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011C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324C8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0B7C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默认：'FROZEN'</w:t>
            </w:r>
          </w:p>
        </w:tc>
      </w:tr>
      <w:tr w14:paraId="4610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03C4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180D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FreezeTime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冻结时间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9296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F182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155B7F">
            <w:pPr>
              <w:spacing w:before="0" w:after="0" w:line="240" w:lineRule="auto"/>
            </w:pPr>
          </w:p>
        </w:tc>
      </w:tr>
      <w:tr w14:paraId="2AD6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653E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8626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UnfreezeTime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解冻时间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D8A6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800B8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A3FB8E">
            <w:pPr>
              <w:spacing w:before="0" w:after="0" w:line="240" w:lineRule="auto"/>
            </w:pPr>
          </w:p>
        </w:tc>
      </w:tr>
      <w:tr w14:paraId="656E1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2704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B50B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UnfreezeBy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解冻人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FE90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73FFD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2E01AA">
            <w:pPr>
              <w:spacing w:before="0" w:after="0" w:line="240" w:lineRule="auto"/>
            </w:pPr>
          </w:p>
        </w:tc>
      </w:tr>
      <w:tr w14:paraId="1E10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60FD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B4E8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UnfreezeRemark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解冻备注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87B8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D952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7FA181">
            <w:pPr>
              <w:spacing w:before="0" w:after="0" w:line="240" w:lineRule="auto"/>
            </w:pPr>
          </w:p>
        </w:tc>
      </w:tr>
      <w:tr w14:paraId="586D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1C21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551B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8547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5B78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65F198">
            <w:pPr>
              <w:spacing w:before="0" w:after="0" w:line="240" w:lineRule="auto"/>
            </w:pPr>
          </w:p>
        </w:tc>
      </w:tr>
      <w:tr w14:paraId="4786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9CFF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58AC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46FE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A6F3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92DACC">
            <w:pPr>
              <w:spacing w:before="0" w:after="0" w:line="240" w:lineRule="auto"/>
            </w:pPr>
          </w:p>
        </w:tc>
      </w:tr>
      <w:tr w14:paraId="6B4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F847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00EE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C4BC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CD78E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7E1D4">
            <w:pPr>
              <w:spacing w:before="0" w:after="0" w:line="240" w:lineRule="auto"/>
            </w:pPr>
          </w:p>
        </w:tc>
      </w:tr>
      <w:tr w14:paraId="6B8E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025F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17C7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FF97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4C50D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87C55B">
            <w:pPr>
              <w:spacing w:before="0" w:after="0" w:line="240" w:lineRule="auto"/>
            </w:pPr>
          </w:p>
        </w:tc>
      </w:tr>
      <w:tr w14:paraId="3955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BEB4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4BB8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236B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E170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EF28BB">
            <w:pPr>
              <w:spacing w:before="0" w:after="0" w:line="240" w:lineRule="auto"/>
            </w:pPr>
          </w:p>
        </w:tc>
      </w:tr>
      <w:tr w14:paraId="284A8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3FA5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8F8A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B739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8560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3F7DB8">
            <w:pPr>
              <w:spacing w:before="0" w:after="0" w:line="240" w:lineRule="auto"/>
            </w:pPr>
          </w:p>
        </w:tc>
      </w:tr>
      <w:tr w14:paraId="63F6C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E9FE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86CE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1B30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31B13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38E3A3">
            <w:pPr>
              <w:spacing w:before="0" w:after="0" w:line="240" w:lineRule="auto"/>
            </w:pPr>
          </w:p>
        </w:tc>
      </w:tr>
    </w:tbl>
    <w:p w14:paraId="0F73E60A">
      <w:pPr>
        <w:pStyle w:val="5"/>
      </w:pPr>
      <w:r>
        <w:rPr>
          <w:rFonts w:ascii="微软雅黑" w:hAnsi="微软雅黑" w:eastAsia="微软雅黑"/>
        </w:rPr>
        <w:t>5.48.1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C34A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FA62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89F2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D251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4D7F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21BF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FA7C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1598B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A67C6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71D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15FE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PK_inv_freeze_record_Id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6D74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C2A2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3FEE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958D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FCFA8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99A93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D8F2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6A7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9940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DA34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AAA5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06E9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A1CC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88DC5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4E482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3131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326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29BB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448F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0366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7384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A76A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60D29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B5207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B2C6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D8A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7803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4D69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C57F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40F1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DD2A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33FD8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E2D46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0558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7F82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BE14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uk_freeze_no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109B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2BD4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CB43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EC6B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FreezeNo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23FD2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CB652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6929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8DD539F">
      <w:pPr>
        <w:pStyle w:val="4"/>
      </w:pPr>
      <w:r>
        <w:rPr>
          <w:rFonts w:ascii="微软雅黑" w:hAnsi="微软雅黑" w:eastAsia="微软雅黑"/>
        </w:rPr>
        <w:t>5.49 inv_inventory_detail（库存明细）</w:t>
      </w:r>
    </w:p>
    <w:p w14:paraId="14CD046C">
      <w:r>
        <w:rPr>
          <w:b/>
        </w:rPr>
        <w:t>实体类：</w:t>
      </w:r>
      <w:r>
        <w:t>InvInventoryDetailDTO</w:t>
      </w:r>
      <w:r>
        <w:rPr>
          <w:b/>
        </w:rPr>
        <w:t xml:space="preserve">    文件：</w:t>
      </w:r>
      <w:r>
        <w:t>KH.WMS\Algorithms\KH.WMS.Algorithms\Strategy\DTOs\InvInventoryDetailDTO.cs</w:t>
      </w:r>
    </w:p>
    <w:p w14:paraId="1E082B2B">
      <w:r>
        <w:rPr>
          <w:b/>
        </w:rPr>
        <w:t>主键：</w:t>
      </w:r>
      <w:r>
        <w:t>Id</w:t>
      </w:r>
    </w:p>
    <w:p w14:paraId="7200EEAE">
      <w:r>
        <w:rPr>
          <w:b/>
        </w:rPr>
        <w:t>外键：</w:t>
      </w:r>
    </w:p>
    <w:p w14:paraId="55D00482">
      <w:pPr>
        <w:pStyle w:val="16"/>
      </w:pPr>
      <w:r>
        <w:t>HeaderId -&gt; dbo.inv_inventory_header.Id (code Navigate, code_inv_inventory_detail_HeaderId)</w:t>
      </w:r>
    </w:p>
    <w:p w14:paraId="36278375">
      <w:pPr>
        <w:pStyle w:val="16"/>
      </w:pPr>
      <w:r>
        <w:t>MaterialId -&gt; dbo.md_material.Id (inferred convention, inferred_inv_inventory_detail_MaterialId)</w:t>
      </w:r>
    </w:p>
    <w:p w14:paraId="0FEE3F86">
      <w:pPr>
        <w:pStyle w:val="16"/>
      </w:pPr>
      <w:r>
        <w:t>SupplierId -&gt; dbo.md_supplier.Id (inferred convention, inferred_inv_inventory_detail_SupplierId)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C91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ECF2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5CB1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E795F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1BE86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1C05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4CD7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6CAB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595E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7728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DEF9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B160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3BF26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EBEE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6E84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库存头ID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8F51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CD91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2C6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inv_inventory_header.Id [code Navigate]</w:t>
            </w:r>
          </w:p>
        </w:tc>
      </w:tr>
      <w:tr w14:paraId="2E1BE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3078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DB45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F98D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5AEB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1D18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5CEA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D3D9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BAA8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E970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A148A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230EBF">
            <w:pPr>
              <w:spacing w:before="0" w:after="0" w:line="240" w:lineRule="auto"/>
            </w:pPr>
          </w:p>
        </w:tc>
      </w:tr>
      <w:tr w14:paraId="45FEA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025F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E84A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70D6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D90BE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552F0A">
            <w:pPr>
              <w:spacing w:before="0" w:after="0" w:line="240" w:lineRule="auto"/>
            </w:pPr>
          </w:p>
        </w:tc>
      </w:tr>
      <w:tr w14:paraId="45C67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3E88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F15E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SerialNo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序列号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FCE2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A722E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0DBC88">
            <w:pPr>
              <w:spacing w:before="0" w:after="0" w:line="240" w:lineRule="auto"/>
            </w:pPr>
          </w:p>
        </w:tc>
      </w:tr>
      <w:tr w14:paraId="79FF6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5EB8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B5F2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487C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852C7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36B0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732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A4A6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A626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Unit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3141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85D27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008B59">
            <w:pPr>
              <w:spacing w:before="0" w:after="0" w:line="240" w:lineRule="auto"/>
            </w:pPr>
          </w:p>
        </w:tc>
      </w:tr>
      <w:tr w14:paraId="7B9C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87BC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ED7D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LockedQty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锁定数量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DA76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5CA1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7997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54D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2DEF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A893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ProductionDate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生产日期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079A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1FC11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D0D5CB">
            <w:pPr>
              <w:spacing w:before="0" w:after="0" w:line="240" w:lineRule="auto"/>
            </w:pPr>
          </w:p>
        </w:tc>
      </w:tr>
      <w:tr w14:paraId="72BEA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AE2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8E29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过期日期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5811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F1284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78F5BE">
            <w:pPr>
              <w:spacing w:before="0" w:after="0" w:line="240" w:lineRule="auto"/>
            </w:pPr>
          </w:p>
        </w:tc>
      </w:tr>
      <w:tr w14:paraId="6B7D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758A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AE43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InboundDocNo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入库单号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6826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8A29F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A944C7">
            <w:pPr>
              <w:spacing w:before="0" w:after="0" w:line="240" w:lineRule="auto"/>
            </w:pPr>
          </w:p>
        </w:tc>
      </w:tr>
      <w:tr w14:paraId="4F72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3422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2934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SupplierId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供应商ID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7BF4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6E31A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FEA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md_supplier.Id [inferred convention]</w:t>
            </w:r>
          </w:p>
        </w:tc>
      </w:tr>
      <w:tr w14:paraId="00064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CC6A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C4E5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InboundTime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入库时间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8713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1D6C4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8C9902">
            <w:pPr>
              <w:spacing w:before="0" w:after="0" w:line="240" w:lineRule="auto"/>
            </w:pPr>
          </w:p>
        </w:tc>
      </w:tr>
      <w:tr w14:paraId="5BB90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B97C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D6B5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7AD4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30CC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612F0B">
            <w:pPr>
              <w:spacing w:before="0" w:after="0" w:line="240" w:lineRule="auto"/>
            </w:pPr>
          </w:p>
        </w:tc>
      </w:tr>
      <w:tr w14:paraId="66C6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4DF9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CD83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51CC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3790A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FB7A09">
            <w:pPr>
              <w:spacing w:before="0" w:after="0" w:line="240" w:lineRule="auto"/>
            </w:pPr>
          </w:p>
        </w:tc>
      </w:tr>
      <w:tr w14:paraId="1CB24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DC20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7E61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9467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73EB5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6A6ACC">
            <w:pPr>
              <w:spacing w:before="0" w:after="0" w:line="240" w:lineRule="auto"/>
            </w:pPr>
          </w:p>
        </w:tc>
      </w:tr>
      <w:tr w14:paraId="7D81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316E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46C4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1BAF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B5FCF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AE7B09">
            <w:pPr>
              <w:spacing w:before="0" w:after="0" w:line="240" w:lineRule="auto"/>
            </w:pPr>
          </w:p>
        </w:tc>
      </w:tr>
      <w:tr w14:paraId="6E5A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27F0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2BB4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7417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3725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DD82CE">
            <w:pPr>
              <w:spacing w:before="0" w:after="0" w:line="240" w:lineRule="auto"/>
            </w:pPr>
          </w:p>
        </w:tc>
      </w:tr>
      <w:tr w14:paraId="1A8B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AE21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1995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4EFA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1744F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EE5F1F">
            <w:pPr>
              <w:spacing w:before="0" w:after="0" w:line="240" w:lineRule="auto"/>
            </w:pPr>
          </w:p>
        </w:tc>
      </w:tr>
      <w:tr w14:paraId="45E8F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C844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6B84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4363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1BBD3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AEDCCA">
            <w:pPr>
              <w:spacing w:before="0" w:after="0" w:line="240" w:lineRule="auto"/>
            </w:pPr>
          </w:p>
        </w:tc>
      </w:tr>
    </w:tbl>
    <w:p w14:paraId="77E52018">
      <w:pPr>
        <w:pStyle w:val="5"/>
      </w:pPr>
      <w:r>
        <w:rPr>
          <w:rFonts w:ascii="微软雅黑" w:hAnsi="微软雅黑" w:eastAsia="微软雅黑"/>
        </w:rPr>
        <w:t>5.49.1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F399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5D10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EDF27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84D4A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D5AC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D4BA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EA02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0DCA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885D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98C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EEA2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PK_inv_inventory_detail_Id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859E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F0D4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5584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7DB8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724E7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DEADD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41BF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CD1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82D1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idx_batch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7233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A283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BE8A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28C6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F04A0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2DEB6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244A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8A29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B552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idx_expiry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5303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8158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F497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3CA0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ExpiryDate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B5650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B3C04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6F46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1DB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3CE7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idx_header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B84F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74B8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AC2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A57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HeaderId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A6E81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D77AC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E134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A26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0497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idx_header_material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E380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2782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97DD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CEC0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HeaderId ASC, 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B308B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AA0EA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9D4C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577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70B4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idx_inbound_doc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CE31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8C6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8947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CBC9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InboundDocNo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1505D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F584B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77C9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D00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A4A6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08EF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465F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6EC2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64D6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CEC6A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EB302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54F7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D54B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2559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DD49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0E0B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497A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AE86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SerialNo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C925F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76728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89FE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A2D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3707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idx_supplier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5A59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7ECA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B935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BEF8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SupplierId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7490D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A9AF4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F32B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1B5E536D">
      <w:pPr>
        <w:pStyle w:val="4"/>
      </w:pPr>
      <w:r>
        <w:rPr>
          <w:rFonts w:ascii="微软雅黑" w:hAnsi="微软雅黑" w:eastAsia="微软雅黑"/>
        </w:rPr>
        <w:t>5.50 inv_inventory_header（库存主表）</w:t>
      </w:r>
    </w:p>
    <w:p w14:paraId="3B369C2A">
      <w:r>
        <w:rPr>
          <w:b/>
        </w:rPr>
        <w:t>实体类：</w:t>
      </w:r>
      <w:r>
        <w:t>InvInventoryHeaderDTO</w:t>
      </w:r>
      <w:r>
        <w:rPr>
          <w:b/>
        </w:rPr>
        <w:t xml:space="preserve">    文件：</w:t>
      </w:r>
      <w:r>
        <w:t>KH.WMS\Algorithms\KH.WMS.Algorithms\Strategy\DTOs\InvInventoryHeaderDTO.cs</w:t>
      </w:r>
    </w:p>
    <w:p w14:paraId="2EB5844D">
      <w:r>
        <w:rPr>
          <w:b/>
        </w:rPr>
        <w:t>主键：</w:t>
      </w:r>
      <w:r>
        <w:t>Id</w:t>
      </w:r>
    </w:p>
    <w:p w14:paraId="75B85A58">
      <w:r>
        <w:rPr>
          <w:b/>
        </w:rPr>
        <w:t>外键：</w:t>
      </w:r>
    </w:p>
    <w:p w14:paraId="61118582">
      <w:pPr>
        <w:pStyle w:val="16"/>
      </w:pPr>
      <w:r>
        <w:t>WarehouseId -&gt; dbo.md_warehouse.Id (inferred convention, inferred_inv_inventory_header_WarehouseId)</w:t>
      </w:r>
    </w:p>
    <w:p w14:paraId="4CCCA36E">
      <w:pPr>
        <w:pStyle w:val="16"/>
      </w:pPr>
      <w:r>
        <w:t>LocationId -&gt; dbo.md_location.Id (inferred convention, inferred_inv_inventory_header_LocationId)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63E2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D6FEC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45B5C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0CD19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64B3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506A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E35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D395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3B75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FE53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7FC31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1BAB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31F1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C8FF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194A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FF20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B7109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0414B9">
            <w:pPr>
              <w:spacing w:before="0" w:after="0" w:line="240" w:lineRule="auto"/>
            </w:pPr>
          </w:p>
        </w:tc>
      </w:tr>
      <w:tr w14:paraId="0B953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B0DA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DC5C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6C73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B688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0E2C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3C0F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0FA2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E07C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0433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4322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24767A">
            <w:pPr>
              <w:spacing w:before="0" w:after="0" w:line="240" w:lineRule="auto"/>
            </w:pPr>
          </w:p>
        </w:tc>
      </w:tr>
      <w:tr w14:paraId="269D9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2BFB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1512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当前所在货位ID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E288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EED0B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0DA4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7EBB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8E8C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EE67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当前所在货位编码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5257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BFCB0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BAD445">
            <w:pPr>
              <w:spacing w:before="0" w:after="0" w:line="240" w:lineRule="auto"/>
            </w:pPr>
          </w:p>
        </w:tc>
      </w:tr>
      <w:tr w14:paraId="0E6CB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E32A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4142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InventoryStatus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库存状态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48B1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AC07D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C2ED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默认：'AVAILABLE'</w:t>
            </w:r>
          </w:p>
        </w:tc>
      </w:tr>
      <w:tr w14:paraId="073A8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71AE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0342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DetailCount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明细数量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9918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BBC62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4892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37DB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0742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3E84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InboundTime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入库时间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A3C8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7D5FD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5CA9FB">
            <w:pPr>
              <w:spacing w:before="0" w:after="0" w:line="240" w:lineRule="auto"/>
            </w:pPr>
          </w:p>
        </w:tc>
      </w:tr>
      <w:tr w14:paraId="2EDF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CCA4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004C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LastInboundTime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最后入库时间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88A6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8A6F7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091335">
            <w:pPr>
              <w:spacing w:before="0" w:after="0" w:line="240" w:lineRule="auto"/>
            </w:pPr>
          </w:p>
        </w:tc>
      </w:tr>
      <w:tr w14:paraId="31F6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CA8C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AD40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LastStocktakeTime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最后盘点时间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1751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ED60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648DBD">
            <w:pPr>
              <w:spacing w:before="0" w:after="0" w:line="240" w:lineRule="auto"/>
            </w:pPr>
          </w:p>
        </w:tc>
      </w:tr>
      <w:tr w14:paraId="7CD9B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BDAB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F84F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4929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01C73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6BB884">
            <w:pPr>
              <w:spacing w:before="0" w:after="0" w:line="240" w:lineRule="auto"/>
            </w:pPr>
          </w:p>
        </w:tc>
      </w:tr>
      <w:tr w14:paraId="549C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D01B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3202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6BF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5B9E5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7B9FE4">
            <w:pPr>
              <w:spacing w:before="0" w:after="0" w:line="240" w:lineRule="auto"/>
            </w:pPr>
          </w:p>
        </w:tc>
      </w:tr>
      <w:tr w14:paraId="0CB4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251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8268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D797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DE443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760467">
            <w:pPr>
              <w:spacing w:before="0" w:after="0" w:line="240" w:lineRule="auto"/>
            </w:pPr>
          </w:p>
        </w:tc>
      </w:tr>
      <w:tr w14:paraId="49AD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0C42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1B68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250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B8840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C05E04">
            <w:pPr>
              <w:spacing w:before="0" w:after="0" w:line="240" w:lineRule="auto"/>
            </w:pPr>
          </w:p>
        </w:tc>
      </w:tr>
      <w:tr w14:paraId="7F3E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DE46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ABBC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F77E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B29BA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A900A1">
            <w:pPr>
              <w:spacing w:before="0" w:after="0" w:line="240" w:lineRule="auto"/>
            </w:pPr>
          </w:p>
        </w:tc>
      </w:tr>
      <w:tr w14:paraId="65F8D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5C2B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D023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D3CC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8AE06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F0AA63">
            <w:pPr>
              <w:spacing w:before="0" w:after="0" w:line="240" w:lineRule="auto"/>
            </w:pPr>
          </w:p>
        </w:tc>
      </w:tr>
      <w:tr w14:paraId="435E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DE49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4B0F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1AE2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4C66C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878864">
            <w:pPr>
              <w:spacing w:before="0" w:after="0" w:line="240" w:lineRule="auto"/>
            </w:pPr>
          </w:p>
        </w:tc>
      </w:tr>
    </w:tbl>
    <w:p w14:paraId="46CEC55A">
      <w:pPr>
        <w:pStyle w:val="5"/>
      </w:pPr>
      <w:r>
        <w:rPr>
          <w:rFonts w:ascii="微软雅黑" w:hAnsi="微软雅黑" w:eastAsia="微软雅黑"/>
        </w:rPr>
        <w:t>5.50.1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FA5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B9B6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8012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ED1D4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05E4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9C0C3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C3E9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E345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AB0F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2F1E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06C7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PK_inv_inventory_header_Id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3577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E1C5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EA03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97F9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A2430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A64C9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777F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90C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1D53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CA6B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2B48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1AAB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8D7E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1E451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61DC4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A43C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6A7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2524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742A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F615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E98E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E642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FD3D2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D8685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21AA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BB22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983E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B2D8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7329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35B6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4BEB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00D63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BBA7A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E562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D0A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D4F1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uk_container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429A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6EE8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66E4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61F2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745FA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391EA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316B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807EF12">
      <w:pPr>
        <w:pStyle w:val="4"/>
      </w:pPr>
      <w:r>
        <w:rPr>
          <w:rFonts w:ascii="微软雅黑" w:hAnsi="微软雅黑" w:eastAsia="微软雅黑"/>
        </w:rPr>
        <w:t>5.51 inv_movement（库存移动记录）</w:t>
      </w:r>
    </w:p>
    <w:p w14:paraId="46D5067B">
      <w:r>
        <w:rPr>
          <w:b/>
        </w:rPr>
        <w:t>实体类：</w:t>
      </w:r>
      <w:r>
        <w:t>InvMovement</w:t>
      </w:r>
      <w:r>
        <w:rPr>
          <w:b/>
        </w:rPr>
        <w:t xml:space="preserve">    文件：</w:t>
      </w:r>
      <w:r>
        <w:t>KH.WMS\Entities\KH.WMS.Entities\Inventory\InvMovement.cs</w:t>
      </w:r>
    </w:p>
    <w:p w14:paraId="710A534B">
      <w:r>
        <w:rPr>
          <w:b/>
        </w:rPr>
        <w:t>主键：</w:t>
      </w:r>
      <w:r>
        <w:t>Id</w:t>
      </w:r>
    </w:p>
    <w:p w14:paraId="09AD4AF8">
      <w:r>
        <w:rPr>
          <w:b/>
        </w:rPr>
        <w:t>外键：</w:t>
      </w:r>
    </w:p>
    <w:p w14:paraId="44D422B1">
      <w:pPr>
        <w:pStyle w:val="16"/>
      </w:pPr>
      <w:r>
        <w:t>WarehouseId -&gt; dbo.md_warehouse.Id (inferred convention, inferred_inv_movement_WarehouseId)</w:t>
      </w:r>
    </w:p>
    <w:p w14:paraId="36E1E986">
      <w:pPr>
        <w:pStyle w:val="16"/>
      </w:pPr>
      <w:r>
        <w:t>MaterialId -&gt; dbo.md_material.Id (inferred convention, inferred_inv_movement_MaterialId)</w:t>
      </w:r>
    </w:p>
    <w:p w14:paraId="44FE5F84">
      <w:pPr>
        <w:pStyle w:val="16"/>
      </w:pPr>
      <w:r>
        <w:t>LocationId -&gt; dbo.md_location.Id (inferred convention, inferred_inv_movement_LocationId)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71E6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1C75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2277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488D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60812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A3AA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69F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407D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087B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B18F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9463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816C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0B6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7DE8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CAAB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46D3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5820F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806C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5235C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E390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994D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3583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E8653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EDED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544DF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2247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3753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货位ID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692F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82CE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2626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4674A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B990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16A7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D725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91DA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5C6C63">
            <w:pPr>
              <w:spacing w:before="0" w:after="0" w:line="240" w:lineRule="auto"/>
            </w:pPr>
          </w:p>
        </w:tc>
      </w:tr>
      <w:tr w14:paraId="452C3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05AD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A2E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SerialNo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序列号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DBDE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FEEB6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EAB55C">
            <w:pPr>
              <w:spacing w:before="0" w:after="0" w:line="240" w:lineRule="auto"/>
            </w:pPr>
          </w:p>
        </w:tc>
      </w:tr>
      <w:tr w14:paraId="70F5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6ABD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E158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FF79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224EE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4B1936">
            <w:pPr>
              <w:spacing w:before="0" w:after="0" w:line="240" w:lineRule="auto"/>
            </w:pPr>
          </w:p>
        </w:tc>
      </w:tr>
      <w:tr w14:paraId="5CB7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5E4F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A351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MovementType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变动类型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02FF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1EB31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39CCC4">
            <w:pPr>
              <w:spacing w:before="0" w:after="0" w:line="240" w:lineRule="auto"/>
            </w:pPr>
          </w:p>
        </w:tc>
      </w:tr>
      <w:tr w14:paraId="54903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D5F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03D1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变动方向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62BA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FB8A8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0CF56F">
            <w:pPr>
              <w:spacing w:before="0" w:after="0" w:line="240" w:lineRule="auto"/>
            </w:pPr>
          </w:p>
        </w:tc>
      </w:tr>
      <w:tr w14:paraId="754E2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E125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7ED8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MovementQty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变动数量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9066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8486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CC4D3D">
            <w:pPr>
              <w:spacing w:before="0" w:after="0" w:line="240" w:lineRule="auto"/>
            </w:pPr>
          </w:p>
        </w:tc>
      </w:tr>
      <w:tr w14:paraId="27A5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9AF9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AF20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Unit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DF25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33DC9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298CFB">
            <w:pPr>
              <w:spacing w:before="0" w:after="0" w:line="240" w:lineRule="auto"/>
            </w:pPr>
          </w:p>
        </w:tc>
      </w:tr>
      <w:tr w14:paraId="0F401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6B14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8F63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QtyBefore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变动前数量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76B0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4BDE5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1794D0">
            <w:pPr>
              <w:spacing w:before="0" w:after="0" w:line="240" w:lineRule="auto"/>
            </w:pPr>
          </w:p>
        </w:tc>
      </w:tr>
      <w:tr w14:paraId="1112A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52AA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6053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QtyAfter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变动后数量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19CD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78A61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3BA4E4">
            <w:pPr>
              <w:spacing w:before="0" w:after="0" w:line="240" w:lineRule="auto"/>
            </w:pPr>
          </w:p>
        </w:tc>
      </w:tr>
      <w:tr w14:paraId="3386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7DEE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F8AE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37A3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E78F3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99B567">
            <w:pPr>
              <w:spacing w:before="0" w:after="0" w:line="240" w:lineRule="auto"/>
            </w:pPr>
          </w:p>
        </w:tc>
      </w:tr>
      <w:tr w14:paraId="135E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0C0B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2516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8B1A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A23C2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88E66C">
            <w:pPr>
              <w:spacing w:before="0" w:after="0" w:line="240" w:lineRule="auto"/>
            </w:pPr>
          </w:p>
        </w:tc>
      </w:tr>
      <w:tr w14:paraId="67C0F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FEA0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6A19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MovementTime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变动时间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13AA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BF599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422E2D">
            <w:pPr>
              <w:spacing w:before="0" w:after="0" w:line="240" w:lineRule="auto"/>
            </w:pPr>
          </w:p>
        </w:tc>
      </w:tr>
      <w:tr w14:paraId="3290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441D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E1D5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OperatorId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7E79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CE1AE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0A8295">
            <w:pPr>
              <w:spacing w:before="0" w:after="0" w:line="240" w:lineRule="auto"/>
            </w:pPr>
          </w:p>
        </w:tc>
      </w:tr>
      <w:tr w14:paraId="5F24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FD84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CCFF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54F0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C2748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983020">
            <w:pPr>
              <w:spacing w:before="0" w:after="0" w:line="240" w:lineRule="auto"/>
            </w:pPr>
          </w:p>
        </w:tc>
      </w:tr>
      <w:tr w14:paraId="3DFE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BF92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5537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2687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BB718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D84D61">
            <w:pPr>
              <w:spacing w:before="0" w:after="0" w:line="240" w:lineRule="auto"/>
            </w:pPr>
          </w:p>
        </w:tc>
      </w:tr>
      <w:tr w14:paraId="31569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BAE2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B625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F7A1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9FD8B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F52A46">
            <w:pPr>
              <w:spacing w:before="0" w:after="0" w:line="240" w:lineRule="auto"/>
            </w:pPr>
          </w:p>
        </w:tc>
      </w:tr>
      <w:tr w14:paraId="190A1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D821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03AD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213A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C8C8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B36B0A">
            <w:pPr>
              <w:spacing w:before="0" w:after="0" w:line="240" w:lineRule="auto"/>
            </w:pPr>
          </w:p>
        </w:tc>
      </w:tr>
      <w:tr w14:paraId="7E00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A380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A1B0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722A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7855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CB99D9">
            <w:pPr>
              <w:spacing w:before="0" w:after="0" w:line="240" w:lineRule="auto"/>
            </w:pPr>
          </w:p>
        </w:tc>
      </w:tr>
      <w:tr w14:paraId="59B5D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839E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933D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875F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0C6F3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36D072">
            <w:pPr>
              <w:spacing w:before="0" w:after="0" w:line="240" w:lineRule="auto"/>
            </w:pPr>
          </w:p>
        </w:tc>
      </w:tr>
      <w:tr w14:paraId="6338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5602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C8D9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771C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5681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4E1CA0">
            <w:pPr>
              <w:spacing w:before="0" w:after="0" w:line="240" w:lineRule="auto"/>
            </w:pPr>
          </w:p>
        </w:tc>
      </w:tr>
    </w:tbl>
    <w:p w14:paraId="09C498D0">
      <w:pPr>
        <w:pStyle w:val="5"/>
      </w:pPr>
      <w:r>
        <w:rPr>
          <w:rFonts w:ascii="微软雅黑" w:hAnsi="微软雅黑" w:eastAsia="微软雅黑"/>
        </w:rPr>
        <w:t>5.51.1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59ABD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0128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2B1E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CBC5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46061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A529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7E30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EE81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55E5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5B1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178D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PK_inv_movement_Id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DA97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45F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5566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0D8D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A2C7A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0250B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482F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C73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6A92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idx_batch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7C05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3BC3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08A5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2D89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76AEE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1CE6A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0DF2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190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88EC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idx_container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87C1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A5A2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2583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D689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59019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A63AB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07DC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7CA08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6951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idx_doc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8A49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BC07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CBFB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9623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 ASC, DocNo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E67AC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860B6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9454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012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984F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C6AA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9357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A689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D8D4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73468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AADDC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B2CC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D6D3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E3A7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idx_time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8EF7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A5D0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7028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75FD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MovementTime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1DB43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1F4A7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7E2C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F2C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FA58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idx_type_direction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2CED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5E08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158A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41C4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MovementType ASC, Direction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FA1A4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7B583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0A18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886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42AB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2707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B001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179C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9818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ASC, 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20470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9638E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CB5A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348B9053">
      <w:pPr>
        <w:pStyle w:val="4"/>
      </w:pPr>
      <w:r>
        <w:rPr>
          <w:rFonts w:ascii="微软雅黑" w:hAnsi="微软雅黑" w:eastAsia="微软雅黑"/>
        </w:rPr>
        <w:t>5.52 inv_snapshot（库存快照）</w:t>
      </w:r>
    </w:p>
    <w:p w14:paraId="51EDE253">
      <w:r>
        <w:rPr>
          <w:b/>
        </w:rPr>
        <w:t>实体类：</w:t>
      </w:r>
      <w:r>
        <w:t>InvSnapshot</w:t>
      </w:r>
      <w:r>
        <w:rPr>
          <w:b/>
        </w:rPr>
        <w:t xml:space="preserve">    文件：</w:t>
      </w:r>
      <w:r>
        <w:t>KH.WMS\Entities\KH.WMS.Entities\Inventory\InvSnapshot.cs</w:t>
      </w:r>
    </w:p>
    <w:p w14:paraId="7EE64D23">
      <w:r>
        <w:rPr>
          <w:b/>
        </w:rPr>
        <w:t>主键：</w:t>
      </w:r>
      <w:r>
        <w:t>Id</w:t>
      </w:r>
    </w:p>
    <w:p w14:paraId="55E8F5D7">
      <w:r>
        <w:rPr>
          <w:b/>
        </w:rPr>
        <w:t>外键：</w:t>
      </w:r>
    </w:p>
    <w:p w14:paraId="55653F5A">
      <w:pPr>
        <w:pStyle w:val="16"/>
      </w:pPr>
      <w:r>
        <w:t>SnapshotHeaderId -&gt; dbo.inv_snapshot_header.Id (code Navigate, code_inv_snapshot_SnapshotHeaderId)</w:t>
      </w:r>
    </w:p>
    <w:p w14:paraId="3C019669">
      <w:pPr>
        <w:pStyle w:val="16"/>
      </w:pPr>
      <w:r>
        <w:t>StocktakeId -&gt; dbo.inv_stocktake.Id (inferred convention, inferred_inv_snapshot_StocktakeId)</w:t>
      </w:r>
    </w:p>
    <w:p w14:paraId="64BA792D">
      <w:pPr>
        <w:pStyle w:val="16"/>
      </w:pPr>
      <w:r>
        <w:t>WarehouseId -&gt; dbo.md_warehouse.Id (inferred convention, inferred_inv_snapshot_WarehouseId)</w:t>
      </w:r>
    </w:p>
    <w:p w14:paraId="44A60C06">
      <w:pPr>
        <w:pStyle w:val="16"/>
      </w:pPr>
      <w:r>
        <w:t>LocationId -&gt; dbo.md_location.Id (inferred convention, inferred_inv_snapshot_LocationId)</w:t>
      </w:r>
    </w:p>
    <w:p w14:paraId="187D7778">
      <w:pPr>
        <w:pStyle w:val="16"/>
      </w:pPr>
      <w:r>
        <w:t>MaterialId -&gt; dbo.md_material.Id (inferred convention, inferred_inv_snapshot_MaterialId)</w:t>
      </w:r>
    </w:p>
    <w:p w14:paraId="30701FB2">
      <w:pPr>
        <w:pStyle w:val="16"/>
      </w:pPr>
      <w:r>
        <w:t>ContainerId -&gt; dbo.md_container.Id (inferred convention, inferred_inv_snapshot_ContainerId)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D17D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C8F9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7B02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F81B2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4D557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1F32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15E2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1699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7962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2849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BE202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95D7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21B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E536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C9A3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SnapshotDate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AE6F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AFF7F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4BC463">
            <w:pPr>
              <w:spacing w:before="0" w:after="0" w:line="240" w:lineRule="auto"/>
            </w:pPr>
          </w:p>
        </w:tc>
      </w:tr>
      <w:tr w14:paraId="4D0E0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0D47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2B1E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SnapshotType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4270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622B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8EBF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默认：'DAILY'</w:t>
            </w:r>
          </w:p>
        </w:tc>
      </w:tr>
      <w:tr w14:paraId="59AF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61BE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5653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StocktakeId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关联盘点单ID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075B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E8EDE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B4D8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inv_stocktake.Id [inferred convention]</w:t>
            </w:r>
          </w:p>
        </w:tc>
      </w:tr>
      <w:tr w14:paraId="53878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56B0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496A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9D17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E2937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4A11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5B80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383A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4937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C4A9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E4545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42B0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620A9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BB8F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BF8A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7DEC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5C3D8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593C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57F5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91AE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4E58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A09C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9EECC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717EDB">
            <w:pPr>
              <w:spacing w:before="0" w:after="0" w:line="240" w:lineRule="auto"/>
            </w:pPr>
          </w:p>
        </w:tc>
      </w:tr>
      <w:tr w14:paraId="69BCF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79C3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A95F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F264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C2B5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5CDF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md_container.Id [inferred convention]</w:t>
            </w:r>
          </w:p>
        </w:tc>
      </w:tr>
      <w:tr w14:paraId="77DC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0111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B979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库存数量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BC30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E544B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0496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4E1E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F706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764D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SnapshotTime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快照生成时间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0C78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F27A9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C563E0">
            <w:pPr>
              <w:spacing w:before="0" w:after="0" w:line="240" w:lineRule="auto"/>
            </w:pPr>
          </w:p>
        </w:tc>
      </w:tr>
      <w:tr w14:paraId="6582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F92C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33CC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C8F1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9C14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DF3CAC">
            <w:pPr>
              <w:spacing w:before="0" w:after="0" w:line="240" w:lineRule="auto"/>
            </w:pPr>
          </w:p>
        </w:tc>
      </w:tr>
      <w:tr w14:paraId="2147B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279A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0561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539C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B151C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B6AD58">
            <w:pPr>
              <w:spacing w:before="0" w:after="0" w:line="240" w:lineRule="auto"/>
            </w:pPr>
          </w:p>
        </w:tc>
      </w:tr>
      <w:tr w14:paraId="5684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C6EF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7EFF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BBF4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A3D81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E8F7D3">
            <w:pPr>
              <w:spacing w:before="0" w:after="0" w:line="240" w:lineRule="auto"/>
            </w:pPr>
          </w:p>
        </w:tc>
      </w:tr>
      <w:tr w14:paraId="338B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6E72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D18D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A154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72A9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46991B">
            <w:pPr>
              <w:spacing w:before="0" w:after="0" w:line="240" w:lineRule="auto"/>
            </w:pPr>
          </w:p>
        </w:tc>
      </w:tr>
      <w:tr w14:paraId="18E6B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D8C7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7CC9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E809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D6AA1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9E8272">
            <w:pPr>
              <w:spacing w:before="0" w:after="0" w:line="240" w:lineRule="auto"/>
            </w:pPr>
          </w:p>
        </w:tc>
      </w:tr>
      <w:tr w14:paraId="4558E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1248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6EB6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847D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44A38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1FABF1">
            <w:pPr>
              <w:spacing w:before="0" w:after="0" w:line="240" w:lineRule="auto"/>
            </w:pPr>
          </w:p>
        </w:tc>
      </w:tr>
      <w:tr w14:paraId="717C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E703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23BE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SnapshotHeaderId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99A2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5FFB8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7A1F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inv_snapshot_header.Id [code Navigate]</w:t>
            </w:r>
          </w:p>
        </w:tc>
      </w:tr>
    </w:tbl>
    <w:p w14:paraId="1807EE40">
      <w:pPr>
        <w:pStyle w:val="5"/>
      </w:pPr>
      <w:r>
        <w:rPr>
          <w:rFonts w:ascii="微软雅黑" w:hAnsi="微软雅黑" w:eastAsia="微软雅黑"/>
        </w:rPr>
        <w:t>5.52.1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78A0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98E6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EF69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4FB6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65FF7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77D8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D72EC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CC917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1061A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7D36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9743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PK_inv_snapshot_Id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9700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86C2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DD20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D7B5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30540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869B8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9B69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AB7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3F19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idx_date_location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785A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82D1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2612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CD99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SnapshotDate ASC, 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9A00A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D5626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9230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349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9D13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idx_date_warehouse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DE1C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88FF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B718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43C5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SnapshotDate ASC, 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99FAF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FF285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B82A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54A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7152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84C1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8439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64A4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4980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1657F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1E207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70C8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BB33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B97B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10F5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A30C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3521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2B75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12DCC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EA2F1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D03A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9EE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9A9C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idx_snapshot_date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3D02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958C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10E6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DAC8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SnapshotDate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87084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B76CB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2A7F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F02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D19E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idx_snapshot_header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EDBE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ABA5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3B5C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1698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SnapshotHeaderId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33CA8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83761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CB8A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38A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2455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idx_stocktake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66A4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54C2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0A4F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526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1D63D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9C218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7E43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2F7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6074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8BFC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C15A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344D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E7C8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629B3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BE5B4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60F0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9F4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35EC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BAB7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4966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EE2A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0A2C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221FF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D872F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D364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58B2DADE">
      <w:pPr>
        <w:pStyle w:val="4"/>
      </w:pPr>
      <w:r>
        <w:rPr>
          <w:rFonts w:ascii="微软雅黑" w:hAnsi="微软雅黑" w:eastAsia="微软雅黑"/>
        </w:rPr>
        <w:t>5.53 inv_snapshot_header（库存快照头）</w:t>
      </w:r>
    </w:p>
    <w:p w14:paraId="676EEABA">
      <w:r>
        <w:rPr>
          <w:b/>
        </w:rPr>
        <w:t>实体类：</w:t>
      </w:r>
      <w:r>
        <w:t>InvSnapshotHeader</w:t>
      </w:r>
      <w:r>
        <w:rPr>
          <w:b/>
        </w:rPr>
        <w:t xml:space="preserve">    文件：</w:t>
      </w:r>
      <w:r>
        <w:t>KH.WMS\Entities\KH.WMS.Entities\Inventory\InvSnapshotHeader.cs</w:t>
      </w:r>
    </w:p>
    <w:p w14:paraId="54313877">
      <w:r>
        <w:rPr>
          <w:b/>
        </w:rPr>
        <w:t>主键：</w:t>
      </w:r>
      <w:r>
        <w:t>Id</w:t>
      </w:r>
    </w:p>
    <w:p w14:paraId="44C559B4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675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27E3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CE578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73C1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00C01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CA7A3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E82A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EA17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1BCB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27EC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CF6ED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A3E9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AD6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B886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523D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SnapshotNo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22CF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FD33F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6B5BE4">
            <w:pPr>
              <w:spacing w:before="0" w:after="0" w:line="240" w:lineRule="auto"/>
            </w:pPr>
          </w:p>
        </w:tc>
      </w:tr>
      <w:tr w14:paraId="0547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2650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70D6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SnapshotName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7A05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33DE0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181072">
            <w:pPr>
              <w:spacing w:before="0" w:after="0" w:line="240" w:lineRule="auto"/>
            </w:pPr>
          </w:p>
        </w:tc>
      </w:tr>
      <w:tr w14:paraId="1C82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B769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668B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SnapshotType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94CB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E7AC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EDD7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默认：'MANUAL'</w:t>
            </w:r>
          </w:p>
        </w:tc>
      </w:tr>
      <w:tr w14:paraId="0121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255A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CE28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SnapshotDate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3B8D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B56D5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C32638">
            <w:pPr>
              <w:spacing w:before="0" w:after="0" w:line="240" w:lineRule="auto"/>
            </w:pPr>
          </w:p>
        </w:tc>
      </w:tr>
      <w:tr w14:paraId="6FA1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051F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96AE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物料总数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0982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FA9F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9E3E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8D4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926E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4A45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TotalStock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库存总量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16C7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C72F5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0775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CCEB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8E1F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31C8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快照说明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24C2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A7F7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323FE8">
            <w:pPr>
              <w:spacing w:before="0" w:after="0" w:line="240" w:lineRule="auto"/>
            </w:pPr>
          </w:p>
        </w:tc>
      </w:tr>
      <w:tr w14:paraId="0BBB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7AA6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596B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FA59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3D6D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5B2813">
            <w:pPr>
              <w:spacing w:before="0" w:after="0" w:line="240" w:lineRule="auto"/>
            </w:pPr>
          </w:p>
        </w:tc>
      </w:tr>
      <w:tr w14:paraId="20CB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9586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77AF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DA26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BE190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0413D0">
            <w:pPr>
              <w:spacing w:before="0" w:after="0" w:line="240" w:lineRule="auto"/>
            </w:pPr>
          </w:p>
        </w:tc>
      </w:tr>
      <w:tr w14:paraId="09769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7137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8B93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CDDB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B497B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1CCA73">
            <w:pPr>
              <w:spacing w:before="0" w:after="0" w:line="240" w:lineRule="auto"/>
            </w:pPr>
          </w:p>
        </w:tc>
      </w:tr>
      <w:tr w14:paraId="466D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0A0F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7BCF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0A0A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F8D36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6DCC13">
            <w:pPr>
              <w:spacing w:before="0" w:after="0" w:line="240" w:lineRule="auto"/>
            </w:pPr>
          </w:p>
        </w:tc>
      </w:tr>
      <w:tr w14:paraId="2433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6E17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469C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0CF5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D3E06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44089D">
            <w:pPr>
              <w:spacing w:before="0" w:after="0" w:line="240" w:lineRule="auto"/>
            </w:pPr>
          </w:p>
        </w:tc>
      </w:tr>
      <w:tr w14:paraId="4D4BC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57B2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5EBD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BC98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00D52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F1152C">
            <w:pPr>
              <w:spacing w:before="0" w:after="0" w:line="240" w:lineRule="auto"/>
            </w:pPr>
          </w:p>
        </w:tc>
      </w:tr>
    </w:tbl>
    <w:p w14:paraId="2266CB32">
      <w:pPr>
        <w:pStyle w:val="5"/>
      </w:pPr>
      <w:r>
        <w:rPr>
          <w:rFonts w:ascii="微软雅黑" w:hAnsi="微软雅黑" w:eastAsia="微软雅黑"/>
        </w:rPr>
        <w:t>5.53.1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021D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193E8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07F2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21119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25B47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348F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959CC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C1810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699D8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4A612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A7E4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PK_inv_snapshot_header_Id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FF38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F477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B15E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8576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EA0AC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9CC81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BD32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327A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9C56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idx_date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0ED4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83C5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41E6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59C2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SnapshotDate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7FED6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23585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D43F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E1D4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44DA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44B8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DC3C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C51A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6A4C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17962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2B077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C35F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EB7A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3455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uk_snapshot_no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3B66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1CE1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A1AA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5945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9F33C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21239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D8B2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1340679F">
      <w:pPr>
        <w:pStyle w:val="4"/>
      </w:pPr>
      <w:r>
        <w:rPr>
          <w:rFonts w:ascii="微软雅黑" w:hAnsi="微软雅黑" w:eastAsia="微软雅黑"/>
        </w:rPr>
        <w:t>5.54 inv_stocktake（库存盘点单）</w:t>
      </w:r>
    </w:p>
    <w:p w14:paraId="5A462048">
      <w:r>
        <w:rPr>
          <w:b/>
        </w:rPr>
        <w:t>实体类：</w:t>
      </w:r>
      <w:r>
        <w:t>InvStocktake</w:t>
      </w:r>
      <w:r>
        <w:rPr>
          <w:b/>
        </w:rPr>
        <w:t xml:space="preserve">    文件：</w:t>
      </w:r>
      <w:r>
        <w:t>KH.WMS\Entities\KH.WMS.Entities\Inventory\InvStocktake.cs</w:t>
      </w:r>
    </w:p>
    <w:p w14:paraId="7D20BB5C">
      <w:r>
        <w:rPr>
          <w:b/>
        </w:rPr>
        <w:t>主键：</w:t>
      </w:r>
      <w:r>
        <w:t>Id</w:t>
      </w:r>
    </w:p>
    <w:p w14:paraId="23743CFD">
      <w:r>
        <w:rPr>
          <w:b/>
        </w:rPr>
        <w:t>外键：</w:t>
      </w:r>
    </w:p>
    <w:p w14:paraId="7B24E7B2">
      <w:pPr>
        <w:pStyle w:val="16"/>
      </w:pPr>
      <w:r>
        <w:t>WarehouseId -&gt; dbo.md_warehouse.Id (inferred convention, inferred_inv_stocktake_WarehouseId)</w:t>
      </w:r>
    </w:p>
    <w:p w14:paraId="0B2FEFA8">
      <w:pPr>
        <w:pStyle w:val="16"/>
      </w:pPr>
      <w:r>
        <w:t>ZoneId -&gt; dbo.md_warehouse_zone.Id (inferred convention, inferred_inv_stocktake_ZoneId)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01A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8CD3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FCDA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A7CB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442AD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AFEC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4FA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0C5E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5AE4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4E92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1E79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06B1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047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874C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72DC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StocktakeNo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盘点单号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CB62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D50C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014A22">
            <w:pPr>
              <w:spacing w:before="0" w:after="0" w:line="240" w:lineRule="auto"/>
            </w:pPr>
          </w:p>
        </w:tc>
      </w:tr>
      <w:tr w14:paraId="25C9B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738E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91FE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StocktakeType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盘点类型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9BB5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C576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6E3E5E">
            <w:pPr>
              <w:spacing w:before="0" w:after="0" w:line="240" w:lineRule="auto"/>
            </w:pPr>
          </w:p>
        </w:tc>
      </w:tr>
      <w:tr w14:paraId="19EE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D2D1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5A40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2DA8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BBCA0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5ADA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00B8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052C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8D45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0A9B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D18C3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8D8C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77F88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9185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7369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SnapshotTime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快照生成时间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8D87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C386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0F346A">
            <w:pPr>
              <w:spacing w:before="0" w:after="0" w:line="240" w:lineRule="auto"/>
            </w:pPr>
          </w:p>
        </w:tc>
      </w:tr>
      <w:tr w14:paraId="049A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725C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4ABD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StocktakeDate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盘点日期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3AE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BF357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70C3EB">
            <w:pPr>
              <w:spacing w:before="0" w:after="0" w:line="240" w:lineRule="auto"/>
            </w:pPr>
          </w:p>
        </w:tc>
      </w:tr>
      <w:tr w14:paraId="7AE6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E26A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76BF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73BB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6DAB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76AB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默认：'PLANNED'</w:t>
            </w:r>
          </w:p>
        </w:tc>
      </w:tr>
      <w:tr w14:paraId="2567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CFA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87F1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A732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F74CE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F347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54DEE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FAC5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4608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CheckedLines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已盘行数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9117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46529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E2DD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79A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CF4C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F20B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DifferenceLines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差异行数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77B1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5E9D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7FB4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5312E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845F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F117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A656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A021B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D21F66">
            <w:pPr>
              <w:spacing w:before="0" w:after="0" w:line="240" w:lineRule="auto"/>
            </w:pPr>
          </w:p>
        </w:tc>
      </w:tr>
      <w:tr w14:paraId="7EB2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054D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F6BF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3CEE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E557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35DA45">
            <w:pPr>
              <w:spacing w:before="0" w:after="0" w:line="240" w:lineRule="auto"/>
            </w:pPr>
          </w:p>
        </w:tc>
      </w:tr>
      <w:tr w14:paraId="7C797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0B85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9FF5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StocktakeBy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盘点人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07C4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D0F27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6B3924">
            <w:pPr>
              <w:spacing w:before="0" w:after="0" w:line="240" w:lineRule="auto"/>
            </w:pPr>
          </w:p>
        </w:tc>
      </w:tr>
      <w:tr w14:paraId="00DF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7866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A97E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StocktakeByName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盘点人姓名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B285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4AADB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AE80A7">
            <w:pPr>
              <w:spacing w:before="0" w:after="0" w:line="240" w:lineRule="auto"/>
            </w:pPr>
          </w:p>
        </w:tc>
      </w:tr>
      <w:tr w14:paraId="495E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7197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94D3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F388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0AB06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2A68BA">
            <w:pPr>
              <w:spacing w:before="0" w:after="0" w:line="240" w:lineRule="auto"/>
            </w:pPr>
          </w:p>
        </w:tc>
      </w:tr>
      <w:tr w14:paraId="09A42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F705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8286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8C88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1D64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F40B8C">
            <w:pPr>
              <w:spacing w:before="0" w:after="0" w:line="240" w:lineRule="auto"/>
            </w:pPr>
          </w:p>
        </w:tc>
      </w:tr>
      <w:tr w14:paraId="5825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BEBD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0CBC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E61F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4E99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E06D7">
            <w:pPr>
              <w:spacing w:before="0" w:after="0" w:line="240" w:lineRule="auto"/>
            </w:pPr>
          </w:p>
        </w:tc>
      </w:tr>
      <w:tr w14:paraId="2B8B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B13E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52BF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4C7A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49708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705001">
            <w:pPr>
              <w:spacing w:before="0" w:after="0" w:line="240" w:lineRule="auto"/>
            </w:pPr>
          </w:p>
        </w:tc>
      </w:tr>
      <w:tr w14:paraId="74D7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09FA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024C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9D82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8174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8C36A5">
            <w:pPr>
              <w:spacing w:before="0" w:after="0" w:line="240" w:lineRule="auto"/>
            </w:pPr>
          </w:p>
        </w:tc>
      </w:tr>
      <w:tr w14:paraId="66C6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7B6A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3FD2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7AF2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C7B0A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9FAB74">
            <w:pPr>
              <w:spacing w:before="0" w:after="0" w:line="240" w:lineRule="auto"/>
            </w:pPr>
          </w:p>
        </w:tc>
      </w:tr>
      <w:tr w14:paraId="36E4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CC4B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B688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2665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ECDC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726BF2">
            <w:pPr>
              <w:spacing w:before="0" w:after="0" w:line="240" w:lineRule="auto"/>
            </w:pPr>
          </w:p>
        </w:tc>
      </w:tr>
    </w:tbl>
    <w:p w14:paraId="5940BA02">
      <w:pPr>
        <w:pStyle w:val="5"/>
      </w:pPr>
      <w:r>
        <w:rPr>
          <w:rFonts w:ascii="微软雅黑" w:hAnsi="微软雅黑" w:eastAsia="微软雅黑"/>
        </w:rPr>
        <w:t>5.54.1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CC76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1929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1035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A8098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EA37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176F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B9132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63C2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E97A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0F0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CD1E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PK_inv_stocktake_Id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0638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2FBD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F1E9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EAF6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F9D3E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FC232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DB19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A64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3381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idx_date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F3F93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D132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9B0B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EDD3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StocktakeDate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46038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AF08B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2E4A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D81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41CB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BE5C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364C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5511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7D88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StocktakeType ASC, 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3F0C6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4A04E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1694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AEB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87E5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3D7F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3497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A2A9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F8E4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1E2D2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26AC2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3E91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F092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06C7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uk_stocktake_no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CCF4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D7F0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B293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F074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8061F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719DB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C6F3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197E7D5">
      <w:pPr>
        <w:pStyle w:val="4"/>
      </w:pPr>
      <w:r>
        <w:rPr>
          <w:rFonts w:ascii="微软雅黑" w:hAnsi="微软雅黑" w:eastAsia="微软雅黑"/>
        </w:rPr>
        <w:t>5.55 inv_stocktake_detail（库存盘点明细）</w:t>
      </w:r>
    </w:p>
    <w:p w14:paraId="6100C506">
      <w:r>
        <w:rPr>
          <w:b/>
        </w:rPr>
        <w:t>实体类：</w:t>
      </w:r>
      <w:r>
        <w:t>InvStocktakeDetail</w:t>
      </w:r>
      <w:r>
        <w:rPr>
          <w:b/>
        </w:rPr>
        <w:t xml:space="preserve">    文件：</w:t>
      </w:r>
      <w:r>
        <w:t>KH.WMS\Entities\KH.WMS.Entities\Inventory\InvStocktakeDetail.cs</w:t>
      </w:r>
    </w:p>
    <w:p w14:paraId="10E7538B">
      <w:r>
        <w:rPr>
          <w:b/>
        </w:rPr>
        <w:t>主键：</w:t>
      </w:r>
      <w:r>
        <w:t>Id</w:t>
      </w:r>
    </w:p>
    <w:p w14:paraId="5C5D4CA4">
      <w:r>
        <w:rPr>
          <w:b/>
        </w:rPr>
        <w:t>外键：</w:t>
      </w:r>
    </w:p>
    <w:p w14:paraId="257C60AF">
      <w:pPr>
        <w:pStyle w:val="16"/>
      </w:pPr>
      <w:r>
        <w:t>StocktakeId -&gt; dbo.inv_stocktake.Id (inferred convention, inferred_inv_stocktake_detail_StocktakeId)</w:t>
      </w:r>
    </w:p>
    <w:p w14:paraId="0FB12FB2">
      <w:pPr>
        <w:pStyle w:val="16"/>
      </w:pPr>
      <w:r>
        <w:t>LocationId -&gt; dbo.md_location.Id (inferred convention, inferred_inv_stocktake_detail_LocationId)</w:t>
      </w:r>
    </w:p>
    <w:p w14:paraId="6B6CCBEB">
      <w:pPr>
        <w:pStyle w:val="16"/>
      </w:pPr>
      <w:r>
        <w:t>MaterialId -&gt; dbo.md_material.Id (inferred convention, inferred_inv_stocktake_detail_MaterialId)</w:t>
      </w:r>
    </w:p>
    <w:p w14:paraId="4782C8BE">
      <w:pPr>
        <w:pStyle w:val="16"/>
      </w:pPr>
      <w:r>
        <w:t>ContainerId -&gt; dbo.md_container.Id (inferred convention, inferred_inv_stocktake_detail_ContainerId)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CDD1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0FAA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EB2C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7E94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62BE1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F8C16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0A86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7C17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C61D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7F23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C42F1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CA86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5517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257B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F5BB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StocktakeId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盘点单ID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E39B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F54C3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9B0D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inv_stocktake.Id [inferred convention]</w:t>
            </w:r>
          </w:p>
        </w:tc>
      </w:tr>
      <w:tr w14:paraId="0719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C20B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ECD0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F0A6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171F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5D2A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md_location.Id [inferred convention]</w:t>
            </w:r>
          </w:p>
        </w:tc>
      </w:tr>
      <w:tr w14:paraId="00990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6B5B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14DB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DBCE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3CC9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7D55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5CB76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601D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F9BC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E758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D611E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4B2862">
            <w:pPr>
              <w:spacing w:before="0" w:after="0" w:line="240" w:lineRule="auto"/>
            </w:pPr>
          </w:p>
        </w:tc>
      </w:tr>
      <w:tr w14:paraId="4A4E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31C4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DF5E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71AF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B149E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0545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md_container.Id [inferred convention]</w:t>
            </w:r>
          </w:p>
        </w:tc>
      </w:tr>
      <w:tr w14:paraId="4CE4E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B888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1694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SystemQty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系统数量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6F52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D720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772F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2C172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CBFD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E246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ActualQty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实盘数量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010A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D66D1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635D6F">
            <w:pPr>
              <w:spacing w:before="0" w:after="0" w:line="240" w:lineRule="auto"/>
            </w:pPr>
          </w:p>
        </w:tc>
      </w:tr>
      <w:tr w14:paraId="69B5A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6ED2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E1B3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DifferenceQty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差异数量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5077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3F99B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FD2C98">
            <w:pPr>
              <w:spacing w:before="0" w:after="0" w:line="240" w:lineRule="auto"/>
            </w:pPr>
          </w:p>
        </w:tc>
      </w:tr>
      <w:tr w14:paraId="1CF60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E3DC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4880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DBF5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7FA78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AF93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默认：'PENDING'</w:t>
            </w:r>
          </w:p>
        </w:tc>
      </w:tr>
      <w:tr w14:paraId="756C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9FF2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C21E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CheckTime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盘点时间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D9AD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D203B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DC57AD">
            <w:pPr>
              <w:spacing w:before="0" w:after="0" w:line="240" w:lineRule="auto"/>
            </w:pPr>
          </w:p>
        </w:tc>
      </w:tr>
      <w:tr w14:paraId="75C3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A6C0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1DCF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CheckedBy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盘点人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C71D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CA116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629119">
            <w:pPr>
              <w:spacing w:before="0" w:after="0" w:line="240" w:lineRule="auto"/>
            </w:pPr>
          </w:p>
        </w:tc>
      </w:tr>
      <w:tr w14:paraId="58124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DE98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7FF9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CheckedByName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盘点人姓名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7DAC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68E89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D07185">
            <w:pPr>
              <w:spacing w:before="0" w:after="0" w:line="240" w:lineRule="auto"/>
            </w:pPr>
          </w:p>
        </w:tc>
      </w:tr>
      <w:tr w14:paraId="4CB14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2F46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E3F5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DifferenceReason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差异原因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325F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4DDE9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2DFDCD">
            <w:pPr>
              <w:spacing w:before="0" w:after="0" w:line="240" w:lineRule="auto"/>
            </w:pPr>
          </w:p>
        </w:tc>
      </w:tr>
      <w:tr w14:paraId="72F7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9E2C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BFC5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7231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63C1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C38A02">
            <w:pPr>
              <w:spacing w:before="0" w:after="0" w:line="240" w:lineRule="auto"/>
            </w:pPr>
          </w:p>
        </w:tc>
      </w:tr>
      <w:tr w14:paraId="7890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F495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EF66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D4A5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BB6B0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3C6F33">
            <w:pPr>
              <w:spacing w:before="0" w:after="0" w:line="240" w:lineRule="auto"/>
            </w:pPr>
          </w:p>
        </w:tc>
      </w:tr>
      <w:tr w14:paraId="57CAC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0BD3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B11C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B51E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CF914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041279">
            <w:pPr>
              <w:spacing w:before="0" w:after="0" w:line="240" w:lineRule="auto"/>
            </w:pPr>
          </w:p>
        </w:tc>
      </w:tr>
      <w:tr w14:paraId="7702E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9BE2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146B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DE48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D0591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25A158">
            <w:pPr>
              <w:spacing w:before="0" w:after="0" w:line="240" w:lineRule="auto"/>
            </w:pPr>
          </w:p>
        </w:tc>
      </w:tr>
      <w:tr w14:paraId="41D5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B2A9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ABC3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D04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FE1C6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8E2299">
            <w:pPr>
              <w:spacing w:before="0" w:after="0" w:line="240" w:lineRule="auto"/>
            </w:pPr>
          </w:p>
        </w:tc>
      </w:tr>
      <w:tr w14:paraId="15F4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898C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9FBF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61AF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4E56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B0948F">
            <w:pPr>
              <w:spacing w:before="0" w:after="0" w:line="240" w:lineRule="auto"/>
            </w:pPr>
          </w:p>
        </w:tc>
      </w:tr>
      <w:tr w14:paraId="3D53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DB2C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FA61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0FF9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0D3C8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8B5487">
            <w:pPr>
              <w:spacing w:before="0" w:after="0" w:line="240" w:lineRule="auto"/>
            </w:pPr>
          </w:p>
        </w:tc>
      </w:tr>
    </w:tbl>
    <w:p w14:paraId="203F4FCB">
      <w:pPr>
        <w:pStyle w:val="5"/>
      </w:pPr>
      <w:r>
        <w:rPr>
          <w:rFonts w:ascii="微软雅黑" w:hAnsi="微软雅黑" w:eastAsia="微软雅黑"/>
        </w:rPr>
        <w:t>5.55.1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4795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8591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7318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A10F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FC573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50697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7F0D8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228DF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23E7D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244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8E22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PK_inv_stocktake_detail_Id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D23B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C9DB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73FB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7F14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4ADA4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A5BD3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3F9C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DFCB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4170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620E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BC08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BCDF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E2C0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220B5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A705E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8320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6D64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2B12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idx_material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55E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15DC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7F31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9BAD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D564C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8BF9E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8658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703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22B8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D343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415B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3077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EF68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D0342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3FF33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36CE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DC1C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7714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idx_stocktake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1EA4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082B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C85A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5C5A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2E0A2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6F3DE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C5D5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1AD51A4A">
      <w:pPr>
        <w:pStyle w:val="4"/>
      </w:pPr>
      <w:r>
        <w:rPr>
          <w:rFonts w:ascii="微软雅黑" w:hAnsi="微软雅黑" w:eastAsia="微软雅黑"/>
        </w:rPr>
        <w:t>5.56 log_code_record（编码生成记录）</w:t>
      </w:r>
    </w:p>
    <w:p w14:paraId="31FC8166">
      <w:r>
        <w:rPr>
          <w:b/>
        </w:rPr>
        <w:t>实体类：</w:t>
      </w:r>
      <w:r>
        <w:t>LogCodeRecord</w:t>
      </w:r>
      <w:r>
        <w:rPr>
          <w:b/>
        </w:rPr>
        <w:t xml:space="preserve">    文件：</w:t>
      </w:r>
      <w:r>
        <w:t>KH.WMS\Entities\KH.WMS.Entities\Config\LogCodeRecord.cs</w:t>
      </w:r>
    </w:p>
    <w:p w14:paraId="5EB11456">
      <w:r>
        <w:rPr>
          <w:b/>
        </w:rPr>
        <w:t>主键：</w:t>
      </w:r>
      <w:r>
        <w:t>Id</w:t>
      </w:r>
    </w:p>
    <w:p w14:paraId="5524CA0F">
      <w:r>
        <w:rPr>
          <w:b/>
        </w:rPr>
        <w:t>外键：</w:t>
      </w:r>
    </w:p>
    <w:p w14:paraId="75218F12">
      <w:pPr>
        <w:pStyle w:val="16"/>
      </w:pPr>
      <w:r>
        <w:t>RuleId -&gt; dbo.cfg_code_rule.Id (inferred convention, inferred_log_code_record_RuleId)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F2F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36A9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A018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210E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DDC7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9C86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49D1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4AE4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E54E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D6DE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9CC3D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9BEF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6578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49F6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A532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RuleId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规则ID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FDB0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772A6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1ADE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cfg_code_rule.Id [inferred convention]</w:t>
            </w:r>
          </w:p>
        </w:tc>
      </w:tr>
      <w:tr w14:paraId="3F2D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CD78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087E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RuleType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规则类型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6E86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1BF10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79B06E">
            <w:pPr>
              <w:spacing w:before="0" w:after="0" w:line="240" w:lineRule="auto"/>
            </w:pPr>
          </w:p>
        </w:tc>
      </w:tr>
      <w:tr w14:paraId="2359F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537A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51AF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GeneratedNo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生成编码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E1CF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764EE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FA7891">
            <w:pPr>
              <w:spacing w:before="0" w:after="0" w:line="240" w:lineRule="auto"/>
            </w:pPr>
          </w:p>
        </w:tc>
      </w:tr>
      <w:tr w14:paraId="4D5F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5C41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9038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SequenceValue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序列值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678E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6C577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F11F58">
            <w:pPr>
              <w:spacing w:before="0" w:after="0" w:line="240" w:lineRule="auto"/>
            </w:pPr>
          </w:p>
        </w:tc>
      </w:tr>
      <w:tr w14:paraId="38C8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DB61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BD50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关联单据ID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27A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1FDDC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D75765">
            <w:pPr>
              <w:spacing w:before="0" w:after="0" w:line="240" w:lineRule="auto"/>
            </w:pPr>
          </w:p>
        </w:tc>
      </w:tr>
      <w:tr w14:paraId="0FAD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5142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8B5B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473C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1514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BBA54D">
            <w:pPr>
              <w:spacing w:before="0" w:after="0" w:line="240" w:lineRule="auto"/>
            </w:pPr>
          </w:p>
        </w:tc>
      </w:tr>
      <w:tr w14:paraId="051B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44A1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13CC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GeneratedBy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生成人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487D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603AA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EEE1E1">
            <w:pPr>
              <w:spacing w:before="0" w:after="0" w:line="240" w:lineRule="auto"/>
            </w:pPr>
          </w:p>
        </w:tc>
      </w:tr>
      <w:tr w14:paraId="16FC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BB5B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1E03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GeneratedTime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生成时间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368F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7281A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00D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默认：'CURRENT_TIMESTAMP'</w:t>
            </w:r>
          </w:p>
        </w:tc>
      </w:tr>
      <w:tr w14:paraId="1347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830A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8822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IpAddress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IP地址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71E9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802D3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836A10">
            <w:pPr>
              <w:spacing w:before="0" w:after="0" w:line="240" w:lineRule="auto"/>
            </w:pPr>
          </w:p>
        </w:tc>
      </w:tr>
      <w:tr w14:paraId="4B33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D828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A047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9CBC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46744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837666">
            <w:pPr>
              <w:spacing w:before="0" w:after="0" w:line="240" w:lineRule="auto"/>
            </w:pPr>
          </w:p>
        </w:tc>
      </w:tr>
      <w:tr w14:paraId="2C68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F468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3CA6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45D0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413B2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0CDC70">
            <w:pPr>
              <w:spacing w:before="0" w:after="0" w:line="240" w:lineRule="auto"/>
            </w:pPr>
          </w:p>
        </w:tc>
      </w:tr>
      <w:tr w14:paraId="3265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81E4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1AA7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BD88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CFD6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B752CF">
            <w:pPr>
              <w:spacing w:before="0" w:after="0" w:line="240" w:lineRule="auto"/>
            </w:pPr>
          </w:p>
        </w:tc>
      </w:tr>
      <w:tr w14:paraId="6F32C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53D0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AC05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8899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78FA9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0B9CB1">
            <w:pPr>
              <w:spacing w:before="0" w:after="0" w:line="240" w:lineRule="auto"/>
            </w:pPr>
          </w:p>
        </w:tc>
      </w:tr>
      <w:tr w14:paraId="6064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9C8A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B569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5972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7010D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370D15">
            <w:pPr>
              <w:spacing w:before="0" w:after="0" w:line="240" w:lineRule="auto"/>
            </w:pPr>
          </w:p>
        </w:tc>
      </w:tr>
      <w:tr w14:paraId="28738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FA96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CE00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322B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161D4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F058AB">
            <w:pPr>
              <w:spacing w:before="0" w:after="0" w:line="240" w:lineRule="auto"/>
            </w:pPr>
          </w:p>
        </w:tc>
      </w:tr>
    </w:tbl>
    <w:p w14:paraId="74CA9274">
      <w:pPr>
        <w:pStyle w:val="5"/>
      </w:pPr>
      <w:r>
        <w:rPr>
          <w:rFonts w:ascii="微软雅黑" w:hAnsi="微软雅黑" w:eastAsia="微软雅黑"/>
        </w:rPr>
        <w:t>5.56.1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6B33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A54E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5A93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8CD1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5A65F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D951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F4D1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0488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15C2E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AC5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3D51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PK_log_code_record_Id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4A3E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BA48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DD27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8A0E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6EB79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0A5C0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2D17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CB4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36C7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idx_doc_id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F181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1CE3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0800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16C2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81253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1DDC9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53A8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4654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C814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idx_generated_no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6A8D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B848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53D9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4E34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GeneratedNo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DF65B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F23C6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7F0A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4276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92E1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idx_generated_time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8218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8036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FF05B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514F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GeneratedTime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A22CD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DB19E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86F5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D2A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52C2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idx_rule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9645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469A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D486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3695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RuleId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FE31E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D7B4A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6A2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EA3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8211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idx_rule_type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8C10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6400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DA6E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FEF0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RuleType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B69D2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6DDAF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2762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3C7CF13A">
      <w:pPr>
        <w:pStyle w:val="4"/>
      </w:pPr>
      <w:r>
        <w:rPr>
          <w:rFonts w:ascii="微软雅黑" w:hAnsi="微软雅黑" w:eastAsia="微软雅黑"/>
        </w:rPr>
        <w:t>5.57 log_job_execution（定时任务执行日志）</w:t>
      </w:r>
    </w:p>
    <w:p w14:paraId="21A47CA3">
      <w:r>
        <w:rPr>
          <w:b/>
        </w:rPr>
        <w:t>实体类：</w:t>
      </w:r>
      <w:r>
        <w:t>LogJobExecution</w:t>
      </w:r>
      <w:r>
        <w:rPr>
          <w:b/>
        </w:rPr>
        <w:t xml:space="preserve">    文件：</w:t>
      </w:r>
      <w:r>
        <w:t>KH.WMS\Entities\KH.WMS.Entities\Config\LogJobExecution.cs</w:t>
      </w:r>
    </w:p>
    <w:p w14:paraId="5FDEFC39">
      <w:r>
        <w:rPr>
          <w:b/>
        </w:rPr>
        <w:t>主键：</w:t>
      </w:r>
      <w:r>
        <w:t>Id</w:t>
      </w:r>
    </w:p>
    <w:p w14:paraId="261932F3">
      <w:r>
        <w:rPr>
          <w:b/>
        </w:rPr>
        <w:t>外键：</w:t>
      </w:r>
    </w:p>
    <w:p w14:paraId="6DBD8488">
      <w:pPr>
        <w:pStyle w:val="16"/>
      </w:pPr>
      <w:r>
        <w:t>JobId -&gt; dbo.cfg_job_definition.Id (inferred convention, inferred_log_job_execution_JobId)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697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420C3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93D1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4D6F5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FF5EC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04AC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FF9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83FD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721F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F886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04A8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1CC6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5AD8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5CB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6BA2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JobId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作业ID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22AC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3416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4B79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cfg_job_definition.Id [inferred convention]</w:t>
            </w:r>
          </w:p>
        </w:tc>
      </w:tr>
      <w:tr w14:paraId="317BA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F7F8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168A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TriggerId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触发器ID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9B2D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13CB2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CA6764">
            <w:pPr>
              <w:spacing w:before="0" w:after="0" w:line="240" w:lineRule="auto"/>
            </w:pPr>
          </w:p>
        </w:tc>
      </w:tr>
      <w:tr w14:paraId="76193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972F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B40E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ExecutionNo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6FFD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2589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5542C5">
            <w:pPr>
              <w:spacing w:before="0" w:after="0" w:line="240" w:lineRule="auto"/>
            </w:pPr>
          </w:p>
        </w:tc>
      </w:tr>
      <w:tr w14:paraId="4E04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1A55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9E81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FireTime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触发时间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4E8E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45EFB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0E6CA5">
            <w:pPr>
              <w:spacing w:before="0" w:after="0" w:line="240" w:lineRule="auto"/>
            </w:pPr>
          </w:p>
        </w:tc>
      </w:tr>
      <w:tr w14:paraId="5DD9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1CA1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EC89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38F3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79F7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A0C0F4">
            <w:pPr>
              <w:spacing w:before="0" w:after="0" w:line="240" w:lineRule="auto"/>
            </w:pPr>
          </w:p>
        </w:tc>
      </w:tr>
      <w:tr w14:paraId="178B0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9245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CA70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结束时间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032D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10ECB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2420DF">
            <w:pPr>
              <w:spacing w:before="0" w:after="0" w:line="240" w:lineRule="auto"/>
            </w:pPr>
          </w:p>
        </w:tc>
      </w:tr>
      <w:tr w14:paraId="137A1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399B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3846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DurationMs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执行时长(毫秒)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9200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CF8A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0519FD">
            <w:pPr>
              <w:spacing w:before="0" w:after="0" w:line="240" w:lineRule="auto"/>
            </w:pPr>
          </w:p>
        </w:tc>
      </w:tr>
      <w:tr w14:paraId="1B471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65B6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72BD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216D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6E88E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68D5CD">
            <w:pPr>
              <w:spacing w:before="0" w:after="0" w:line="240" w:lineRule="auto"/>
            </w:pPr>
          </w:p>
        </w:tc>
      </w:tr>
      <w:tr w14:paraId="043D2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BF83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B409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ResultMessage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结果消息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6684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B8CC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C2E674">
            <w:pPr>
              <w:spacing w:before="0" w:after="0" w:line="240" w:lineRule="auto"/>
            </w:pPr>
          </w:p>
        </w:tc>
      </w:tr>
      <w:tr w14:paraId="597E8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E3CC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DB9A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ErrorStack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错误堆栈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BFA8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207F1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1E2CAE">
            <w:pPr>
              <w:spacing w:before="0" w:after="0" w:line="240" w:lineRule="auto"/>
            </w:pPr>
          </w:p>
        </w:tc>
      </w:tr>
      <w:tr w14:paraId="3239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F99A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4C49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InputParams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输入参数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3F1C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0A1AF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A1FFCF">
            <w:pPr>
              <w:spacing w:before="0" w:after="0" w:line="240" w:lineRule="auto"/>
            </w:pPr>
          </w:p>
        </w:tc>
      </w:tr>
      <w:tr w14:paraId="4FE1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493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3E3F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OutputResult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输出结果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AB52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6A4A0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341A14">
            <w:pPr>
              <w:spacing w:before="0" w:after="0" w:line="240" w:lineRule="auto"/>
            </w:pPr>
          </w:p>
        </w:tc>
      </w:tr>
      <w:tr w14:paraId="19D2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6F30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DA97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RetryCount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重试次数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C981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596C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59EB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7D96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9E8C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103C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RetryTime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重试时间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C8F8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B6A6B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3232BC">
            <w:pPr>
              <w:spacing w:before="0" w:after="0" w:line="240" w:lineRule="auto"/>
            </w:pPr>
          </w:p>
        </w:tc>
      </w:tr>
      <w:tr w14:paraId="798DF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8ABA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7F48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ServerIp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服务器IP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11D4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B291C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567A7D">
            <w:pPr>
              <w:spacing w:before="0" w:after="0" w:line="240" w:lineRule="auto"/>
            </w:pPr>
          </w:p>
        </w:tc>
      </w:tr>
      <w:tr w14:paraId="2098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2138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F98C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ThreadName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线程名称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579F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A7D35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214119">
            <w:pPr>
              <w:spacing w:before="0" w:after="0" w:line="240" w:lineRule="auto"/>
            </w:pPr>
          </w:p>
        </w:tc>
      </w:tr>
      <w:tr w14:paraId="44B1E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E67F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79FB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E023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126E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2B289B">
            <w:pPr>
              <w:spacing w:before="0" w:after="0" w:line="240" w:lineRule="auto"/>
            </w:pPr>
          </w:p>
        </w:tc>
      </w:tr>
      <w:tr w14:paraId="58F5B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022C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CF47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610C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389B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0826F1">
            <w:pPr>
              <w:spacing w:before="0" w:after="0" w:line="240" w:lineRule="auto"/>
            </w:pPr>
          </w:p>
        </w:tc>
      </w:tr>
      <w:tr w14:paraId="22442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9FD2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3C5E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D708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4E1D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055377">
            <w:pPr>
              <w:spacing w:before="0" w:after="0" w:line="240" w:lineRule="auto"/>
            </w:pPr>
          </w:p>
        </w:tc>
      </w:tr>
      <w:tr w14:paraId="4212D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C2AD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D9A0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3084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7242E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A1B8E0">
            <w:pPr>
              <w:spacing w:before="0" w:after="0" w:line="240" w:lineRule="auto"/>
            </w:pPr>
          </w:p>
        </w:tc>
      </w:tr>
      <w:tr w14:paraId="0A9D7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7895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178A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4759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A627A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08153E">
            <w:pPr>
              <w:spacing w:before="0" w:after="0" w:line="240" w:lineRule="auto"/>
            </w:pPr>
          </w:p>
        </w:tc>
      </w:tr>
      <w:tr w14:paraId="01AB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411F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C9CC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2C87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A199A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37170F">
            <w:pPr>
              <w:spacing w:before="0" w:after="0" w:line="240" w:lineRule="auto"/>
            </w:pPr>
          </w:p>
        </w:tc>
      </w:tr>
    </w:tbl>
    <w:p w14:paraId="31553F2E">
      <w:pPr>
        <w:pStyle w:val="5"/>
      </w:pPr>
      <w:r>
        <w:rPr>
          <w:rFonts w:ascii="微软雅黑" w:hAnsi="微软雅黑" w:eastAsia="微软雅黑"/>
        </w:rPr>
        <w:t>5.57.1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72BB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59C8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4765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68F0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F8EE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92D2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411A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02E7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87B31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4812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F7A6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PK_log_job_execution_Id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DA26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D8F7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0728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F515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E7C96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99C50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1A1D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55A7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2302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idx_fire_time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23FA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0148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A892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5DD5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FireTime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5B610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F2F62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03A9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E68D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CDC2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idx_job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E040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A60B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97F8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865B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JobId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87253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8ADFB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13A4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4B48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69AB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3C31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53E2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F8B4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7F15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1CEE5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6B8EB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3758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4B2F334C">
      <w:pPr>
        <w:pStyle w:val="4"/>
      </w:pPr>
      <w:r>
        <w:rPr>
          <w:rFonts w:ascii="微软雅黑" w:hAnsi="微软雅黑" w:eastAsia="微软雅黑"/>
        </w:rPr>
        <w:t>5.58 md_aisle（巷道）</w:t>
      </w:r>
    </w:p>
    <w:p w14:paraId="0A6EEDAA">
      <w:r>
        <w:rPr>
          <w:b/>
        </w:rPr>
        <w:t>实体类：</w:t>
      </w:r>
      <w:r>
        <w:t>MdAisleDTO</w:t>
      </w:r>
      <w:r>
        <w:rPr>
          <w:b/>
        </w:rPr>
        <w:t xml:space="preserve">    文件：</w:t>
      </w:r>
      <w:r>
        <w:t>KH.WMS\Algorithms\KH.WMS.Algorithms\Strategy\DTOs\MdAisleDTO.cs</w:t>
      </w:r>
    </w:p>
    <w:p w14:paraId="02DB4C9A">
      <w:r>
        <w:rPr>
          <w:b/>
        </w:rPr>
        <w:t>主键：</w:t>
      </w:r>
      <w:r>
        <w:t>Id</w:t>
      </w:r>
    </w:p>
    <w:p w14:paraId="1B5D005F">
      <w:r>
        <w:rPr>
          <w:b/>
        </w:rPr>
        <w:t>外键：</w:t>
      </w:r>
    </w:p>
    <w:p w14:paraId="66013DA9">
      <w:pPr>
        <w:pStyle w:val="16"/>
      </w:pPr>
      <w:r>
        <w:t>WarehouseId -&gt; dbo.md_warehouse.Id (inferred convention, inferred_md_aisle_WarehouseId)</w:t>
      </w:r>
    </w:p>
    <w:p w14:paraId="4452E50F">
      <w:pPr>
        <w:pStyle w:val="16"/>
      </w:pPr>
      <w:r>
        <w:t>ZoneId -&gt; dbo.md_warehouse_zone.Id (inferred convention, inferred_md_aisle_ZoneId)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8CF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A49F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511A5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35D7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B8BDFF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9BC4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73F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975E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D99F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282D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CDED6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8A55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0B97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99C7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8EAA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AisleNo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巷道号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51B7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0CB72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069957">
            <w:pPr>
              <w:spacing w:before="0" w:after="0" w:line="240" w:lineRule="auto"/>
            </w:pPr>
          </w:p>
        </w:tc>
      </w:tr>
      <w:tr w14:paraId="5164B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AB9B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F06E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AisleCode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巷道编码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9D78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0B84E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DB8048">
            <w:pPr>
              <w:spacing w:before="0" w:after="0" w:line="240" w:lineRule="auto"/>
            </w:pPr>
          </w:p>
        </w:tc>
      </w:tr>
      <w:tr w14:paraId="7AA9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4784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5E86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AisleName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巷道名称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6E60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0E0F1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7BA738">
            <w:pPr>
              <w:spacing w:before="0" w:after="0" w:line="240" w:lineRule="auto"/>
            </w:pPr>
          </w:p>
        </w:tc>
      </w:tr>
      <w:tr w14:paraId="09CB5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B1CC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7B35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E94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FEE2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D1A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6A9D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22BC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4C10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83FB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0369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628F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6F35E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FB2B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9FC2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关联堆垛机设备编码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4B5A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09200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420321">
            <w:pPr>
              <w:spacing w:before="0" w:after="0" w:line="240" w:lineRule="auto"/>
            </w:pPr>
          </w:p>
        </w:tc>
      </w:tr>
      <w:tr w14:paraId="28B6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D808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09A7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440A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35E1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8533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692B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9806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88BF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7052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5A33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70E5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000D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EABB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B292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A11B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1B9D1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AEA84B">
            <w:pPr>
              <w:spacing w:before="0" w:after="0" w:line="240" w:lineRule="auto"/>
            </w:pPr>
          </w:p>
        </w:tc>
      </w:tr>
      <w:tr w14:paraId="5A8C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4E4D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364D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79E9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0491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B454C4">
            <w:pPr>
              <w:spacing w:before="0" w:after="0" w:line="240" w:lineRule="auto"/>
            </w:pPr>
          </w:p>
        </w:tc>
      </w:tr>
      <w:tr w14:paraId="0BC8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FDA1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154E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5AA8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021B8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560EEC">
            <w:pPr>
              <w:spacing w:before="0" w:after="0" w:line="240" w:lineRule="auto"/>
            </w:pPr>
          </w:p>
        </w:tc>
      </w:tr>
      <w:tr w14:paraId="5810A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FE65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ED63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8C12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18795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57C6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79DBE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D06E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DF93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6E1A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CD9CF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6AAA25">
            <w:pPr>
              <w:spacing w:before="0" w:after="0" w:line="240" w:lineRule="auto"/>
            </w:pPr>
          </w:p>
        </w:tc>
      </w:tr>
      <w:tr w14:paraId="1E73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72BA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FAAD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F59B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62021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07CA5C">
            <w:pPr>
              <w:spacing w:before="0" w:after="0" w:line="240" w:lineRule="auto"/>
            </w:pPr>
          </w:p>
        </w:tc>
      </w:tr>
      <w:tr w14:paraId="3517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F6E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FF4C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DA08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4A2BF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522FB0">
            <w:pPr>
              <w:spacing w:before="0" w:after="0" w:line="240" w:lineRule="auto"/>
            </w:pPr>
          </w:p>
        </w:tc>
      </w:tr>
    </w:tbl>
    <w:p w14:paraId="78D0B200">
      <w:pPr>
        <w:pStyle w:val="5"/>
      </w:pPr>
      <w:r>
        <w:rPr>
          <w:rFonts w:ascii="微软雅黑" w:hAnsi="微软雅黑" w:eastAsia="微软雅黑"/>
        </w:rPr>
        <w:t>5.58.1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16C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FB27A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D964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5B4A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F020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53C19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B88BE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743D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9452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6D61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5A87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PK_md_aisle_Id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A5BC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4FA1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95BD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F5E6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238F1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2C78D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5DAD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E4FE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230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idx_equipment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FDF9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4F92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B8B6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0D3C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EquipmentCode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2B939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0F26E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3FAA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72A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2D10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8EC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5166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5FCA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DA9B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77373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86197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729C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F11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2E83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idx_zone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D6E0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F465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BA10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FC9B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88698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70E99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9113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6D2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9E2E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uk_warehouse_aisle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FAF4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B0B9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BB2C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465B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ASC, AisleNo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52598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F8899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03F8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0A71913B">
      <w:pPr>
        <w:pStyle w:val="4"/>
      </w:pPr>
      <w:r>
        <w:rPr>
          <w:rFonts w:ascii="微软雅黑" w:hAnsi="微软雅黑" w:eastAsia="微软雅黑"/>
        </w:rPr>
        <w:t>5.59 md_container（容器）</w:t>
      </w:r>
    </w:p>
    <w:p w14:paraId="6A97CCA6">
      <w:r>
        <w:rPr>
          <w:b/>
        </w:rPr>
        <w:t>实体类：</w:t>
      </w:r>
      <w:r>
        <w:t>MdContainer</w:t>
      </w:r>
      <w:r>
        <w:rPr>
          <w:b/>
        </w:rPr>
        <w:t xml:space="preserve">    文件：</w:t>
      </w:r>
      <w:r>
        <w:t>KH.WMS\Entities\KH.WMS.Entities\BaseData\MdContainer.cs</w:t>
      </w:r>
    </w:p>
    <w:p w14:paraId="45E0B666">
      <w:r>
        <w:rPr>
          <w:b/>
        </w:rPr>
        <w:t>主键：</w:t>
      </w:r>
      <w:r>
        <w:t>Id</w:t>
      </w:r>
    </w:p>
    <w:p w14:paraId="4D26F8D6">
      <w:r>
        <w:rPr>
          <w:b/>
        </w:rPr>
        <w:t>外键：</w:t>
      </w:r>
    </w:p>
    <w:p w14:paraId="08976625">
      <w:pPr>
        <w:pStyle w:val="16"/>
      </w:pPr>
      <w:r>
        <w:t>ContainerTypeId -&gt; dbo.md_container_type.Id (inferred convention, inferred_md_container_ContainerTypeId)</w:t>
      </w:r>
    </w:p>
    <w:p w14:paraId="3CB9766F">
      <w:pPr>
        <w:pStyle w:val="16"/>
      </w:pPr>
      <w:r>
        <w:t>WarehouseId -&gt; dbo.md_warehouse.Id (inferred convention, inferred_md_container_WarehouseId)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01D5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3A85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8CF1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4B62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F813D4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D2FE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4DB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115B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EF09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5D32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AD0BB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2B63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7B2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7890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5A94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1C93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E69F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CC9013">
            <w:pPr>
              <w:spacing w:before="0" w:after="0" w:line="240" w:lineRule="auto"/>
            </w:pPr>
          </w:p>
        </w:tc>
      </w:tr>
      <w:tr w14:paraId="455DB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879E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4009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ContainerTypeId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容器类型ID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8EFD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3B888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864E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md_container_type.Id [inferred convention]</w:t>
            </w:r>
          </w:p>
        </w:tc>
      </w:tr>
      <w:tr w14:paraId="745D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7766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116C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E245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CE527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7262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27DD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3FE0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C6E8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CurrentLocationId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当前库位ID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869B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68B7E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A281CF">
            <w:pPr>
              <w:spacing w:before="0" w:after="0" w:line="240" w:lineRule="auto"/>
            </w:pPr>
          </w:p>
        </w:tc>
      </w:tr>
      <w:tr w14:paraId="298C1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FF78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5817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DDDC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4B15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559D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默认：''</w:t>
            </w:r>
          </w:p>
        </w:tc>
      </w:tr>
      <w:tr w14:paraId="45585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B5F2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7CA2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43D7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E7FF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C49448">
            <w:pPr>
              <w:spacing w:before="0" w:after="0" w:line="240" w:lineRule="auto"/>
            </w:pPr>
          </w:p>
        </w:tc>
      </w:tr>
      <w:tr w14:paraId="64B6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546E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B823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F50A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1AE25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9B891A">
            <w:pPr>
              <w:spacing w:before="0" w:after="0" w:line="240" w:lineRule="auto"/>
            </w:pPr>
          </w:p>
        </w:tc>
      </w:tr>
      <w:tr w14:paraId="05DB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28B4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43E6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1F98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4CD3A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6D25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7DBF3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F1C9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B7BF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B5FB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119C9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0B1D82">
            <w:pPr>
              <w:spacing w:before="0" w:after="0" w:line="240" w:lineRule="auto"/>
            </w:pPr>
          </w:p>
        </w:tc>
      </w:tr>
      <w:tr w14:paraId="7544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6281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975B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0545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6926E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CC9DB1">
            <w:pPr>
              <w:spacing w:before="0" w:after="0" w:line="240" w:lineRule="auto"/>
            </w:pPr>
          </w:p>
        </w:tc>
      </w:tr>
      <w:tr w14:paraId="0D48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948E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2EFD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F1B6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503D5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1CDA15">
            <w:pPr>
              <w:spacing w:before="0" w:after="0" w:line="240" w:lineRule="auto"/>
            </w:pPr>
          </w:p>
        </w:tc>
      </w:tr>
    </w:tbl>
    <w:p w14:paraId="4E47E0ED">
      <w:pPr>
        <w:pStyle w:val="5"/>
      </w:pPr>
      <w:r>
        <w:rPr>
          <w:rFonts w:ascii="微软雅黑" w:hAnsi="微软雅黑" w:eastAsia="微软雅黑"/>
        </w:rPr>
        <w:t>5.59.1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F29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11A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95F01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18EA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BA203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3EED4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7114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D2CA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2498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ADC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643A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PK_md_container_Id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3B49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FF91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B762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8C16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2CECE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269AE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773B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7F5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4039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idx_location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5A36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EE09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CB6B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C458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CurrentLocationId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8D2A4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7D920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AE32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8970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7D7C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2624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54D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2B30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F121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ContainerTypeId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DBCD0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5377D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86A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50B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B49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7094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011E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9623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F42A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EC346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EF0FD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A337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DD1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148D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uk_container_no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A7B0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D2A3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D87D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E086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DF873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5D012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CFE1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082638E5">
      <w:pPr>
        <w:pStyle w:val="4"/>
      </w:pPr>
      <w:r>
        <w:rPr>
          <w:rFonts w:ascii="微软雅黑" w:hAnsi="微软雅黑" w:eastAsia="微软雅黑"/>
        </w:rPr>
        <w:t>5.60 md_container_type（容器类型）</w:t>
      </w:r>
    </w:p>
    <w:p w14:paraId="56E56756">
      <w:r>
        <w:rPr>
          <w:b/>
        </w:rPr>
        <w:t>实体类：</w:t>
      </w:r>
      <w:r>
        <w:t>MdContainerType</w:t>
      </w:r>
      <w:r>
        <w:rPr>
          <w:b/>
        </w:rPr>
        <w:t xml:space="preserve">    文件：</w:t>
      </w:r>
      <w:r>
        <w:t>KH.WMS\Entities\KH.WMS.Entities\BaseData\MdContainerType.cs</w:t>
      </w:r>
    </w:p>
    <w:p w14:paraId="23B4702E">
      <w:r>
        <w:rPr>
          <w:b/>
        </w:rPr>
        <w:t>主键：</w:t>
      </w:r>
      <w:r>
        <w:t>Id</w:t>
      </w:r>
    </w:p>
    <w:p w14:paraId="386A1897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531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9818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1E05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54B5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61D3E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BD90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0EA5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6601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14F7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F3FD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61BC8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F8BF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2C5F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163E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2A9D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E991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00EC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1E53C2">
            <w:pPr>
              <w:spacing w:before="0" w:after="0" w:line="240" w:lineRule="auto"/>
            </w:pPr>
          </w:p>
        </w:tc>
      </w:tr>
      <w:tr w14:paraId="696B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1FDC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C1BC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7CA1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0A4E5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AFAC35">
            <w:pPr>
              <w:spacing w:before="0" w:after="0" w:line="240" w:lineRule="auto"/>
            </w:pPr>
          </w:p>
        </w:tc>
      </w:tr>
      <w:tr w14:paraId="75C16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FDA9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9F0B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0A44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C47C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E947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0A01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9B3A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FB20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5299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A2367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4ABE96">
            <w:pPr>
              <w:spacing w:before="0" w:after="0" w:line="240" w:lineRule="auto"/>
            </w:pPr>
          </w:p>
        </w:tc>
      </w:tr>
      <w:tr w14:paraId="16B4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13F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8E3D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5D3E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8D263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7E60E5">
            <w:pPr>
              <w:spacing w:before="0" w:after="0" w:line="240" w:lineRule="auto"/>
            </w:pPr>
          </w:p>
        </w:tc>
      </w:tr>
      <w:tr w14:paraId="29F6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1D7E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47C4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2053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18A59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5EB1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1B69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7BC8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EE3D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8EE6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6096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106CDD">
            <w:pPr>
              <w:spacing w:before="0" w:after="0" w:line="240" w:lineRule="auto"/>
            </w:pPr>
          </w:p>
        </w:tc>
      </w:tr>
      <w:tr w14:paraId="2BC1F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0F52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E603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D192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B1A6C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0950D1">
            <w:pPr>
              <w:spacing w:before="0" w:after="0" w:line="240" w:lineRule="auto"/>
            </w:pPr>
          </w:p>
        </w:tc>
      </w:tr>
      <w:tr w14:paraId="41EA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6160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93DB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2039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21D9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925BD8">
            <w:pPr>
              <w:spacing w:before="0" w:after="0" w:line="240" w:lineRule="auto"/>
            </w:pPr>
          </w:p>
        </w:tc>
      </w:tr>
    </w:tbl>
    <w:p w14:paraId="09DD6F97">
      <w:pPr>
        <w:pStyle w:val="5"/>
      </w:pPr>
      <w:r>
        <w:rPr>
          <w:rFonts w:ascii="微软雅黑" w:hAnsi="微软雅黑" w:eastAsia="微软雅黑"/>
        </w:rPr>
        <w:t>5.60.1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139E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AD80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8727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F3BC7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553B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9016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A7F61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222D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8C5B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B995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D965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PK_md_container_type_Id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9AE4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3550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7265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DF14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CABE5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75DDB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0B26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991F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D18E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uk_type_code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46A5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0493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5BF8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8EB5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TypeCode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AD9C6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09873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0681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6FDD8452">
      <w:pPr>
        <w:pStyle w:val="4"/>
      </w:pPr>
      <w:r>
        <w:rPr>
          <w:rFonts w:ascii="微软雅黑" w:hAnsi="微软雅黑" w:eastAsia="微软雅黑"/>
        </w:rPr>
        <w:t>5.61 md_conveyor_line（输送线）</w:t>
      </w:r>
    </w:p>
    <w:p w14:paraId="32E9FB74">
      <w:r>
        <w:rPr>
          <w:b/>
        </w:rPr>
        <w:t>实体类：</w:t>
      </w:r>
      <w:r>
        <w:t>MdConveyorLine</w:t>
      </w:r>
      <w:r>
        <w:rPr>
          <w:b/>
        </w:rPr>
        <w:t xml:space="preserve">    文件：</w:t>
      </w:r>
      <w:r>
        <w:t>KH.WMS\Entities\KH.WMS.Entities\Warehouse\MdConveyorLine.cs</w:t>
      </w:r>
    </w:p>
    <w:p w14:paraId="038CCDB3">
      <w:r>
        <w:rPr>
          <w:b/>
        </w:rPr>
        <w:t>主键：</w:t>
      </w:r>
      <w:r>
        <w:t>Id</w:t>
      </w:r>
    </w:p>
    <w:p w14:paraId="4CBADEBA">
      <w:r>
        <w:rPr>
          <w:b/>
        </w:rPr>
        <w:t>外键：</w:t>
      </w:r>
    </w:p>
    <w:p w14:paraId="6E7E5544">
      <w:pPr>
        <w:pStyle w:val="16"/>
      </w:pPr>
      <w:r>
        <w:t>WarehouseId -&gt; dbo.md_warehouse.Id (inferred convention, inferred_md_conveyor_line_WarehouseId)</w:t>
      </w:r>
    </w:p>
    <w:p w14:paraId="466EAEC4">
      <w:pPr>
        <w:pStyle w:val="16"/>
      </w:pPr>
      <w:r>
        <w:t>ZoneId -&gt; dbo.md_warehouse_zone.Id (inferred convention, inferred_md_conveyor_line_ZoneId)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B1B6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8CFA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BC760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86BB9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52006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8B18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088B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726D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E35E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7EE0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4230B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E66C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5925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AB52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6D16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ConveyorCode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输送线编码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A05C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B339E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772AA3">
            <w:pPr>
              <w:spacing w:before="0" w:after="0" w:line="240" w:lineRule="auto"/>
            </w:pPr>
          </w:p>
        </w:tc>
      </w:tr>
      <w:tr w14:paraId="2E6E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DAB3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0F00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ConveyorName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输送线名称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B53E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7AE7B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A4290D">
            <w:pPr>
              <w:spacing w:before="0" w:after="0" w:line="240" w:lineRule="auto"/>
            </w:pPr>
          </w:p>
        </w:tc>
      </w:tr>
      <w:tr w14:paraId="1607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91C2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B2C4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1AAE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E0786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0CD4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3A28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4431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C92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FC7F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3C476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D063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1DA56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B171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48D8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9A41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CD6D0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867A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79E3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0762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5EDF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2539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B1B86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DC5A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0341F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18CA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BFD1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7EBF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7695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A5E3E9">
            <w:pPr>
              <w:spacing w:before="0" w:after="0" w:line="240" w:lineRule="auto"/>
            </w:pPr>
          </w:p>
        </w:tc>
      </w:tr>
      <w:tr w14:paraId="324F6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347C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1A60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8632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F03A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C9C7A4">
            <w:pPr>
              <w:spacing w:before="0" w:after="0" w:line="240" w:lineRule="auto"/>
            </w:pPr>
          </w:p>
        </w:tc>
      </w:tr>
      <w:tr w14:paraId="33866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2FB4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7F8C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8061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E683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F18290">
            <w:pPr>
              <w:spacing w:before="0" w:after="0" w:line="240" w:lineRule="auto"/>
            </w:pPr>
          </w:p>
        </w:tc>
      </w:tr>
      <w:tr w14:paraId="3F95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5BAE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0A2C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24A3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DCCDA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1EF0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1C77D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DBF2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C68F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6750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0EC8E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846534">
            <w:pPr>
              <w:spacing w:before="0" w:after="0" w:line="240" w:lineRule="auto"/>
            </w:pPr>
          </w:p>
        </w:tc>
      </w:tr>
      <w:tr w14:paraId="5C87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A3B6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7AA2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60A2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3A31F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8D1BC8">
            <w:pPr>
              <w:spacing w:before="0" w:after="0" w:line="240" w:lineRule="auto"/>
            </w:pPr>
          </w:p>
        </w:tc>
      </w:tr>
      <w:tr w14:paraId="26999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FC9B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C2D8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778A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5E845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27533D">
            <w:pPr>
              <w:spacing w:before="0" w:after="0" w:line="240" w:lineRule="auto"/>
            </w:pPr>
          </w:p>
        </w:tc>
      </w:tr>
    </w:tbl>
    <w:p w14:paraId="0BD82B6D">
      <w:pPr>
        <w:pStyle w:val="5"/>
      </w:pPr>
      <w:r>
        <w:rPr>
          <w:rFonts w:ascii="微软雅黑" w:hAnsi="微软雅黑" w:eastAsia="微软雅黑"/>
        </w:rPr>
        <w:t>5.61.1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7F2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FB6A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B55A1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5B06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FED3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6AAB4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E4579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B6E4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33D0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F88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BBC4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PK_md_conveyor_line_Id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7CAC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CF95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827F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E0F0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7EC87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F1C39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19FA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696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554F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B279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8D9E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DC67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CDAA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BE21C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163E4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77B6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DE1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2CC7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uk_warehouse_conveyor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EE19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2BBB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83EE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2263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ASC, ConveyorCode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0C1D4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793F8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2DF0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68B1EAD5">
      <w:pPr>
        <w:pStyle w:val="4"/>
      </w:pPr>
      <w:r>
        <w:rPr>
          <w:rFonts w:ascii="微软雅黑" w:hAnsi="微软雅黑" w:eastAsia="微软雅黑"/>
        </w:rPr>
        <w:t>5.62 md_customer（客户）</w:t>
      </w:r>
    </w:p>
    <w:p w14:paraId="3AE11B1C">
      <w:r>
        <w:rPr>
          <w:b/>
        </w:rPr>
        <w:t>实体类：</w:t>
      </w:r>
      <w:r>
        <w:t>MdCustomer</w:t>
      </w:r>
      <w:r>
        <w:rPr>
          <w:b/>
        </w:rPr>
        <w:t xml:space="preserve">    文件：</w:t>
      </w:r>
      <w:r>
        <w:t>KH.WMS\Entities\KH.WMS.Entities\BaseData\MdCustomer.cs</w:t>
      </w:r>
    </w:p>
    <w:p w14:paraId="02549D8E">
      <w:r>
        <w:rPr>
          <w:b/>
        </w:rPr>
        <w:t>主键：</w:t>
      </w:r>
      <w:r>
        <w:t>Id</w:t>
      </w:r>
    </w:p>
    <w:p w14:paraId="29625066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C7B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F585E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B406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951C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DE9EAE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622E1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720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028B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B7B8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F790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CF8A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2D8B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7E8AD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A8AC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A063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CustomerCode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客户编码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1396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581C6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798A75">
            <w:pPr>
              <w:spacing w:before="0" w:after="0" w:line="240" w:lineRule="auto"/>
            </w:pPr>
          </w:p>
        </w:tc>
      </w:tr>
      <w:tr w14:paraId="68B1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1C95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F34C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CustomerName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客户名称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C22E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CADA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C1F24F">
            <w:pPr>
              <w:spacing w:before="0" w:after="0" w:line="240" w:lineRule="auto"/>
            </w:pPr>
          </w:p>
        </w:tc>
      </w:tr>
      <w:tr w14:paraId="0EB7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98E7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87A8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Contact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联系人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D36A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D55D3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12B5D9">
            <w:pPr>
              <w:spacing w:before="0" w:after="0" w:line="240" w:lineRule="auto"/>
            </w:pPr>
          </w:p>
        </w:tc>
      </w:tr>
      <w:tr w14:paraId="7258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1636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AF94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ContactPhone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联系电话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5EE8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89A9F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358AD4">
            <w:pPr>
              <w:spacing w:before="0" w:after="0" w:line="240" w:lineRule="auto"/>
            </w:pPr>
          </w:p>
        </w:tc>
      </w:tr>
      <w:tr w14:paraId="7B4D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D691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E1E3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Address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地址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23C9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291C4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2BFF96">
            <w:pPr>
              <w:spacing w:before="0" w:after="0" w:line="240" w:lineRule="auto"/>
            </w:pPr>
          </w:p>
        </w:tc>
      </w:tr>
      <w:tr w14:paraId="438C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22C6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D0FC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0BA3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D59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F1E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453E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1C1E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8D34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23B7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E683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AB5F68">
            <w:pPr>
              <w:spacing w:before="0" w:after="0" w:line="240" w:lineRule="auto"/>
            </w:pPr>
          </w:p>
        </w:tc>
      </w:tr>
      <w:tr w14:paraId="5F06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F0D3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C9B0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2244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58A29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8F2394">
            <w:pPr>
              <w:spacing w:before="0" w:after="0" w:line="240" w:lineRule="auto"/>
            </w:pPr>
          </w:p>
        </w:tc>
      </w:tr>
      <w:tr w14:paraId="4629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772E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4FB9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EE14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A59EF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BCE5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59F97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BDA8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0670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09E9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9F27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5E4726">
            <w:pPr>
              <w:spacing w:before="0" w:after="0" w:line="240" w:lineRule="auto"/>
            </w:pPr>
          </w:p>
        </w:tc>
      </w:tr>
      <w:tr w14:paraId="732B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CF1D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A956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0CE6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18FF6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4A133F">
            <w:pPr>
              <w:spacing w:before="0" w:after="0" w:line="240" w:lineRule="auto"/>
            </w:pPr>
          </w:p>
        </w:tc>
      </w:tr>
      <w:tr w14:paraId="65C2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A894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2169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DBCE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F6BA9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26D964">
            <w:pPr>
              <w:spacing w:before="0" w:after="0" w:line="240" w:lineRule="auto"/>
            </w:pPr>
          </w:p>
        </w:tc>
      </w:tr>
    </w:tbl>
    <w:p w14:paraId="0A053E8F">
      <w:pPr>
        <w:pStyle w:val="5"/>
      </w:pPr>
      <w:r>
        <w:rPr>
          <w:rFonts w:ascii="微软雅黑" w:hAnsi="微软雅黑" w:eastAsia="微软雅黑"/>
        </w:rPr>
        <w:t>5.62.1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1A6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22DC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9F9A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969FA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6F73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8049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611C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9042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51CF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6988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12DC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PK_md_customer_Id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4225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B250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4CA4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66DD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AA93A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A9AF9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BAD2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414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0F62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uk_customer_code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34C2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187A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590D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5FEC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CustomerCode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F8986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EBDA6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7014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6235E440">
      <w:pPr>
        <w:pStyle w:val="4"/>
      </w:pPr>
      <w:r>
        <w:rPr>
          <w:rFonts w:ascii="微软雅黑" w:hAnsi="微软雅黑" w:eastAsia="微软雅黑"/>
        </w:rPr>
        <w:t>5.63 md_location（库位）</w:t>
      </w:r>
    </w:p>
    <w:p w14:paraId="6D171829">
      <w:r>
        <w:rPr>
          <w:b/>
        </w:rPr>
        <w:t>实体类：</w:t>
      </w:r>
      <w:r>
        <w:t>MdLocationDTO</w:t>
      </w:r>
      <w:r>
        <w:rPr>
          <w:b/>
        </w:rPr>
        <w:t xml:space="preserve">    文件：</w:t>
      </w:r>
      <w:r>
        <w:t>KH.WMS\Algorithms\KH.WMS.Algorithms\Strategy\DTOs\MdLocationDTO.cs</w:t>
      </w:r>
    </w:p>
    <w:p w14:paraId="0F0410D8">
      <w:r>
        <w:rPr>
          <w:b/>
        </w:rPr>
        <w:t>主键：</w:t>
      </w:r>
      <w:r>
        <w:t>Id</w:t>
      </w:r>
    </w:p>
    <w:p w14:paraId="696FE784">
      <w:r>
        <w:rPr>
          <w:b/>
        </w:rPr>
        <w:t>外键：</w:t>
      </w:r>
    </w:p>
    <w:p w14:paraId="654F610E">
      <w:pPr>
        <w:pStyle w:val="16"/>
      </w:pPr>
      <w:r>
        <w:t>WarehouseId -&gt; dbo.md_warehouse.Id (inferred convention, inferred_md_location_WarehouseId)</w:t>
      </w:r>
    </w:p>
    <w:p w14:paraId="797D4513">
      <w:pPr>
        <w:pStyle w:val="16"/>
      </w:pPr>
      <w:r>
        <w:t>ZoneId -&gt; dbo.md_warehouse_zone.Id (inferred convention, inferred_md_location_ZoneId)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DBE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C7D19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6D9D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BA0F6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9D2CB4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1D7F9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C63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EAA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2444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ECD7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1890C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1110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C80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F8B3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A09C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97EE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DA09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ED2BA2">
            <w:pPr>
              <w:spacing w:before="0" w:after="0" w:line="240" w:lineRule="auto"/>
            </w:pPr>
          </w:p>
        </w:tc>
      </w:tr>
      <w:tr w14:paraId="38EA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D69A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E442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AD7D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F82AF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D21D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60A1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A327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7666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B294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217AD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9FD60E">
            <w:pPr>
              <w:spacing w:before="0" w:after="0" w:line="240" w:lineRule="auto"/>
            </w:pPr>
          </w:p>
        </w:tc>
      </w:tr>
      <w:tr w14:paraId="3A3F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FBCC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FB8B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AE7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D1550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E116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430E5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4073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F128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6522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B7A41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8887DD">
            <w:pPr>
              <w:spacing w:before="0" w:after="0" w:line="240" w:lineRule="auto"/>
            </w:pPr>
          </w:p>
        </w:tc>
      </w:tr>
      <w:tr w14:paraId="6562B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959C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1C68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AisleNo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巷道号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55F4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C97A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1F2E9D">
            <w:pPr>
              <w:spacing w:before="0" w:after="0" w:line="240" w:lineRule="auto"/>
            </w:pPr>
          </w:p>
        </w:tc>
      </w:tr>
      <w:tr w14:paraId="3225D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4606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82F6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RowNo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B9D1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63378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720344">
            <w:pPr>
              <w:spacing w:before="0" w:after="0" w:line="240" w:lineRule="auto"/>
            </w:pPr>
          </w:p>
        </w:tc>
      </w:tr>
      <w:tr w14:paraId="5D89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90CA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99D0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ColNo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列号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AE78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612D3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2727C8">
            <w:pPr>
              <w:spacing w:before="0" w:after="0" w:line="240" w:lineRule="auto"/>
            </w:pPr>
          </w:p>
        </w:tc>
      </w:tr>
      <w:tr w14:paraId="4F40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2B0D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A154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LayerNo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层号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604E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B98E1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DCA9E2">
            <w:pPr>
              <w:spacing w:before="0" w:after="0" w:line="240" w:lineRule="auto"/>
            </w:pPr>
          </w:p>
        </w:tc>
      </w:tr>
      <w:tr w14:paraId="4AA9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F2EC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E4BF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Side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9167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6557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FCA4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74ECF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6983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F1C9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Depth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深度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1A5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3755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A695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292B3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62A1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D4C9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LocationType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库位类型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1707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C081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6257EC">
            <w:pPr>
              <w:spacing w:before="0" w:after="0" w:line="240" w:lineRule="auto"/>
            </w:pPr>
          </w:p>
        </w:tc>
      </w:tr>
      <w:tr w14:paraId="0527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B451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1C65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E558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BB134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4979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默认：'EMPTY'</w:t>
            </w:r>
          </w:p>
        </w:tc>
      </w:tr>
      <w:tr w14:paraId="5434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3812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7596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IsLocked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是否锁定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74E5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A40D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61D5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78D5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D29F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3678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IsDisabled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是否禁用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5430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3EA1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177C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5D8C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B3BB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8198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LockReason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锁定原因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457D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E1A02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C36691">
            <w:pPr>
              <w:spacing w:before="0" w:after="0" w:line="240" w:lineRule="auto"/>
            </w:pPr>
          </w:p>
        </w:tc>
      </w:tr>
      <w:tr w14:paraId="30431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699C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7EC3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DisableReason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禁用原因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269A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B9144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B97288">
            <w:pPr>
              <w:spacing w:before="0" w:after="0" w:line="240" w:lineRule="auto"/>
            </w:pPr>
          </w:p>
        </w:tc>
      </w:tr>
      <w:tr w14:paraId="71BBC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96AE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1D5B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8ABC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0D6BA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798969">
            <w:pPr>
              <w:spacing w:before="0" w:after="0" w:line="240" w:lineRule="auto"/>
            </w:pPr>
          </w:p>
        </w:tc>
      </w:tr>
      <w:tr w14:paraId="0E95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0B4F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FB04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73A3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A695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91E679">
            <w:pPr>
              <w:spacing w:before="0" w:after="0" w:line="240" w:lineRule="auto"/>
            </w:pPr>
          </w:p>
        </w:tc>
      </w:tr>
      <w:tr w14:paraId="45D11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32A6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1FE1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0BFE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44FE6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3C020E">
            <w:pPr>
              <w:spacing w:before="0" w:after="0" w:line="240" w:lineRule="auto"/>
            </w:pPr>
          </w:p>
        </w:tc>
      </w:tr>
      <w:tr w14:paraId="7914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687A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D130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ED08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D284A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C8CC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4B01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478D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851B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2141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5A095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FFD440">
            <w:pPr>
              <w:spacing w:before="0" w:after="0" w:line="240" w:lineRule="auto"/>
            </w:pPr>
          </w:p>
        </w:tc>
      </w:tr>
      <w:tr w14:paraId="2A0D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A7BD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1983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44E2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445B2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E13BE8">
            <w:pPr>
              <w:spacing w:before="0" w:after="0" w:line="240" w:lineRule="auto"/>
            </w:pPr>
          </w:p>
        </w:tc>
      </w:tr>
      <w:tr w14:paraId="6E5C8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9004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D40A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C86E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7DEF2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E80E51">
            <w:pPr>
              <w:spacing w:before="0" w:after="0" w:line="240" w:lineRule="auto"/>
            </w:pPr>
          </w:p>
        </w:tc>
      </w:tr>
    </w:tbl>
    <w:p w14:paraId="65202501">
      <w:pPr>
        <w:pStyle w:val="5"/>
      </w:pPr>
      <w:r>
        <w:rPr>
          <w:rFonts w:ascii="微软雅黑" w:hAnsi="微软雅黑" w:eastAsia="微软雅黑"/>
        </w:rPr>
        <w:t>5.63.1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FE34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DECE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FA394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F5D6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B405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E259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820BB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9E83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97487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DB4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53C2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PK_md_location_Id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C189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3A1B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0F21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8AC6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A2746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1FFD3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EE59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0AC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484E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idx_address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3851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4A13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A088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49C9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AisleNo ASC, Side ASC, RowNo ASC, ColNo ASC, LayerNo ASC, Depth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A0BD2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9A2C9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A77F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07F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D43B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idx_disabled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E818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BFF8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2583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4634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IsDisabled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D3ABA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FDB5A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9DC8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302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6DE6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idx_locked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09A7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3269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FE5A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10EE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IsLocked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B849F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862C1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B430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2C0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9CE4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5B56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E8C5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7A59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B6B0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5ABF9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3C402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7FCB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AA2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2C3F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BB6D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DC80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CDC5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F967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DB101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59196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AB24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69B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C51E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idx_zone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3691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A8E2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250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CAA1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0E2BA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CDE52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608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90B2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49B7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uk_location_code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0BC5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F604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8534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1A37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EA0A2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D9F57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A80B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1B1F57C">
      <w:pPr>
        <w:pStyle w:val="4"/>
      </w:pPr>
      <w:r>
        <w:rPr>
          <w:rFonts w:ascii="微软雅黑" w:hAnsi="微软雅黑" w:eastAsia="微软雅黑"/>
        </w:rPr>
        <w:t>5.64 md_logical_zone（逻辑库区）</w:t>
      </w:r>
    </w:p>
    <w:p w14:paraId="732D0FDE">
      <w:r>
        <w:rPr>
          <w:b/>
        </w:rPr>
        <w:t>实体类：</w:t>
      </w:r>
      <w:r>
        <w:t>MdLogicalZone</w:t>
      </w:r>
      <w:r>
        <w:rPr>
          <w:b/>
        </w:rPr>
        <w:t xml:space="preserve">    文件：</w:t>
      </w:r>
      <w:r>
        <w:t>KH.WMS\Entities\KH.WMS.Entities\Warehouse\MdLogicalZone.cs</w:t>
      </w:r>
    </w:p>
    <w:p w14:paraId="201EEB68">
      <w:r>
        <w:rPr>
          <w:b/>
        </w:rPr>
        <w:t>主键：</w:t>
      </w:r>
      <w:r>
        <w:t>Id</w:t>
      </w:r>
    </w:p>
    <w:p w14:paraId="6B5BA3D6">
      <w:r>
        <w:rPr>
          <w:b/>
        </w:rPr>
        <w:t>外键：</w:t>
      </w:r>
    </w:p>
    <w:p w14:paraId="4C9F393C">
      <w:pPr>
        <w:pStyle w:val="16"/>
      </w:pPr>
      <w:r>
        <w:t>WarehouseId -&gt; dbo.md_warehouse.Id (inferred convention, inferred_md_logical_zone_WarehouseId)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C8C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DAC3C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94EEB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4EF1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1AB70B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8E0A0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462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B8AB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7136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151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99CC5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0A32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70E3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9645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6F6E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逻辑分区编码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6D09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1BE8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B61929">
            <w:pPr>
              <w:spacing w:before="0" w:after="0" w:line="240" w:lineRule="auto"/>
            </w:pPr>
          </w:p>
        </w:tc>
      </w:tr>
      <w:tr w14:paraId="7E7A9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B1F1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0D65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逻辑分区名称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E00A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FD483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CE9AF4">
            <w:pPr>
              <w:spacing w:before="0" w:after="0" w:line="240" w:lineRule="auto"/>
            </w:pPr>
          </w:p>
        </w:tc>
      </w:tr>
      <w:tr w14:paraId="0A397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2A19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B464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逻辑分区类型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0011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808B4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B86E1B">
            <w:pPr>
              <w:spacing w:before="0" w:after="0" w:line="240" w:lineRule="auto"/>
            </w:pPr>
          </w:p>
        </w:tc>
      </w:tr>
      <w:tr w14:paraId="6B3AC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9395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2C2E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A07D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BC4FD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0FE1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6017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9A27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7D52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A4B1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92860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EBCD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默认：0</w:t>
            </w:r>
          </w:p>
        </w:tc>
      </w:tr>
      <w:tr w14:paraId="7A35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ECE8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255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13E4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A7229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ADAB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默认：1</w:t>
            </w:r>
          </w:p>
        </w:tc>
      </w:tr>
      <w:tr w14:paraId="5E839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09CA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91EF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4A7F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85F06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ADCC3E">
            <w:pPr>
              <w:spacing w:before="0" w:after="0" w:line="240" w:lineRule="auto"/>
            </w:pPr>
          </w:p>
        </w:tc>
      </w:tr>
      <w:tr w14:paraId="1DF6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924C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CA58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10BD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CDECE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E8F74B">
            <w:pPr>
              <w:spacing w:before="0" w:after="0" w:line="240" w:lineRule="auto"/>
            </w:pPr>
          </w:p>
        </w:tc>
      </w:tr>
      <w:tr w14:paraId="6D837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26C1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1554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92A2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F438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B30C8B">
            <w:pPr>
              <w:spacing w:before="0" w:after="0" w:line="240" w:lineRule="auto"/>
            </w:pPr>
          </w:p>
        </w:tc>
      </w:tr>
      <w:tr w14:paraId="5FF7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5271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CE3D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5E87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E599E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AD1F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7389D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6587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CC88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C5E8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2E74B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A5781F">
            <w:pPr>
              <w:spacing w:before="0" w:after="0" w:line="240" w:lineRule="auto"/>
            </w:pPr>
          </w:p>
        </w:tc>
      </w:tr>
      <w:tr w14:paraId="64972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BDC8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386D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C74B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AAD31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926C1C">
            <w:pPr>
              <w:spacing w:before="0" w:after="0" w:line="240" w:lineRule="auto"/>
            </w:pPr>
          </w:p>
        </w:tc>
      </w:tr>
      <w:tr w14:paraId="432DC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D2DF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D1C1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FC9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3EABB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764C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</w:tbl>
    <w:p w14:paraId="6F671B0B">
      <w:pPr>
        <w:pStyle w:val="5"/>
      </w:pPr>
      <w:r>
        <w:rPr>
          <w:rFonts w:ascii="微软雅黑" w:hAnsi="微软雅黑" w:eastAsia="微软雅黑"/>
        </w:rPr>
        <w:t>5.64.1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72D0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F3F24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1E08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7700F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9E685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0F28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3E6B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5E26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515D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92F9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4E1D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PK__md_logic__3214EC076A3B056B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2967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0883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F3E0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CC7E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2CF0E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08B00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D6DA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07AC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5FF0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A72D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DFD7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3E95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9A03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9BFF4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43400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FF05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AF0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2B74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CE40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6D2E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13D5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3B3D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B83C0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0E475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5C41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72F254C">
      <w:pPr>
        <w:pStyle w:val="4"/>
      </w:pPr>
      <w:r>
        <w:rPr>
          <w:rFonts w:ascii="微软雅黑" w:hAnsi="微软雅黑" w:eastAsia="微软雅黑"/>
        </w:rPr>
        <w:t>5.65 md_logical_zone_mapping（逻辑库区映射）</w:t>
      </w:r>
    </w:p>
    <w:p w14:paraId="191C2BCE">
      <w:r>
        <w:rPr>
          <w:b/>
        </w:rPr>
        <w:t>实体类：</w:t>
      </w:r>
      <w:r>
        <w:t>MdLogicalZoneMapping</w:t>
      </w:r>
      <w:r>
        <w:rPr>
          <w:b/>
        </w:rPr>
        <w:t xml:space="preserve">    文件：</w:t>
      </w:r>
      <w:r>
        <w:t>KH.WMS\Entities\KH.WMS.Entities\Warehouse\MdLogicalZoneMapping.cs</w:t>
      </w:r>
    </w:p>
    <w:p w14:paraId="4E7DE5C2">
      <w:r>
        <w:rPr>
          <w:b/>
        </w:rPr>
        <w:t>主键：</w:t>
      </w:r>
      <w:r>
        <w:t>Id</w:t>
      </w:r>
    </w:p>
    <w:p w14:paraId="78B3A52B">
      <w:r>
        <w:rPr>
          <w:b/>
        </w:rPr>
        <w:t>外键：</w:t>
      </w:r>
    </w:p>
    <w:p w14:paraId="12C83F9F">
      <w:pPr>
        <w:pStyle w:val="16"/>
      </w:pPr>
      <w:r>
        <w:t>LogicalZoneId -&gt; dbo.md_logical_zone.Id (code Navigate, code_md_logical_zone_mapping_LogicalZoneId)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7D2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1B8E3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923D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938F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02902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3414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EA4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3C57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B9A3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87AC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3E9A1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5C30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474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152B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8200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LogicalZoneId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逻辑分区ID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9A79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19AE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8EF4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md_logical_zone.Id [code Navigate]</w:t>
            </w:r>
          </w:p>
        </w:tc>
      </w:tr>
      <w:tr w14:paraId="495C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D000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EC66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PhysicalZoneId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物理库区ID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4176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BE9B7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CF498B">
            <w:pPr>
              <w:spacing w:before="0" w:after="0" w:line="240" w:lineRule="auto"/>
            </w:pPr>
          </w:p>
        </w:tc>
      </w:tr>
      <w:tr w14:paraId="528A4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DD11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4399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925B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FA9F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8F46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默认：0</w:t>
            </w:r>
          </w:p>
        </w:tc>
      </w:tr>
      <w:tr w14:paraId="4B13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D823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1DB2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4807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B7867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582D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默认：1</w:t>
            </w:r>
          </w:p>
        </w:tc>
      </w:tr>
      <w:tr w14:paraId="0A33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8C7E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F080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4CBB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84706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D4A430">
            <w:pPr>
              <w:spacing w:before="0" w:after="0" w:line="240" w:lineRule="auto"/>
            </w:pPr>
          </w:p>
        </w:tc>
      </w:tr>
      <w:tr w14:paraId="4293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221E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3F90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9674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035E4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E0B8EB">
            <w:pPr>
              <w:spacing w:before="0" w:after="0" w:line="240" w:lineRule="auto"/>
            </w:pPr>
          </w:p>
        </w:tc>
      </w:tr>
      <w:tr w14:paraId="74B8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A73D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1922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40A4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958D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2F6F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64B3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7F7B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961C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A26D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06251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30562F">
            <w:pPr>
              <w:spacing w:before="0" w:after="0" w:line="240" w:lineRule="auto"/>
            </w:pPr>
          </w:p>
        </w:tc>
      </w:tr>
      <w:tr w14:paraId="382F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AC39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62CD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D706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EFE5A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77877C">
            <w:pPr>
              <w:spacing w:before="0" w:after="0" w:line="240" w:lineRule="auto"/>
            </w:pPr>
          </w:p>
        </w:tc>
      </w:tr>
      <w:tr w14:paraId="43A44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635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8B2F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1B3B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DCB44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0494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</w:tbl>
    <w:p w14:paraId="6D53DCDD">
      <w:pPr>
        <w:pStyle w:val="5"/>
      </w:pPr>
      <w:r>
        <w:rPr>
          <w:rFonts w:ascii="微软雅黑" w:hAnsi="微软雅黑" w:eastAsia="微软雅黑"/>
        </w:rPr>
        <w:t>5.65.1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045D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B546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C54E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F2C5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CFF9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2720F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C855B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82258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0626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8654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D316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PK__md_logic__3214EC079EAAF6D0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1C1A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AE68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877C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429A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E3B3C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53432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187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5576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CAFB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idx_logical_zone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AE47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FC45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7AC9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4622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LogicalZoneId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73944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D2F41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1ACB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FCC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CF04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idx_physical_zone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7807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3EAD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9029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0A25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PhysicalZoneId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CB489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75F3C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9CAB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6934BA9">
      <w:pPr>
        <w:pStyle w:val="4"/>
      </w:pPr>
      <w:r>
        <w:rPr>
          <w:rFonts w:ascii="微软雅黑" w:hAnsi="微软雅黑" w:eastAsia="微软雅黑"/>
        </w:rPr>
        <w:t>5.66 md_material（物料）</w:t>
      </w:r>
    </w:p>
    <w:p w14:paraId="6F044DC8">
      <w:r>
        <w:rPr>
          <w:b/>
        </w:rPr>
        <w:t>实体类：</w:t>
      </w:r>
      <w:r>
        <w:t>MdMaterial</w:t>
      </w:r>
      <w:r>
        <w:rPr>
          <w:b/>
        </w:rPr>
        <w:t xml:space="preserve">    文件：</w:t>
      </w:r>
      <w:r>
        <w:t>KH.WMS\Entities\KH.WMS.Entities\BaseData\MdMaterial.cs</w:t>
      </w:r>
    </w:p>
    <w:p w14:paraId="67B92004">
      <w:r>
        <w:rPr>
          <w:b/>
        </w:rPr>
        <w:t>主键：</w:t>
      </w:r>
      <w:r>
        <w:t>Id</w:t>
      </w:r>
    </w:p>
    <w:p w14:paraId="260156B1">
      <w:r>
        <w:rPr>
          <w:b/>
        </w:rPr>
        <w:t>外键：</w:t>
      </w:r>
    </w:p>
    <w:p w14:paraId="7B595806">
      <w:pPr>
        <w:pStyle w:val="16"/>
      </w:pPr>
      <w:r>
        <w:t>CategoryId -&gt; dbo.md_material_category.Id (inferred convention, inferred_md_material_CategoryId)</w:t>
      </w:r>
    </w:p>
    <w:p w14:paraId="7FBC2D34">
      <w:pPr>
        <w:pStyle w:val="16"/>
      </w:pPr>
      <w:r>
        <w:t>BaseUnitId -&gt; dbo.md_material_unit.Id (inferred convention, inferred_md_material_BaseUnitId)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F5D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2045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235C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F1CC4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9F72C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60D19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98B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253B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123A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049B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AE9A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AEB3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337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9C45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60D9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E22A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77CF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EC37C0">
            <w:pPr>
              <w:spacing w:before="0" w:after="0" w:line="240" w:lineRule="auto"/>
            </w:pPr>
          </w:p>
        </w:tc>
      </w:tr>
      <w:tr w14:paraId="24CB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95A7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57CA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0A75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0BF5D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41FB27">
            <w:pPr>
              <w:spacing w:before="0" w:after="0" w:line="240" w:lineRule="auto"/>
            </w:pPr>
          </w:p>
        </w:tc>
      </w:tr>
      <w:tr w14:paraId="23AA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FEC5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2874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CategoryId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物料分类ID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14E7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5CD12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7D6C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md_material_category.Id [inferred convention]</w:t>
            </w:r>
          </w:p>
        </w:tc>
      </w:tr>
      <w:tr w14:paraId="4498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F34E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3D70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BaseUnitId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基本单位ID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A7FE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FDE4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1822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md_material_unit.Id [inferred convention]</w:t>
            </w:r>
          </w:p>
        </w:tc>
      </w:tr>
      <w:tr w14:paraId="6999B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D81B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8B70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状态（1启用 0禁用）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9472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93EBA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D9AA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3E86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A3D0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E15E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IsBatchManaged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是否批管理（1是 0否）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7238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E6DE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175D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733D6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74BC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805F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IsSerialManaged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是否序列号管理（1是 0否）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0206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5297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4EA8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2E3F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38B2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B8AB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HasExpiry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是否有有效期（1是 0否）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FE58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6D0B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D5F2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7D00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E1BB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74E1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ShelfLifeDays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保质期天数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0A44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BFF80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B25F47">
            <w:pPr>
              <w:spacing w:before="0" w:after="0" w:line="240" w:lineRule="auto"/>
            </w:pPr>
          </w:p>
        </w:tc>
      </w:tr>
      <w:tr w14:paraId="0C2F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28D0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D5E5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TurnoverClass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周转分类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6C00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E99B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9A25BE">
            <w:pPr>
              <w:spacing w:before="0" w:after="0" w:line="240" w:lineRule="auto"/>
            </w:pPr>
          </w:p>
        </w:tc>
      </w:tr>
      <w:tr w14:paraId="17AA4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EB43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7E7C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DF28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48B65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1BAF16">
            <w:pPr>
              <w:spacing w:before="0" w:after="0" w:line="240" w:lineRule="auto"/>
            </w:pPr>
          </w:p>
        </w:tc>
      </w:tr>
      <w:tr w14:paraId="4E99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9FAD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4B8A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F22A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6B1D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A82768">
            <w:pPr>
              <w:spacing w:before="0" w:after="0" w:line="240" w:lineRule="auto"/>
            </w:pPr>
          </w:p>
        </w:tc>
      </w:tr>
      <w:tr w14:paraId="4B53D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E3C3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F81E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52C4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7B321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B07FB5">
            <w:pPr>
              <w:spacing w:before="0" w:after="0" w:line="240" w:lineRule="auto"/>
            </w:pPr>
          </w:p>
        </w:tc>
      </w:tr>
      <w:tr w14:paraId="35C7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2E99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1A1B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72A0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F6EC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D7AA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7DD3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F4F0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C623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9A9E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1972F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BDABD8">
            <w:pPr>
              <w:spacing w:before="0" w:after="0" w:line="240" w:lineRule="auto"/>
            </w:pPr>
          </w:p>
        </w:tc>
      </w:tr>
      <w:tr w14:paraId="3A26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0F1C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18FB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FAF8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E2942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5D1408">
            <w:pPr>
              <w:spacing w:before="0" w:after="0" w:line="240" w:lineRule="auto"/>
            </w:pPr>
          </w:p>
        </w:tc>
      </w:tr>
      <w:tr w14:paraId="21E3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05D6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B308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9466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1DAB9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BD70F8">
            <w:pPr>
              <w:spacing w:before="0" w:after="0" w:line="240" w:lineRule="auto"/>
            </w:pPr>
          </w:p>
        </w:tc>
      </w:tr>
    </w:tbl>
    <w:p w14:paraId="5442ADA2">
      <w:pPr>
        <w:pStyle w:val="5"/>
      </w:pPr>
      <w:r>
        <w:rPr>
          <w:rFonts w:ascii="微软雅黑" w:hAnsi="微软雅黑" w:eastAsia="微软雅黑"/>
        </w:rPr>
        <w:t>5.66.1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8770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C693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2CCB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C6BC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243DD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210D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E22CC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D4ADA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52B2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172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FC8D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PK_md_material_Id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1707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8A4C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A674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1261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4C180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4A105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23A9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A1D1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F12B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idx_category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C739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31ED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4102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AB34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CategoryId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F033B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2EEE2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B02B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C4C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9FAF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15FE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7981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D2B1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D413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0949D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2C66C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BC31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9DC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646C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uk_material_code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8F5A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0114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BCF9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B563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7E673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40EF1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90B2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7E1AC62">
      <w:pPr>
        <w:pStyle w:val="4"/>
      </w:pPr>
      <w:r>
        <w:rPr>
          <w:rFonts w:ascii="微软雅黑" w:hAnsi="微软雅黑" w:eastAsia="微软雅黑"/>
        </w:rPr>
        <w:t>5.67 md_material_category（物料分类）</w:t>
      </w:r>
    </w:p>
    <w:p w14:paraId="7A337A56">
      <w:r>
        <w:rPr>
          <w:b/>
        </w:rPr>
        <w:t>实体类：</w:t>
      </w:r>
      <w:r>
        <w:t>MdMaterialCategory</w:t>
      </w:r>
      <w:r>
        <w:rPr>
          <w:b/>
        </w:rPr>
        <w:t xml:space="preserve">    文件：</w:t>
      </w:r>
      <w:r>
        <w:t>KH.WMS\Entities\KH.WMS.Entities\BaseData\MdMaterialCategory.cs</w:t>
      </w:r>
    </w:p>
    <w:p w14:paraId="26578ADD">
      <w:r>
        <w:rPr>
          <w:b/>
        </w:rPr>
        <w:t>主键：</w:t>
      </w:r>
      <w:r>
        <w:t>Id</w:t>
      </w:r>
    </w:p>
    <w:p w14:paraId="378E6002">
      <w:r>
        <w:rPr>
          <w:b/>
        </w:rPr>
        <w:t>外键：</w:t>
      </w:r>
    </w:p>
    <w:p w14:paraId="0B06F84D">
      <w:pPr>
        <w:pStyle w:val="16"/>
      </w:pPr>
      <w:r>
        <w:t>ParentId -&gt; dbo.md_material_category.Id (inferred convention, inferred_md_material_category_ParentId)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FD33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66FA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92FC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D6E0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84913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9B7B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804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2192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A3BF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D8B8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90836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1D02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CC79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34F7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0A5A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CategoryCode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分类编码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AFBC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2F24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EAD83E">
            <w:pPr>
              <w:spacing w:before="0" w:after="0" w:line="240" w:lineRule="auto"/>
            </w:pPr>
          </w:p>
        </w:tc>
      </w:tr>
      <w:tr w14:paraId="1666D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F6C9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B033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CategoryName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分类名称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06CE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A499A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712042">
            <w:pPr>
              <w:spacing w:before="0" w:after="0" w:line="240" w:lineRule="auto"/>
            </w:pPr>
          </w:p>
        </w:tc>
      </w:tr>
      <w:tr w14:paraId="6811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4D01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9206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ParentId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父级ID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3412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68E51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A168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FK -&gt; md_material_category.Id [inferred convention]</w:t>
            </w:r>
          </w:p>
        </w:tc>
      </w:tr>
      <w:tr w14:paraId="4B21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DD1C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480D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Level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层级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FB50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3209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4889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09505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2695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7627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层级路径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B977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DBC3A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8C0F05">
            <w:pPr>
              <w:spacing w:before="0" w:after="0" w:line="240" w:lineRule="auto"/>
            </w:pPr>
          </w:p>
        </w:tc>
      </w:tr>
      <w:tr w14:paraId="5752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6862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71C0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4911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1D1D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8F28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90FC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550C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091C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状态（1启用 0禁用）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33F8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E1997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DB65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2CB6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73B3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7E9F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8C8A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3A478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8E5E18">
            <w:pPr>
              <w:spacing w:before="0" w:after="0" w:line="240" w:lineRule="auto"/>
            </w:pPr>
          </w:p>
        </w:tc>
      </w:tr>
      <w:tr w14:paraId="2ECB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816A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FC27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9E70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EA84C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CBF14A">
            <w:pPr>
              <w:spacing w:before="0" w:after="0" w:line="240" w:lineRule="auto"/>
            </w:pPr>
          </w:p>
        </w:tc>
      </w:tr>
      <w:tr w14:paraId="0DC7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5E25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527E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95B3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82FBA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8C1E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562A1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DDD5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F865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A389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1B762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423744">
            <w:pPr>
              <w:spacing w:before="0" w:after="0" w:line="240" w:lineRule="auto"/>
            </w:pPr>
          </w:p>
        </w:tc>
      </w:tr>
      <w:tr w14:paraId="3441E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B444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6E38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9166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A9C4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F78B53">
            <w:pPr>
              <w:spacing w:before="0" w:after="0" w:line="240" w:lineRule="auto"/>
            </w:pPr>
          </w:p>
        </w:tc>
      </w:tr>
      <w:tr w14:paraId="22E45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D4CF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12B6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ED0D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CA8F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14656C">
            <w:pPr>
              <w:spacing w:before="0" w:after="0" w:line="240" w:lineRule="auto"/>
            </w:pPr>
          </w:p>
        </w:tc>
      </w:tr>
    </w:tbl>
    <w:p w14:paraId="36807FDA">
      <w:pPr>
        <w:pStyle w:val="5"/>
      </w:pPr>
      <w:r>
        <w:rPr>
          <w:rFonts w:ascii="微软雅黑" w:hAnsi="微软雅黑" w:eastAsia="微软雅黑"/>
        </w:rPr>
        <w:t>5.67.1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E863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96F2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8A89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194C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6F3E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8067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EAD6C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E3420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1C9BC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1951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E2BA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PK_md_material_category_Id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188E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CA6A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2AAE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A121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B57F0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6794D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9AFD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689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FF16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idx_level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363E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BD2A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748E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C55A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Level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FC4E4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CD2DF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9658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EF0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7BA4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idx_parent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3AE7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1399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14DB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7DC7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409D7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9492D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C263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E45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BF51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uk_category_code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AD0B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79F3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2C78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062A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CategoryCode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81B61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624AD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535A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5FAB482">
      <w:pPr>
        <w:pStyle w:val="4"/>
      </w:pPr>
      <w:r>
        <w:rPr>
          <w:rFonts w:ascii="微软雅黑" w:hAnsi="微软雅黑" w:eastAsia="微软雅黑"/>
        </w:rPr>
        <w:t>5.68 md_material_turnover（物料周转分析）</w:t>
      </w:r>
    </w:p>
    <w:p w14:paraId="2F4E42B6">
      <w:r>
        <w:rPr>
          <w:b/>
        </w:rPr>
        <w:t>实体类：</w:t>
      </w:r>
      <w:r>
        <w:t>MdMaterialTurnoverDTO</w:t>
      </w:r>
      <w:r>
        <w:rPr>
          <w:b/>
        </w:rPr>
        <w:t xml:space="preserve">    文件：</w:t>
      </w:r>
      <w:r>
        <w:t>KH.WMS\Algorithms\KH.WMS.Algorithms\Strategy\DTOs\MdMaterialTurnoverDTO.cs</w:t>
      </w:r>
    </w:p>
    <w:p w14:paraId="17DEB496">
      <w:r>
        <w:rPr>
          <w:b/>
        </w:rPr>
        <w:t>主键：</w:t>
      </w:r>
      <w:r>
        <w:t>Id</w:t>
      </w:r>
    </w:p>
    <w:p w14:paraId="1012FD0C">
      <w:r>
        <w:rPr>
          <w:b/>
        </w:rPr>
        <w:t>外键：</w:t>
      </w:r>
    </w:p>
    <w:p w14:paraId="41312D18">
      <w:pPr>
        <w:pStyle w:val="16"/>
      </w:pPr>
      <w:r>
        <w:t>MaterialId -&gt; dbo.md_material.Id (inferred convention, inferred_md_material_turnover_MaterialId)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E67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8C6C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204D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ED8F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FF951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3B31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A74E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00A4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255D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98EC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1B39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DCD2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217F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F02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4D0C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0968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9936F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FD4E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md_material.Id [inferred convention]</w:t>
            </w:r>
          </w:p>
        </w:tc>
      </w:tr>
      <w:tr w14:paraId="47437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DCE3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FE8B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ClassCode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分类编码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E680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0A182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599E1B">
            <w:pPr>
              <w:spacing w:before="0" w:after="0" w:line="240" w:lineRule="auto"/>
            </w:pPr>
          </w:p>
        </w:tc>
      </w:tr>
      <w:tr w14:paraId="3BEA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6B0B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8506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Period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分析周期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DD77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691CC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7F16AB">
            <w:pPr>
              <w:spacing w:before="0" w:after="0" w:line="240" w:lineRule="auto"/>
            </w:pPr>
          </w:p>
        </w:tc>
      </w:tr>
      <w:tr w14:paraId="5A4E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5643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5F61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OutboundCount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3C3C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72E2E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4898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CEC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B261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0A16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OutboundQty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27BA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decimal(18,2)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B0E8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D870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565B5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76C6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C95C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CumulativeRatio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累计占比(%)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57DF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decimal(5,2)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DA595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348C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0B1FD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CB2E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6B06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CalculatedAt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计算时间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DEC2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B97E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B07C98">
            <w:pPr>
              <w:spacing w:before="0" w:after="0" w:line="240" w:lineRule="auto"/>
            </w:pPr>
          </w:p>
        </w:tc>
      </w:tr>
      <w:tr w14:paraId="1D156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E5DD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1BC0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56D7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54D59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3A586E">
            <w:pPr>
              <w:spacing w:before="0" w:after="0" w:line="240" w:lineRule="auto"/>
            </w:pPr>
          </w:p>
        </w:tc>
      </w:tr>
      <w:tr w14:paraId="5A54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7705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6E94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1128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C64B4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96CF9E">
            <w:pPr>
              <w:spacing w:before="0" w:after="0" w:line="240" w:lineRule="auto"/>
            </w:pPr>
          </w:p>
        </w:tc>
      </w:tr>
      <w:tr w14:paraId="77BDD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91E4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BF6A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4DCC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8894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27FA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1FCB1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806D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BF77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05C1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FC53A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8F53F5">
            <w:pPr>
              <w:spacing w:before="0" w:after="0" w:line="240" w:lineRule="auto"/>
            </w:pPr>
          </w:p>
        </w:tc>
      </w:tr>
      <w:tr w14:paraId="3E1FD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751C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BCBE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16AF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6E4C5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86E10D">
            <w:pPr>
              <w:spacing w:before="0" w:after="0" w:line="240" w:lineRule="auto"/>
            </w:pPr>
          </w:p>
        </w:tc>
      </w:tr>
      <w:tr w14:paraId="2CBC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08C7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DAB3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B093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42D07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AEC07B">
            <w:pPr>
              <w:spacing w:before="0" w:after="0" w:line="240" w:lineRule="auto"/>
            </w:pPr>
          </w:p>
        </w:tc>
      </w:tr>
    </w:tbl>
    <w:p w14:paraId="3DCFE53D">
      <w:pPr>
        <w:pStyle w:val="5"/>
      </w:pPr>
      <w:r>
        <w:rPr>
          <w:rFonts w:ascii="微软雅黑" w:hAnsi="微软雅黑" w:eastAsia="微软雅黑"/>
        </w:rPr>
        <w:t>5.68.1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1274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536ED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4BE51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45A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706B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E89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8909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4D6F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4542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A2D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914C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PK_md_material_turnover_Id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8ED8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FD85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17F0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BC5B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97483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06FD6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F219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78E0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8766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idx_class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C494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9695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76E4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A857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ClassCode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F85BE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A4213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CABE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0CB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D113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uk_material_period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7B96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45C0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F286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CC45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 ASC, Period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D325A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634F0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F6FC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2D55A1E4">
      <w:pPr>
        <w:pStyle w:val="4"/>
      </w:pPr>
      <w:r>
        <w:rPr>
          <w:rFonts w:ascii="微软雅黑" w:hAnsi="微软雅黑" w:eastAsia="微软雅黑"/>
        </w:rPr>
        <w:t>5.69 md_material_unit（物料单位）</w:t>
      </w:r>
    </w:p>
    <w:p w14:paraId="6B480495">
      <w:r>
        <w:rPr>
          <w:b/>
        </w:rPr>
        <w:t>实体类：</w:t>
      </w:r>
      <w:r>
        <w:t>MdMaterialUnit</w:t>
      </w:r>
      <w:r>
        <w:rPr>
          <w:b/>
        </w:rPr>
        <w:t xml:space="preserve">    文件：</w:t>
      </w:r>
      <w:r>
        <w:t>KH.WMS\Entities\KH.WMS.Entities\BaseData\MdMaterialUnit.cs</w:t>
      </w:r>
    </w:p>
    <w:p w14:paraId="4CB421E8">
      <w:r>
        <w:rPr>
          <w:b/>
        </w:rPr>
        <w:t>主键：</w:t>
      </w:r>
      <w:r>
        <w:t>Id</w:t>
      </w:r>
    </w:p>
    <w:p w14:paraId="5995A240">
      <w:r>
        <w:rPr>
          <w:b/>
        </w:rPr>
        <w:t>外键：</w:t>
      </w:r>
    </w:p>
    <w:p w14:paraId="0B2986AE">
      <w:pPr>
        <w:pStyle w:val="16"/>
      </w:pPr>
      <w:r>
        <w:t>BaseUnitId -&gt; dbo.md_material_unit.Id (inferred convention, inferred_md_material_unit_BaseUnitId)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11B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C997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BF7CB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518C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0FE3E4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D9744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4A45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D2A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156E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09AF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D6220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68A1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589B5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A32E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010E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UnitCode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E7DE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0517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AAE2B8">
            <w:pPr>
              <w:spacing w:before="0" w:after="0" w:line="240" w:lineRule="auto"/>
            </w:pPr>
          </w:p>
        </w:tc>
      </w:tr>
      <w:tr w14:paraId="33BD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80B2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B957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UnitName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单位名称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AE86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63F5F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677EBC">
            <w:pPr>
              <w:spacing w:before="0" w:after="0" w:line="240" w:lineRule="auto"/>
            </w:pPr>
          </w:p>
        </w:tc>
      </w:tr>
      <w:tr w14:paraId="494C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8615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4AEA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BaseUnitId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基本单位ID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B863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FE7B1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9524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md_material_unit.Id [inferred convention]</w:t>
            </w:r>
          </w:p>
        </w:tc>
      </w:tr>
      <w:tr w14:paraId="1925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202C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8382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ConversionRate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换算率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78D6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decimal(10,4)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2B422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0E8B59">
            <w:pPr>
              <w:spacing w:before="0" w:after="0" w:line="240" w:lineRule="auto"/>
            </w:pPr>
          </w:p>
        </w:tc>
      </w:tr>
      <w:tr w14:paraId="6CFD1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3558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302E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状态（1启用 0禁用）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33B2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CC10C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1EBE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642B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A0F7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FF83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2E47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8D199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C89564">
            <w:pPr>
              <w:spacing w:before="0" w:after="0" w:line="240" w:lineRule="auto"/>
            </w:pPr>
          </w:p>
        </w:tc>
      </w:tr>
      <w:tr w14:paraId="36C08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C68E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26BF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E6D1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F9A81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9899F3">
            <w:pPr>
              <w:spacing w:before="0" w:after="0" w:line="240" w:lineRule="auto"/>
            </w:pPr>
          </w:p>
        </w:tc>
      </w:tr>
      <w:tr w14:paraId="06C1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83C8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C115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B181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86FFE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B64A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79E3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820B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BA32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4155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3C25B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E0CAA0">
            <w:pPr>
              <w:spacing w:before="0" w:after="0" w:line="240" w:lineRule="auto"/>
            </w:pPr>
          </w:p>
        </w:tc>
      </w:tr>
      <w:tr w14:paraId="46EE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127F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F521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A441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A41B8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BEE530">
            <w:pPr>
              <w:spacing w:before="0" w:after="0" w:line="240" w:lineRule="auto"/>
            </w:pPr>
          </w:p>
        </w:tc>
      </w:tr>
      <w:tr w14:paraId="136D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C397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36E3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1EDB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18F73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EE324E">
            <w:pPr>
              <w:spacing w:before="0" w:after="0" w:line="240" w:lineRule="auto"/>
            </w:pPr>
          </w:p>
        </w:tc>
      </w:tr>
    </w:tbl>
    <w:p w14:paraId="7ED3C269">
      <w:pPr>
        <w:pStyle w:val="5"/>
      </w:pPr>
      <w:r>
        <w:rPr>
          <w:rFonts w:ascii="微软雅黑" w:hAnsi="微软雅黑" w:eastAsia="微软雅黑"/>
        </w:rPr>
        <w:t>5.69.1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3EC6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E570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196B4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C471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99BB2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CECE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B9736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B0D52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E26F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41E65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E188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PK_md_material_unit_Id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DD20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CD3B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3B20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4E19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0E79B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1C3D3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2074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87E1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D7FB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uk_unit_code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3F26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173C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684C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1C77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UnitCode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D02D6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E3F46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21F9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BA05BBE">
      <w:pPr>
        <w:pStyle w:val="4"/>
      </w:pPr>
      <w:r>
        <w:rPr>
          <w:rFonts w:ascii="微软雅黑" w:hAnsi="微软雅黑" w:eastAsia="微软雅黑"/>
        </w:rPr>
        <w:t>5.70 md_port（站台）</w:t>
      </w:r>
    </w:p>
    <w:p w14:paraId="3FFD5EAC">
      <w:r>
        <w:rPr>
          <w:b/>
        </w:rPr>
        <w:t>实体类：</w:t>
      </w:r>
      <w:r>
        <w:t>MdPortDTO</w:t>
      </w:r>
      <w:r>
        <w:rPr>
          <w:b/>
        </w:rPr>
        <w:t xml:space="preserve">    文件：</w:t>
      </w:r>
      <w:r>
        <w:t>KH.WMS\Algorithms\KH.WMS.Algorithms\Strategy\DTOs\MdPortDTO.cs</w:t>
      </w:r>
    </w:p>
    <w:p w14:paraId="33318573">
      <w:r>
        <w:rPr>
          <w:b/>
        </w:rPr>
        <w:t>主键：</w:t>
      </w:r>
      <w:r>
        <w:t>Id</w:t>
      </w:r>
    </w:p>
    <w:p w14:paraId="2433F053">
      <w:r>
        <w:rPr>
          <w:b/>
        </w:rPr>
        <w:t>外键：</w:t>
      </w:r>
    </w:p>
    <w:p w14:paraId="112B76D8">
      <w:pPr>
        <w:pStyle w:val="16"/>
      </w:pPr>
      <w:r>
        <w:t>WarehouseId -&gt; dbo.md_warehouse.Id (inferred convention, inferred_md_port_WarehouseId)</w:t>
      </w:r>
    </w:p>
    <w:p w14:paraId="45611926">
      <w:pPr>
        <w:pStyle w:val="16"/>
      </w:pPr>
      <w:r>
        <w:t>ZoneId -&gt; dbo.md_warehouse_zone.Id (inferred convention, inferred_md_port_ZoneId)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50B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F5FE1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4902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2860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C804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D346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6E2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2015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5C3F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095D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9544F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1580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9A7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B100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DE28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PortCode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站台编码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736F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C1CD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200C70">
            <w:pPr>
              <w:spacing w:before="0" w:after="0" w:line="240" w:lineRule="auto"/>
            </w:pPr>
          </w:p>
        </w:tc>
      </w:tr>
      <w:tr w14:paraId="0AD0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D9B3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D1B3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PortName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站台名称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D971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39F9C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8457F7">
            <w:pPr>
              <w:spacing w:before="0" w:after="0" w:line="240" w:lineRule="auto"/>
            </w:pPr>
          </w:p>
        </w:tc>
      </w:tr>
      <w:tr w14:paraId="582B4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3BEE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7FAC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19CA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D44B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8D28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21C23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F81C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1F9B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7F9B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73EE8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8E30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7E38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EFA4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6C35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ConveyorLineId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所属输送线ID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39AA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D714A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12CC96">
            <w:pPr>
              <w:spacing w:before="0" w:after="0" w:line="240" w:lineRule="auto"/>
            </w:pPr>
          </w:p>
        </w:tc>
      </w:tr>
      <w:tr w14:paraId="1772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1FFB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1E30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PortType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站台类型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D300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6F98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583446">
            <w:pPr>
              <w:spacing w:before="0" w:after="0" w:line="240" w:lineRule="auto"/>
            </w:pPr>
          </w:p>
        </w:tc>
      </w:tr>
      <w:tr w14:paraId="4DA10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B4E0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855F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1A61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25028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777B1D">
            <w:pPr>
              <w:spacing w:before="0" w:after="0" w:line="240" w:lineRule="auto"/>
            </w:pPr>
          </w:p>
        </w:tc>
      </w:tr>
      <w:tr w14:paraId="238D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1D60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3D9E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8294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56D0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461A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595B8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D7DE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84CE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97A6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D60DB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BBCCFD">
            <w:pPr>
              <w:spacing w:before="0" w:after="0" w:line="240" w:lineRule="auto"/>
            </w:pPr>
          </w:p>
        </w:tc>
      </w:tr>
      <w:tr w14:paraId="7052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6AFF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B775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F9CD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03A7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2EDC72">
            <w:pPr>
              <w:spacing w:before="0" w:after="0" w:line="240" w:lineRule="auto"/>
            </w:pPr>
          </w:p>
        </w:tc>
      </w:tr>
      <w:tr w14:paraId="411D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DAAC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9A7A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3E2A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C162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2706D0">
            <w:pPr>
              <w:spacing w:before="0" w:after="0" w:line="240" w:lineRule="auto"/>
            </w:pPr>
          </w:p>
        </w:tc>
      </w:tr>
      <w:tr w14:paraId="36D9A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BFE8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6F8C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3A3B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0581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8A08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10E5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7C20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8C7E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7177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BC453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83E9E0">
            <w:pPr>
              <w:spacing w:before="0" w:after="0" w:line="240" w:lineRule="auto"/>
            </w:pPr>
          </w:p>
        </w:tc>
      </w:tr>
      <w:tr w14:paraId="3C7B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B89D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ED9A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3A4E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7CE6E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D3D174">
            <w:pPr>
              <w:spacing w:before="0" w:after="0" w:line="240" w:lineRule="auto"/>
            </w:pPr>
          </w:p>
        </w:tc>
      </w:tr>
      <w:tr w14:paraId="714F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9CE0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952E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5769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A20D1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14F692">
            <w:pPr>
              <w:spacing w:before="0" w:after="0" w:line="240" w:lineRule="auto"/>
            </w:pPr>
          </w:p>
        </w:tc>
      </w:tr>
    </w:tbl>
    <w:p w14:paraId="24313B9E">
      <w:pPr>
        <w:pStyle w:val="5"/>
      </w:pPr>
      <w:r>
        <w:rPr>
          <w:rFonts w:ascii="微软雅黑" w:hAnsi="微软雅黑" w:eastAsia="微软雅黑"/>
        </w:rPr>
        <w:t>5.70.1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57CF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78ED0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6B70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CE46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7646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404B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A61B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1AEB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592C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A18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E17E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PK_md_port_Id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5459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0F78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7037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8FBA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D965A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657AB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54F4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D3A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52A4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idx_conveyor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A70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3DCD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912B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262C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ConveyorLineId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2A8FE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EEED7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DB42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85B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8A56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BD18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6B39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B83C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247C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PortType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B90DA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09A0B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19A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2D20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E687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idx_zone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FA70B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AC8E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5B9F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4169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44F6D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DF7B4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0B9D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7A2C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BCA5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uk_warehouse_port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A092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0E20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41D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8F6A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ASC, PortCode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07C33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79C8E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8427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21414A64">
      <w:pPr>
        <w:pStyle w:val="4"/>
      </w:pPr>
      <w:r>
        <w:rPr>
          <w:rFonts w:ascii="微软雅黑" w:hAnsi="微软雅黑" w:eastAsia="微软雅黑"/>
        </w:rPr>
        <w:t>5.71 md_supplier（供应商）</w:t>
      </w:r>
    </w:p>
    <w:p w14:paraId="69BC7C7F">
      <w:r>
        <w:rPr>
          <w:b/>
        </w:rPr>
        <w:t>实体类：</w:t>
      </w:r>
      <w:r>
        <w:t>MdSupplier</w:t>
      </w:r>
      <w:r>
        <w:rPr>
          <w:b/>
        </w:rPr>
        <w:t xml:space="preserve">    文件：</w:t>
      </w:r>
      <w:r>
        <w:t>KH.WMS\Entities\KH.WMS.Entities\BaseData\MdSupplier.cs</w:t>
      </w:r>
    </w:p>
    <w:p w14:paraId="5BE41A92">
      <w:r>
        <w:rPr>
          <w:b/>
        </w:rPr>
        <w:t>主键：</w:t>
      </w:r>
      <w:r>
        <w:t>Id</w:t>
      </w:r>
    </w:p>
    <w:p w14:paraId="6340F97D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2E0B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4322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5F57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3E9F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DF21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530D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815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CF3D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26ED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5F37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4D3A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2116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B9A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61EB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E52B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SupplierCode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供应商编码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044C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55A1E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AEC4AA">
            <w:pPr>
              <w:spacing w:before="0" w:after="0" w:line="240" w:lineRule="auto"/>
            </w:pPr>
          </w:p>
        </w:tc>
      </w:tr>
      <w:tr w14:paraId="44192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02EF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AFD4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SupplierName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供应商名称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A95D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5F20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CB4C69">
            <w:pPr>
              <w:spacing w:before="0" w:after="0" w:line="240" w:lineRule="auto"/>
            </w:pPr>
          </w:p>
        </w:tc>
      </w:tr>
      <w:tr w14:paraId="6130E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8959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29D0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Contact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联系人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12D2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2F675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7157E8">
            <w:pPr>
              <w:spacing w:before="0" w:after="0" w:line="240" w:lineRule="auto"/>
            </w:pPr>
          </w:p>
        </w:tc>
      </w:tr>
      <w:tr w14:paraId="1D0C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5E36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2A57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ContactPhone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联系电话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E0C8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BFAAD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AAA043">
            <w:pPr>
              <w:spacing w:before="0" w:after="0" w:line="240" w:lineRule="auto"/>
            </w:pPr>
          </w:p>
        </w:tc>
      </w:tr>
      <w:tr w14:paraId="18417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A854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15BE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Address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地址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8B1E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484F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A50893">
            <w:pPr>
              <w:spacing w:before="0" w:after="0" w:line="240" w:lineRule="auto"/>
            </w:pPr>
          </w:p>
        </w:tc>
      </w:tr>
      <w:tr w14:paraId="0D86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96D2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F928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E0BD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270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F5D4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3D40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42F5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7840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A07B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ADA05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7F73E8">
            <w:pPr>
              <w:spacing w:before="0" w:after="0" w:line="240" w:lineRule="auto"/>
            </w:pPr>
          </w:p>
        </w:tc>
      </w:tr>
      <w:tr w14:paraId="755C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0722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C378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C50A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3B7B1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021A30">
            <w:pPr>
              <w:spacing w:before="0" w:after="0" w:line="240" w:lineRule="auto"/>
            </w:pPr>
          </w:p>
        </w:tc>
      </w:tr>
      <w:tr w14:paraId="30490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A682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9CEA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45C2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C064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70A8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6B933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6464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26F9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2AFA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A78CC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BEEF45">
            <w:pPr>
              <w:spacing w:before="0" w:after="0" w:line="240" w:lineRule="auto"/>
            </w:pPr>
          </w:p>
        </w:tc>
      </w:tr>
      <w:tr w14:paraId="43A4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2C67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B537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9782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321E5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21413C">
            <w:pPr>
              <w:spacing w:before="0" w:after="0" w:line="240" w:lineRule="auto"/>
            </w:pPr>
          </w:p>
        </w:tc>
      </w:tr>
      <w:tr w14:paraId="6664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D53F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5D87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C954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D1A0F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84A007">
            <w:pPr>
              <w:spacing w:before="0" w:after="0" w:line="240" w:lineRule="auto"/>
            </w:pPr>
          </w:p>
        </w:tc>
      </w:tr>
    </w:tbl>
    <w:p w14:paraId="1AB9727C">
      <w:pPr>
        <w:pStyle w:val="5"/>
      </w:pPr>
      <w:r>
        <w:rPr>
          <w:rFonts w:ascii="微软雅黑" w:hAnsi="微软雅黑" w:eastAsia="微软雅黑"/>
        </w:rPr>
        <w:t>5.71.1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2CB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713D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1DFC6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40D24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1D50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0C7E3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7001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71416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BDE4E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F88D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438B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PK_md_supplier_Id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13E1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2970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F854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5A5E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51438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58BFE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7B65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8CE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C9DF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uk_supplier_code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2AC4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F1E5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43AF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712A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SupplierCode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2FE5A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119AF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B5FE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D53A873">
      <w:pPr>
        <w:pStyle w:val="4"/>
      </w:pPr>
      <w:r>
        <w:rPr>
          <w:rFonts w:ascii="微软雅黑" w:hAnsi="微软雅黑" w:eastAsia="微软雅黑"/>
        </w:rPr>
        <w:t>5.72 md_transfer_point（接驳点）</w:t>
      </w:r>
    </w:p>
    <w:p w14:paraId="762A1333">
      <w:r>
        <w:rPr>
          <w:b/>
        </w:rPr>
        <w:t>实体类：</w:t>
      </w:r>
      <w:r>
        <w:t>MdTransferPointDTO</w:t>
      </w:r>
      <w:r>
        <w:rPr>
          <w:b/>
        </w:rPr>
        <w:t xml:space="preserve">    文件：</w:t>
      </w:r>
      <w:r>
        <w:t>KH.WMS\Algorithms\KH.WMS.Algorithms\Strategy\DTOs\MdTransferPointDTO.cs</w:t>
      </w:r>
    </w:p>
    <w:p w14:paraId="22423A14">
      <w:r>
        <w:rPr>
          <w:b/>
        </w:rPr>
        <w:t>主键：</w:t>
      </w:r>
      <w:r>
        <w:t>Id</w:t>
      </w:r>
    </w:p>
    <w:p w14:paraId="61EF90A9">
      <w:r>
        <w:rPr>
          <w:b/>
        </w:rPr>
        <w:t>外键：</w:t>
      </w:r>
    </w:p>
    <w:p w14:paraId="00DB7249">
      <w:pPr>
        <w:pStyle w:val="16"/>
      </w:pPr>
      <w:r>
        <w:t>WarehouseId -&gt; dbo.md_warehouse.Id (inferred convention, inferred_md_transfer_point_WarehouseId)</w:t>
      </w:r>
    </w:p>
    <w:p w14:paraId="26338FD7">
      <w:pPr>
        <w:pStyle w:val="16"/>
      </w:pPr>
      <w:r>
        <w:t>ZoneId -&gt; dbo.md_warehouse_zone.Id (inferred convention, inferred_md_transfer_point_ZoneId)</w:t>
      </w:r>
    </w:p>
    <w:p w14:paraId="4B49E739">
      <w:pPr>
        <w:pStyle w:val="16"/>
      </w:pPr>
      <w:r>
        <w:t>AisleId -&gt; dbo.md_aisle.Id (inferred convention, inferred_md_transfer_point_AisleId)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463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D4BCD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14DC9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89C4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5EC5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406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4C15F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FECB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10B1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E70A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916D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B5A6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D625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0805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02D5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PointCode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接驳口编码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A3A3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BC4E5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D9C368">
            <w:pPr>
              <w:spacing w:before="0" w:after="0" w:line="240" w:lineRule="auto"/>
            </w:pPr>
          </w:p>
        </w:tc>
      </w:tr>
      <w:tr w14:paraId="7C4C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5DF7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54CB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PointName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接驳口名称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9C66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8E11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A8BAA5">
            <w:pPr>
              <w:spacing w:before="0" w:after="0" w:line="240" w:lineRule="auto"/>
            </w:pPr>
          </w:p>
        </w:tc>
      </w:tr>
      <w:tr w14:paraId="196E0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A7B8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7DB3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3F6F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5490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17E5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01C8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742D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26EE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4BF2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CF76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F8BB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62008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1405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B452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ConveyorLineId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所属输送线ID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2311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462BB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E44416">
            <w:pPr>
              <w:spacing w:before="0" w:after="0" w:line="240" w:lineRule="auto"/>
            </w:pPr>
          </w:p>
        </w:tc>
      </w:tr>
      <w:tr w14:paraId="4576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D367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D7DC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AisleId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服务巷道ID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6CF0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0FA3A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FCED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md_aisle.Id [inferred convention]</w:t>
            </w:r>
          </w:p>
        </w:tc>
      </w:tr>
      <w:tr w14:paraId="42B1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A42A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EA92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PointType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接驳口类型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0BD4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9226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FC0D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默认：'MIXED'</w:t>
            </w:r>
          </w:p>
        </w:tc>
      </w:tr>
      <w:tr w14:paraId="0B69F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E5B9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8384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AC65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DA4B7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90D4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195E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2E95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E88B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4EC3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D2215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8EF3E1">
            <w:pPr>
              <w:spacing w:before="0" w:after="0" w:line="240" w:lineRule="auto"/>
            </w:pPr>
          </w:p>
        </w:tc>
      </w:tr>
      <w:tr w14:paraId="03225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9175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9F86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24F9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191C4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5FAB33">
            <w:pPr>
              <w:spacing w:before="0" w:after="0" w:line="240" w:lineRule="auto"/>
            </w:pPr>
          </w:p>
        </w:tc>
      </w:tr>
      <w:tr w14:paraId="5F9AC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3A82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3BBF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80EC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1B6C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06E0B2">
            <w:pPr>
              <w:spacing w:before="0" w:after="0" w:line="240" w:lineRule="auto"/>
            </w:pPr>
          </w:p>
        </w:tc>
      </w:tr>
      <w:tr w14:paraId="18B1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362A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9142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C3A5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AA57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562A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7A8D1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B186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FE3A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E1A9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24C67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4B894C">
            <w:pPr>
              <w:spacing w:before="0" w:after="0" w:line="240" w:lineRule="auto"/>
            </w:pPr>
          </w:p>
        </w:tc>
      </w:tr>
      <w:tr w14:paraId="5C48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2CC0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260F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54F4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23C93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922BDD">
            <w:pPr>
              <w:spacing w:before="0" w:after="0" w:line="240" w:lineRule="auto"/>
            </w:pPr>
          </w:p>
        </w:tc>
      </w:tr>
      <w:tr w14:paraId="7279D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F78B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0007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3F13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553A1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1951F2">
            <w:pPr>
              <w:spacing w:before="0" w:after="0" w:line="240" w:lineRule="auto"/>
            </w:pPr>
          </w:p>
        </w:tc>
      </w:tr>
    </w:tbl>
    <w:p w14:paraId="7A87F1A0">
      <w:pPr>
        <w:pStyle w:val="5"/>
      </w:pPr>
      <w:r>
        <w:rPr>
          <w:rFonts w:ascii="微软雅黑" w:hAnsi="微软雅黑" w:eastAsia="微软雅黑"/>
        </w:rPr>
        <w:t>5.72.1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0507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39F5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BB27E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2E3B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EB5C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F45A7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B9A5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3A32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A7CD7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F23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3AAB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PK_md_transfer_point_Id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6BA1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8110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9CCA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308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53CD8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383E2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406B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63C8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DCF1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idx_aisle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7F7F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C6B1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F766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F998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AisleId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D2F79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868C7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81E2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B13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AF3F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idx_conveyor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AADF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4774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7770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272F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ConveyorLineId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75B1E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F20D0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CECB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67D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2F87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CB85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A8CE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902A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500A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FE0F9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FAA7D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F2D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1F739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E0CC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uk_warehouse_point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6DEC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B207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B077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5149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ASC, PointCode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98505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60EF2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CB60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1B2D47D4">
      <w:pPr>
        <w:pStyle w:val="4"/>
      </w:pPr>
      <w:r>
        <w:rPr>
          <w:rFonts w:ascii="微软雅黑" w:hAnsi="微软雅黑" w:eastAsia="微软雅黑"/>
        </w:rPr>
        <w:t>5.73 md_warehouse（仓库）</w:t>
      </w:r>
    </w:p>
    <w:p w14:paraId="2B4B5F94">
      <w:r>
        <w:rPr>
          <w:b/>
        </w:rPr>
        <w:t>实体类：</w:t>
      </w:r>
      <w:r>
        <w:t>MdWarehouse</w:t>
      </w:r>
      <w:r>
        <w:rPr>
          <w:b/>
        </w:rPr>
        <w:t xml:space="preserve">    文件：</w:t>
      </w:r>
      <w:r>
        <w:t>KH.WMS\Entities\KH.WMS.Entities\Warehouse\MdWarehouse.cs</w:t>
      </w:r>
    </w:p>
    <w:p w14:paraId="4FF29847">
      <w:r>
        <w:rPr>
          <w:b/>
        </w:rPr>
        <w:t>主键：</w:t>
      </w:r>
      <w:r>
        <w:t>Id</w:t>
      </w:r>
    </w:p>
    <w:p w14:paraId="794968E0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6A12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927A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1F27D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7875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35AA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0B4A2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459B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EF0A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9015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326B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4912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18BF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6BDB7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CE49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B774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87CB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1807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461596">
            <w:pPr>
              <w:spacing w:before="0" w:after="0" w:line="240" w:lineRule="auto"/>
            </w:pPr>
          </w:p>
        </w:tc>
      </w:tr>
      <w:tr w14:paraId="39229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E2AF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02E3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54AB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0359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83F71E">
            <w:pPr>
              <w:spacing w:before="0" w:after="0" w:line="240" w:lineRule="auto"/>
            </w:pPr>
          </w:p>
        </w:tc>
      </w:tr>
      <w:tr w14:paraId="41E97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C9DF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4FE1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E761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0CB84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0570A1">
            <w:pPr>
              <w:spacing w:before="0" w:after="0" w:line="240" w:lineRule="auto"/>
            </w:pPr>
          </w:p>
        </w:tc>
      </w:tr>
      <w:tr w14:paraId="30C5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CE22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F938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5C66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BB154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C001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73008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53BF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4B5E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2CCC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71E0F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F48528">
            <w:pPr>
              <w:spacing w:before="0" w:after="0" w:line="240" w:lineRule="auto"/>
            </w:pPr>
          </w:p>
        </w:tc>
      </w:tr>
      <w:tr w14:paraId="5505A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4683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52AA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0D17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2D71C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10BD83">
            <w:pPr>
              <w:spacing w:before="0" w:after="0" w:line="240" w:lineRule="auto"/>
            </w:pPr>
          </w:p>
        </w:tc>
      </w:tr>
      <w:tr w14:paraId="7B8D7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8C95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203B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F5E7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BC7A9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6A94C6">
            <w:pPr>
              <w:spacing w:before="0" w:after="0" w:line="240" w:lineRule="auto"/>
            </w:pPr>
          </w:p>
        </w:tc>
      </w:tr>
      <w:tr w14:paraId="73F0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124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154C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1CA8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82A0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FD32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0985A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CBBA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AF5E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D650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BEF3D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89400C">
            <w:pPr>
              <w:spacing w:before="0" w:after="0" w:line="240" w:lineRule="auto"/>
            </w:pPr>
          </w:p>
        </w:tc>
      </w:tr>
      <w:tr w14:paraId="077FD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56ED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694B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F195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D3BB5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D10E49">
            <w:pPr>
              <w:spacing w:before="0" w:after="0" w:line="240" w:lineRule="auto"/>
            </w:pPr>
          </w:p>
        </w:tc>
      </w:tr>
      <w:tr w14:paraId="4C6C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729B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D131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597A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AC7EF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126A52">
            <w:pPr>
              <w:spacing w:before="0" w:after="0" w:line="240" w:lineRule="auto"/>
            </w:pPr>
          </w:p>
        </w:tc>
      </w:tr>
    </w:tbl>
    <w:p w14:paraId="0766EF78">
      <w:pPr>
        <w:pStyle w:val="5"/>
      </w:pPr>
      <w:r>
        <w:rPr>
          <w:rFonts w:ascii="微软雅黑" w:hAnsi="微软雅黑" w:eastAsia="微软雅黑"/>
        </w:rPr>
        <w:t>5.73.1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EBA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7FED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B5FA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F6DA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3113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2776F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C658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DCC69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6F00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65BA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6695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PK_md_warehouse_Id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F540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6F26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32C0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F93C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424C9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B0BE7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271E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25D7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6996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uk_warehouse_code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0209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7BB7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45A4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CD42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64D06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F974D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0B04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9B09E53">
      <w:pPr>
        <w:pStyle w:val="4"/>
      </w:pPr>
      <w:r>
        <w:rPr>
          <w:rFonts w:ascii="微软雅黑" w:hAnsi="微软雅黑" w:eastAsia="微软雅黑"/>
        </w:rPr>
        <w:t>5.74 md_warehouse_zone（仓库库区）</w:t>
      </w:r>
    </w:p>
    <w:p w14:paraId="2D5DC49F">
      <w:r>
        <w:rPr>
          <w:b/>
        </w:rPr>
        <w:t>实体类：</w:t>
      </w:r>
      <w:r>
        <w:t>MdWarehouseZoneDTO</w:t>
      </w:r>
      <w:r>
        <w:rPr>
          <w:b/>
        </w:rPr>
        <w:t xml:space="preserve">    文件：</w:t>
      </w:r>
      <w:r>
        <w:t>KH.WMS\Algorithms\KH.WMS.Algorithms\Strategy\DTOs\MdWarehouseZoneDTO.cs</w:t>
      </w:r>
    </w:p>
    <w:p w14:paraId="52A431E9">
      <w:r>
        <w:rPr>
          <w:b/>
        </w:rPr>
        <w:t>主键：</w:t>
      </w:r>
      <w:r>
        <w:t>Id</w:t>
      </w:r>
    </w:p>
    <w:p w14:paraId="7EA9E2A1">
      <w:r>
        <w:rPr>
          <w:b/>
        </w:rPr>
        <w:t>外键：</w:t>
      </w:r>
    </w:p>
    <w:p w14:paraId="7F1697AD">
      <w:pPr>
        <w:pStyle w:val="16"/>
      </w:pPr>
      <w:r>
        <w:t>WarehouseId -&gt; dbo.md_warehouse.Id (inferred convention, inferred_md_warehouse_zone_WarehouseId)</w:t>
      </w:r>
    </w:p>
    <w:p w14:paraId="11F8D9E6">
      <w:pPr>
        <w:pStyle w:val="16"/>
      </w:pPr>
      <w:r>
        <w:t>ParentZoneId -&gt; dbo.md_warehouse_zone.Id (inferred convention, inferred_md_warehouse_zone_ParentZoneId)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1BE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3D19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80CC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5F86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2A0F5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5422E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07ACF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0335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3B82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A01D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26203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1710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2C1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A9CC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8632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C86A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2E719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E84A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5785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175C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B2C2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9D45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67696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891EB8">
            <w:pPr>
              <w:spacing w:before="0" w:after="0" w:line="240" w:lineRule="auto"/>
            </w:pPr>
          </w:p>
        </w:tc>
      </w:tr>
      <w:tr w14:paraId="6B12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BD8E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E3E9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FB00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2E742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391050">
            <w:pPr>
              <w:spacing w:before="0" w:after="0" w:line="240" w:lineRule="auto"/>
            </w:pPr>
          </w:p>
        </w:tc>
      </w:tr>
      <w:tr w14:paraId="5405A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AB88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DEE9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ZoneType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库区类型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EA27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E339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585686">
            <w:pPr>
              <w:spacing w:before="0" w:after="0" w:line="240" w:lineRule="auto"/>
            </w:pPr>
          </w:p>
        </w:tc>
      </w:tr>
      <w:tr w14:paraId="6CF1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99C4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FD24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ParentZoneId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父库区ID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E5C9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C59D1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87C8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md_warehouse_zone.Id [inferred convention]</w:t>
            </w:r>
          </w:p>
        </w:tc>
      </w:tr>
      <w:tr w14:paraId="1DC6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8CBA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C582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4CF9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74A96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79EC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DAD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42EB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ECE0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299D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34BF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08B1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09C1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CD43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C105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CBE1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9B32C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FA13D1">
            <w:pPr>
              <w:spacing w:before="0" w:after="0" w:line="240" w:lineRule="auto"/>
            </w:pPr>
          </w:p>
        </w:tc>
      </w:tr>
      <w:tr w14:paraId="35A0A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1CB1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C01B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8129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B705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432B9E">
            <w:pPr>
              <w:spacing w:before="0" w:after="0" w:line="240" w:lineRule="auto"/>
            </w:pPr>
          </w:p>
        </w:tc>
      </w:tr>
      <w:tr w14:paraId="5CE98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E241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8EE8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F691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61889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DE2A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默认：getdate()</w:t>
            </w:r>
          </w:p>
        </w:tc>
      </w:tr>
      <w:tr w14:paraId="4EC1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1BB1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BF28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AE46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A12F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E6FFC7">
            <w:pPr>
              <w:spacing w:before="0" w:after="0" w:line="240" w:lineRule="auto"/>
            </w:pPr>
          </w:p>
        </w:tc>
      </w:tr>
      <w:tr w14:paraId="71D77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0527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5A4B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858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2C4D8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8CB6F0">
            <w:pPr>
              <w:spacing w:before="0" w:after="0" w:line="240" w:lineRule="auto"/>
            </w:pPr>
          </w:p>
        </w:tc>
      </w:tr>
      <w:tr w14:paraId="7168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1F93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658F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9B20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9E0DC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5DA6A9">
            <w:pPr>
              <w:spacing w:before="0" w:after="0" w:line="240" w:lineRule="auto"/>
            </w:pPr>
          </w:p>
        </w:tc>
      </w:tr>
    </w:tbl>
    <w:p w14:paraId="01860E96">
      <w:pPr>
        <w:pStyle w:val="5"/>
      </w:pPr>
      <w:r>
        <w:rPr>
          <w:rFonts w:ascii="微软雅黑" w:hAnsi="微软雅黑" w:eastAsia="微软雅黑"/>
        </w:rPr>
        <w:t>5.74.1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4C7FC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A2700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4F782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ED9D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6CD3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0901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CB42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2716C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B560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51A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D496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PK_md_warehouse_zone_Id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0B4D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070A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2BF2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83C0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60C48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4873B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2148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0D7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35F8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idx_parent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B373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119F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4ED9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A283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ParentZoneId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C961A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16929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E293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D83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FEE0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82FD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ED9A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CB58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8F59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C6FED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E1F9F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D8B6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506A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979E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uk_zone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5578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41EA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D646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DA80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ASC, ZoneCode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91925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9AA74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5698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3C1FFCC1">
      <w:pPr>
        <w:pStyle w:val="4"/>
      </w:pPr>
      <w:r>
        <w:rPr>
          <w:rFonts w:ascii="微软雅黑" w:hAnsi="微软雅黑" w:eastAsia="微软雅黑"/>
        </w:rPr>
        <w:t>5.75 out_wave（波次）</w:t>
      </w:r>
    </w:p>
    <w:p w14:paraId="3A5326A0">
      <w:r>
        <w:rPr>
          <w:b/>
        </w:rPr>
        <w:t>实体类：</w:t>
      </w:r>
      <w:r>
        <w:t>OutWave</w:t>
      </w:r>
      <w:r>
        <w:rPr>
          <w:b/>
        </w:rPr>
        <w:t xml:space="preserve">    文件：</w:t>
      </w:r>
      <w:r>
        <w:t>KH.WMS\Entities\KH.WMS.Entities\Outbound\OutWave.cs</w:t>
      </w:r>
    </w:p>
    <w:p w14:paraId="5F6114FF">
      <w:r>
        <w:rPr>
          <w:b/>
        </w:rPr>
        <w:t>主键：</w:t>
      </w:r>
      <w:r>
        <w:t>Id</w:t>
      </w:r>
    </w:p>
    <w:p w14:paraId="237F27DC">
      <w:r>
        <w:rPr>
          <w:b/>
        </w:rPr>
        <w:t>外键：</w:t>
      </w:r>
    </w:p>
    <w:p w14:paraId="58CFDF1F">
      <w:pPr>
        <w:pStyle w:val="16"/>
      </w:pPr>
      <w:r>
        <w:t>WarehouseId -&gt; dbo.md_warehouse.Id (inferred convention, inferred_out_wave_WarehouseId)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533B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FECD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BC1E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BFBE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F248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0F820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5A70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36AE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D8D5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7912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1E30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19FA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594A7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D676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96B7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WaveNo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波次号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AB55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F516E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08048A">
            <w:pPr>
              <w:spacing w:before="0" w:after="0" w:line="240" w:lineRule="auto"/>
            </w:pPr>
          </w:p>
        </w:tc>
      </w:tr>
      <w:tr w14:paraId="48C6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BA3A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7F18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WaveName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波次名称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C675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D8EAB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CF5FD5">
            <w:pPr>
              <w:spacing w:before="0" w:after="0" w:line="240" w:lineRule="auto"/>
            </w:pPr>
          </w:p>
        </w:tc>
      </w:tr>
      <w:tr w14:paraId="73F1E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227B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FA54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1C74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2B1A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2826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md_warehouse.Id [inferred convention]</w:t>
            </w:r>
          </w:p>
        </w:tc>
      </w:tr>
      <w:tr w14:paraId="5DDA1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509D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6E34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WaveStrategy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波次策略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84B6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1C4F6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22FF37">
            <w:pPr>
              <w:spacing w:before="0" w:after="0" w:line="240" w:lineRule="auto"/>
            </w:pPr>
          </w:p>
        </w:tc>
      </w:tr>
      <w:tr w14:paraId="7E7C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7BD4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BC83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PlannedDate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计划日期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64F6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E97DE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4D28B3">
            <w:pPr>
              <w:spacing w:before="0" w:after="0" w:line="240" w:lineRule="auto"/>
            </w:pPr>
          </w:p>
        </w:tc>
      </w:tr>
      <w:tr w14:paraId="25D46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CF2F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C822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9AE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1E067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3240A7">
            <w:pPr>
              <w:spacing w:before="0" w:after="0" w:line="240" w:lineRule="auto"/>
            </w:pPr>
          </w:p>
        </w:tc>
      </w:tr>
      <w:tr w14:paraId="3415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AEF7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3B2E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ReleaseTime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释放时间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E2C5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98A0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043DBA">
            <w:pPr>
              <w:spacing w:before="0" w:after="0" w:line="240" w:lineRule="auto"/>
            </w:pPr>
          </w:p>
        </w:tc>
      </w:tr>
      <w:tr w14:paraId="4D7BE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135E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3305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ED53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054C3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3E7E0C">
            <w:pPr>
              <w:spacing w:before="0" w:after="0" w:line="240" w:lineRule="auto"/>
            </w:pPr>
          </w:p>
        </w:tc>
      </w:tr>
      <w:tr w14:paraId="31C9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D4E6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FC36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TotalShipments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总发货单数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E476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BE2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B80F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4D6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2C07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C3FD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FCA7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EEFE5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AEC7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0A3D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A4C0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2E99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9FDD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4ED8D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015B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默认：'DRAFT'</w:t>
            </w:r>
          </w:p>
        </w:tc>
      </w:tr>
      <w:tr w14:paraId="6373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B32B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5E7A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49BB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21E7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DAA08D">
            <w:pPr>
              <w:spacing w:before="0" w:after="0" w:line="240" w:lineRule="auto"/>
            </w:pPr>
          </w:p>
        </w:tc>
      </w:tr>
      <w:tr w14:paraId="38668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1E43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2900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3E98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2250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927BD7">
            <w:pPr>
              <w:spacing w:before="0" w:after="0" w:line="240" w:lineRule="auto"/>
            </w:pPr>
          </w:p>
        </w:tc>
      </w:tr>
      <w:tr w14:paraId="06A46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1F88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8608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7D0E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15E9D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5BBD64">
            <w:pPr>
              <w:spacing w:before="0" w:after="0" w:line="240" w:lineRule="auto"/>
            </w:pPr>
          </w:p>
        </w:tc>
      </w:tr>
      <w:tr w14:paraId="54CA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40FE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AE8A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4B13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664D7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098A40">
            <w:pPr>
              <w:spacing w:before="0" w:after="0" w:line="240" w:lineRule="auto"/>
            </w:pPr>
          </w:p>
        </w:tc>
      </w:tr>
      <w:tr w14:paraId="0B63F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AD69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E072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FF32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B22DC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AE6CA6">
            <w:pPr>
              <w:spacing w:before="0" w:after="0" w:line="240" w:lineRule="auto"/>
            </w:pPr>
          </w:p>
        </w:tc>
      </w:tr>
      <w:tr w14:paraId="081A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9465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0B64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7B8C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C7F8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DAAF1E">
            <w:pPr>
              <w:spacing w:before="0" w:after="0" w:line="240" w:lineRule="auto"/>
            </w:pPr>
          </w:p>
        </w:tc>
      </w:tr>
    </w:tbl>
    <w:p w14:paraId="21E6F80B">
      <w:pPr>
        <w:pStyle w:val="5"/>
      </w:pPr>
      <w:r>
        <w:rPr>
          <w:rFonts w:ascii="微软雅黑" w:hAnsi="微软雅黑" w:eastAsia="微软雅黑"/>
        </w:rPr>
        <w:t>5.75.1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4D9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0CFEF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B2EF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2ED1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192D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C8EB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9F40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5F7C8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DCC8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D6C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2E58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PK_out_wave_Id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E1D7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F711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7770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2890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85DEF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55228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984C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8F8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3AE1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idx_status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F0E6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526C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FEC1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D58E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Status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770EC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3EF0B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2AA7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0873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41A2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idx_warehouse_date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8D28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51AD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9EA1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569D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 ASC, PlannedDate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3C5F0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F2B7E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84B5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10C8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35FC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uk_wave_no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CD3B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0C43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B3E8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AE82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WaveNo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75439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83532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3F00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E132393">
      <w:pPr>
        <w:pStyle w:val="4"/>
      </w:pPr>
      <w:r>
        <w:rPr>
          <w:rFonts w:ascii="微软雅黑" w:hAnsi="微软雅黑" w:eastAsia="微软雅黑"/>
        </w:rPr>
        <w:t>5.76 out_wave_line（波次明细）</w:t>
      </w:r>
    </w:p>
    <w:p w14:paraId="43B351EA">
      <w:r>
        <w:rPr>
          <w:b/>
        </w:rPr>
        <w:t>实体类：</w:t>
      </w:r>
      <w:r>
        <w:t>OutWaveLine</w:t>
      </w:r>
      <w:r>
        <w:rPr>
          <w:b/>
        </w:rPr>
        <w:t xml:space="preserve">    文件：</w:t>
      </w:r>
      <w:r>
        <w:t>KH.WMS\Entities\KH.WMS.Entities\Outbound\OutWaveLine.cs</w:t>
      </w:r>
    </w:p>
    <w:p w14:paraId="45F3F494">
      <w:r>
        <w:rPr>
          <w:b/>
        </w:rPr>
        <w:t>主键：</w:t>
      </w:r>
      <w:r>
        <w:t>Id</w:t>
      </w:r>
    </w:p>
    <w:p w14:paraId="3DDB6325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EBA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B9D5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E8F43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BD5D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4B782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1364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4BA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E320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854E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0F3D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8AC3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CA2C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915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22A4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66CC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WaveId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波次ID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4AEF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A31E2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2CCC74">
            <w:pPr>
              <w:spacing w:before="0" w:after="0" w:line="240" w:lineRule="auto"/>
            </w:pPr>
          </w:p>
        </w:tc>
      </w:tr>
      <w:tr w14:paraId="69039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5E58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5BA6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FE2C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A788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8BD6AB">
            <w:pPr>
              <w:spacing w:before="0" w:after="0" w:line="240" w:lineRule="auto"/>
            </w:pPr>
          </w:p>
        </w:tc>
      </w:tr>
      <w:tr w14:paraId="3D34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B667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458B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OrderLineId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出库单行ID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9001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E123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2724E4">
            <w:pPr>
              <w:spacing w:before="0" w:after="0" w:line="240" w:lineRule="auto"/>
            </w:pPr>
          </w:p>
        </w:tc>
      </w:tr>
      <w:tr w14:paraId="0DEA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C867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37FF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0ADA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176CB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0E69DD">
            <w:pPr>
              <w:spacing w:before="0" w:after="0" w:line="240" w:lineRule="auto"/>
            </w:pPr>
          </w:p>
        </w:tc>
      </w:tr>
      <w:tr w14:paraId="16D5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0818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F657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8894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A7994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5BE445">
            <w:pPr>
              <w:spacing w:before="0" w:after="0" w:line="240" w:lineRule="auto"/>
            </w:pPr>
          </w:p>
        </w:tc>
      </w:tr>
      <w:tr w14:paraId="67C30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F9AB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3CA0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B8E0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42DD6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ED0CCF">
            <w:pPr>
              <w:spacing w:before="0" w:after="0" w:line="240" w:lineRule="auto"/>
            </w:pPr>
          </w:p>
        </w:tc>
      </w:tr>
      <w:tr w14:paraId="3F19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2DA9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D4D7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0DBE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A3D9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60235D">
            <w:pPr>
              <w:spacing w:before="0" w:after="0" w:line="240" w:lineRule="auto"/>
            </w:pPr>
          </w:p>
        </w:tc>
      </w:tr>
      <w:tr w14:paraId="2E7A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1CAC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AA13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F9D6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C4D0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346D2C">
            <w:pPr>
              <w:spacing w:before="0" w:after="0" w:line="240" w:lineRule="auto"/>
            </w:pPr>
          </w:p>
        </w:tc>
      </w:tr>
      <w:tr w14:paraId="55DD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6DB8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E71A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2440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7412C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8B5DFE">
            <w:pPr>
              <w:spacing w:before="0" w:after="0" w:line="240" w:lineRule="auto"/>
            </w:pPr>
          </w:p>
        </w:tc>
      </w:tr>
      <w:tr w14:paraId="1D92D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5301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76B8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D8E1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BCD9D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9B4761">
            <w:pPr>
              <w:spacing w:before="0" w:after="0" w:line="240" w:lineRule="auto"/>
            </w:pPr>
          </w:p>
        </w:tc>
      </w:tr>
    </w:tbl>
    <w:p w14:paraId="2A18C580">
      <w:pPr>
        <w:pStyle w:val="5"/>
      </w:pPr>
      <w:r>
        <w:rPr>
          <w:rFonts w:ascii="微软雅黑" w:hAnsi="微软雅黑" w:eastAsia="微软雅黑"/>
        </w:rPr>
        <w:t>5.76.1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6EE00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13F7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BF65C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4E60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20B7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448E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1AF0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4E062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29CB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7B6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C7E3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PK_out_wave_line_Id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5B92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A922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6053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A8C1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CDCB6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7C90D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51B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AE7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827E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idx_order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1F9A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C779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A239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BFF3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49FCC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36A75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1B8D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0F52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AAB0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idx_wave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0BF0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15B8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4567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6E6C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WaveId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EBFC0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1BC2D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191A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DA0B026">
      <w:pPr>
        <w:pStyle w:val="4"/>
      </w:pPr>
      <w:r>
        <w:rPr>
          <w:rFonts w:ascii="微软雅黑" w:hAnsi="微软雅黑" w:eastAsia="微软雅黑"/>
        </w:rPr>
        <w:t>5.77 sys_attachment（附件）</w:t>
      </w:r>
    </w:p>
    <w:p w14:paraId="7E8FC662">
      <w:r>
        <w:rPr>
          <w:b/>
        </w:rPr>
        <w:t>实体类：</w:t>
      </w:r>
      <w:r>
        <w:t>SysAttachment</w:t>
      </w:r>
      <w:r>
        <w:rPr>
          <w:b/>
        </w:rPr>
        <w:t xml:space="preserve">    文件：</w:t>
      </w:r>
      <w:r>
        <w:t>KH.WMS\Entities\KH.WMS.Entities\System\SysAttachment.cs</w:t>
      </w:r>
    </w:p>
    <w:p w14:paraId="1AFC479B">
      <w:r>
        <w:rPr>
          <w:b/>
        </w:rPr>
        <w:t>主键：</w:t>
      </w:r>
      <w:r>
        <w:t>Id</w:t>
      </w:r>
    </w:p>
    <w:p w14:paraId="5E7EC286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F0F6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2989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55FA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6066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F51DF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13801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145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9680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718D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3D4D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951A9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B0CC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7EF3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8D89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D960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FileName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文件名称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F4D7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05B5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096D0B">
            <w:pPr>
              <w:spacing w:before="0" w:after="0" w:line="240" w:lineRule="auto"/>
            </w:pPr>
          </w:p>
        </w:tc>
      </w:tr>
      <w:tr w14:paraId="30C9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0BCC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AB76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FilePath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文件路径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EA8F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6D53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1DF0E1">
            <w:pPr>
              <w:spacing w:before="0" w:after="0" w:line="240" w:lineRule="auto"/>
            </w:pPr>
          </w:p>
        </w:tc>
      </w:tr>
      <w:tr w14:paraId="75B1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9AB0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5BA6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FileSize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文件大小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613E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ABE5A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593E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947D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51FA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C5F6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FileType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文件类型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DB4E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CAAE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0A3502">
            <w:pPr>
              <w:spacing w:before="0" w:after="0" w:line="240" w:lineRule="auto"/>
            </w:pPr>
          </w:p>
        </w:tc>
      </w:tr>
      <w:tr w14:paraId="26B6C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D27C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B9EB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FileExt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文件扩展名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E665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AE20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E864BD">
            <w:pPr>
              <w:spacing w:before="0" w:after="0" w:line="240" w:lineRule="auto"/>
            </w:pPr>
          </w:p>
        </w:tc>
      </w:tr>
      <w:tr w14:paraId="3467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2CA7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1C77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MimeType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MIME类型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756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7C651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364032">
            <w:pPr>
              <w:spacing w:before="0" w:after="0" w:line="240" w:lineRule="auto"/>
            </w:pPr>
          </w:p>
        </w:tc>
      </w:tr>
      <w:tr w14:paraId="3B45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682C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7CF3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BusinessType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业务类型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37DC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8FC9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26F88E">
            <w:pPr>
              <w:spacing w:before="0" w:after="0" w:line="240" w:lineRule="auto"/>
            </w:pPr>
          </w:p>
        </w:tc>
      </w:tr>
      <w:tr w14:paraId="20C99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4DE4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ECDA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BusinessId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业务ID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977D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17D9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51CD64">
            <w:pPr>
              <w:spacing w:before="0" w:after="0" w:line="240" w:lineRule="auto"/>
            </w:pPr>
          </w:p>
        </w:tc>
      </w:tr>
      <w:tr w14:paraId="2769E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D070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152B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UploadBy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上传人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CAB7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25F62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3BA32B">
            <w:pPr>
              <w:spacing w:before="0" w:after="0" w:line="240" w:lineRule="auto"/>
            </w:pPr>
          </w:p>
        </w:tc>
      </w:tr>
      <w:tr w14:paraId="264FE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25F5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6CDB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UploadTime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上传时间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70DB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81E02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0A5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默认：'CURRENT_TIMESTAMP'</w:t>
            </w:r>
          </w:p>
        </w:tc>
      </w:tr>
      <w:tr w14:paraId="0D41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73BD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F640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4C29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A62F2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CC6801">
            <w:pPr>
              <w:spacing w:before="0" w:after="0" w:line="240" w:lineRule="auto"/>
            </w:pPr>
          </w:p>
        </w:tc>
      </w:tr>
      <w:tr w14:paraId="1969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2192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60B9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B672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E471A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032094">
            <w:pPr>
              <w:spacing w:before="0" w:after="0" w:line="240" w:lineRule="auto"/>
            </w:pPr>
          </w:p>
        </w:tc>
      </w:tr>
      <w:tr w14:paraId="6436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E111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7937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99B1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6ADA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0B3677">
            <w:pPr>
              <w:spacing w:before="0" w:after="0" w:line="240" w:lineRule="auto"/>
            </w:pPr>
          </w:p>
        </w:tc>
      </w:tr>
      <w:tr w14:paraId="21E6E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5FAB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7733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B7F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C6BEE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B6BF91">
            <w:pPr>
              <w:spacing w:before="0" w:after="0" w:line="240" w:lineRule="auto"/>
            </w:pPr>
          </w:p>
        </w:tc>
      </w:tr>
      <w:tr w14:paraId="06D94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22E5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5FCC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605E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D16C5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B6BB2D">
            <w:pPr>
              <w:spacing w:before="0" w:after="0" w:line="240" w:lineRule="auto"/>
            </w:pPr>
          </w:p>
        </w:tc>
      </w:tr>
      <w:tr w14:paraId="1566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1167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0D31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5B73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70D63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031AA1">
            <w:pPr>
              <w:spacing w:before="0" w:after="0" w:line="240" w:lineRule="auto"/>
            </w:pPr>
          </w:p>
        </w:tc>
      </w:tr>
    </w:tbl>
    <w:p w14:paraId="076E8294">
      <w:pPr>
        <w:pStyle w:val="5"/>
      </w:pPr>
      <w:r>
        <w:rPr>
          <w:rFonts w:ascii="微软雅黑" w:hAnsi="微软雅黑" w:eastAsia="微软雅黑"/>
        </w:rPr>
        <w:t>5.77.1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414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16FC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23E7F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FB87C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C2486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8964B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54AB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E9898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85D0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6A6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7E91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PK_sys_attachment_Id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7A99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0561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B027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913B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D2E36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39C5A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F241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5B4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7CA8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idx_business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00B9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1CB4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B0A0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AEDB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BusinessType ASC, BusinessId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4AEFD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49600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7236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6D14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B368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idx_upload_by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280C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3BF9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2DBB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DCFF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UploadBy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F60EE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A837C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0B03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022214C">
      <w:pPr>
        <w:pStyle w:val="4"/>
      </w:pPr>
      <w:r>
        <w:rPr>
          <w:rFonts w:ascii="微软雅黑" w:hAnsi="微软雅黑" w:eastAsia="微软雅黑"/>
        </w:rPr>
        <w:t>5.78 sys_dict_item（字典项）</w:t>
      </w:r>
    </w:p>
    <w:p w14:paraId="6116C80A">
      <w:r>
        <w:rPr>
          <w:b/>
        </w:rPr>
        <w:t>实体类：</w:t>
      </w:r>
      <w:r>
        <w:t>SysDictItem</w:t>
      </w:r>
      <w:r>
        <w:rPr>
          <w:b/>
        </w:rPr>
        <w:t xml:space="preserve">    文件：</w:t>
      </w:r>
      <w:r>
        <w:t>KH.WMS\Entities\KH.WMS.Entities\System\SysDictItem.cs</w:t>
      </w:r>
    </w:p>
    <w:p w14:paraId="4BB1F44D">
      <w:r>
        <w:rPr>
          <w:b/>
        </w:rPr>
        <w:t>主键：</w:t>
      </w:r>
      <w:r>
        <w:t>Id</w:t>
      </w:r>
    </w:p>
    <w:p w14:paraId="61111F08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F1C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6F244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F8990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6885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AF76E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6D6F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A877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0E70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2F79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FA2B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A2E74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D790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4BD8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623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E7EF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DictTypeId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字典类型ID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0901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B026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71B161">
            <w:pPr>
              <w:spacing w:before="0" w:after="0" w:line="240" w:lineRule="auto"/>
            </w:pPr>
          </w:p>
        </w:tc>
      </w:tr>
      <w:tr w14:paraId="4BECC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52B2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26C0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ItemValue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字典值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4AFD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55C75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4BC62D">
            <w:pPr>
              <w:spacing w:before="0" w:after="0" w:line="240" w:lineRule="auto"/>
            </w:pPr>
          </w:p>
        </w:tc>
      </w:tr>
      <w:tr w14:paraId="6169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2023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0CF6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ItemLabel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显示标签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8684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E90EF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9BD1D4">
            <w:pPr>
              <w:spacing w:before="0" w:after="0" w:line="240" w:lineRule="auto"/>
            </w:pPr>
          </w:p>
        </w:tc>
      </w:tr>
      <w:tr w14:paraId="5083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B87C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21AD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TagColor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标签颜色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9AD1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4A812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9C437C">
            <w:pPr>
              <w:spacing w:before="0" w:after="0" w:line="240" w:lineRule="auto"/>
            </w:pPr>
          </w:p>
        </w:tc>
      </w:tr>
      <w:tr w14:paraId="42A3B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0A9F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2BC7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96B0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76719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A6E5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76D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B65D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83FB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B062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CED8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7CF3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07107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BE3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B26C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4D98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53860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80BD55">
            <w:pPr>
              <w:spacing w:before="0" w:after="0" w:line="240" w:lineRule="auto"/>
            </w:pPr>
          </w:p>
        </w:tc>
      </w:tr>
      <w:tr w14:paraId="3938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50AE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5A9C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FD59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3620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509F76">
            <w:pPr>
              <w:spacing w:before="0" w:after="0" w:line="240" w:lineRule="auto"/>
            </w:pPr>
          </w:p>
        </w:tc>
      </w:tr>
      <w:tr w14:paraId="6674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E80F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501F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5492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AA66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DC2EAF">
            <w:pPr>
              <w:spacing w:before="0" w:after="0" w:line="240" w:lineRule="auto"/>
            </w:pPr>
          </w:p>
        </w:tc>
      </w:tr>
      <w:tr w14:paraId="396C6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764D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DA7D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C0D9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482AC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B6C2D9">
            <w:pPr>
              <w:spacing w:before="0" w:after="0" w:line="240" w:lineRule="auto"/>
            </w:pPr>
          </w:p>
        </w:tc>
      </w:tr>
      <w:tr w14:paraId="1939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3554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6D62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B0E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D6DC7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A814A1">
            <w:pPr>
              <w:spacing w:before="0" w:after="0" w:line="240" w:lineRule="auto"/>
            </w:pPr>
          </w:p>
        </w:tc>
      </w:tr>
      <w:tr w14:paraId="5EE94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2D19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C813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E7D4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E3AD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0BFB0F">
            <w:pPr>
              <w:spacing w:before="0" w:after="0" w:line="240" w:lineRule="auto"/>
            </w:pPr>
          </w:p>
        </w:tc>
      </w:tr>
      <w:tr w14:paraId="1FB80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7782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2855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F387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7C94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CB5AAF">
            <w:pPr>
              <w:spacing w:before="0" w:after="0" w:line="240" w:lineRule="auto"/>
            </w:pPr>
          </w:p>
        </w:tc>
      </w:tr>
    </w:tbl>
    <w:p w14:paraId="5D841D48">
      <w:pPr>
        <w:pStyle w:val="5"/>
      </w:pPr>
      <w:r>
        <w:rPr>
          <w:rFonts w:ascii="微软雅黑" w:hAnsi="微软雅黑" w:eastAsia="微软雅黑"/>
        </w:rPr>
        <w:t>5.78.1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1A5D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F6E0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88FC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83E8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B674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C469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09A8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9254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BA61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33C19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6206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PK_sys_dict_item_Id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7877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153A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0C20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AAE4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2F7FF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7B6BF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09B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58A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DB34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idx_dict_type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52EC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287E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9F6A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3097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DictTypeId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E817D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60003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909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8954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5261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idx_value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A3D5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350F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D5C3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562C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DictTypeId ASC, ItemValue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76885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DD4D0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B27A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643272A5">
      <w:pPr>
        <w:pStyle w:val="4"/>
      </w:pPr>
      <w:r>
        <w:rPr>
          <w:rFonts w:ascii="微软雅黑" w:hAnsi="微软雅黑" w:eastAsia="微软雅黑"/>
        </w:rPr>
        <w:t>5.79 sys_dict_type（字典类型）</w:t>
      </w:r>
    </w:p>
    <w:p w14:paraId="11AD17BB">
      <w:r>
        <w:rPr>
          <w:b/>
        </w:rPr>
        <w:t>实体类：</w:t>
      </w:r>
      <w:r>
        <w:t>SysDictType</w:t>
      </w:r>
      <w:r>
        <w:rPr>
          <w:b/>
        </w:rPr>
        <w:t xml:space="preserve">    文件：</w:t>
      </w:r>
      <w:r>
        <w:t>KH.WMS\Entities\KH.WMS.Entities\System\SysDictType.cs</w:t>
      </w:r>
    </w:p>
    <w:p w14:paraId="100AB063">
      <w:r>
        <w:rPr>
          <w:b/>
        </w:rPr>
        <w:t>主键：</w:t>
      </w:r>
      <w:r>
        <w:t>Id</w:t>
      </w:r>
    </w:p>
    <w:p w14:paraId="39E83C21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43C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0A3BF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B78F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3FA9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93D7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3E9A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6F8A3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AAC6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9BBA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8C6D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7E5F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E938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8559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C3AF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8257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DictCode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字典编码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18CD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770E8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F1A93A">
            <w:pPr>
              <w:spacing w:before="0" w:after="0" w:line="240" w:lineRule="auto"/>
            </w:pPr>
          </w:p>
        </w:tc>
      </w:tr>
      <w:tr w14:paraId="1360D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3C6D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E74C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DictName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字典名称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7CE3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6ABA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96B7FD">
            <w:pPr>
              <w:spacing w:before="0" w:after="0" w:line="240" w:lineRule="auto"/>
            </w:pPr>
          </w:p>
        </w:tc>
      </w:tr>
      <w:tr w14:paraId="7F19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21F1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C418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DataSourceType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数据来源类型 0静态 1SQL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3ECC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6BF2C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D5B5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75BA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3E1C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B3A8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SqlQuery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SQL查询语句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D4DE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282A1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017949">
            <w:pPr>
              <w:spacing w:before="0" w:after="0" w:line="240" w:lineRule="auto"/>
            </w:pPr>
          </w:p>
        </w:tc>
      </w:tr>
      <w:tr w14:paraId="4EED8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D66B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5016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ValueColumn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值列名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DB98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C3C98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AA9705">
            <w:pPr>
              <w:spacing w:before="0" w:after="0" w:line="240" w:lineRule="auto"/>
            </w:pPr>
          </w:p>
        </w:tc>
      </w:tr>
      <w:tr w14:paraId="6028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7E89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91CE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LabelColumn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标签列名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ABFC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BAD01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0C67A0">
            <w:pPr>
              <w:spacing w:before="0" w:after="0" w:line="240" w:lineRule="auto"/>
            </w:pPr>
          </w:p>
        </w:tc>
      </w:tr>
      <w:tr w14:paraId="7A5F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03E7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B4C6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CacheMinutes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缓存过期时间(分钟)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731D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795D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A88F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默认：'30'</w:t>
            </w:r>
          </w:p>
        </w:tc>
      </w:tr>
      <w:tr w14:paraId="2D65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25C0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94ED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1A40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C077B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9992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2AED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87BA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B1AB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9329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CDE9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1907A3">
            <w:pPr>
              <w:spacing w:before="0" w:after="0" w:line="240" w:lineRule="auto"/>
            </w:pPr>
          </w:p>
        </w:tc>
      </w:tr>
      <w:tr w14:paraId="4AFD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FBB9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BA0F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FB5F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EAD0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2F9CC4">
            <w:pPr>
              <w:spacing w:before="0" w:after="0" w:line="240" w:lineRule="auto"/>
            </w:pPr>
          </w:p>
        </w:tc>
      </w:tr>
      <w:tr w14:paraId="06B3E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0D47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53B7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1CFC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3AE0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AD21E5">
            <w:pPr>
              <w:spacing w:before="0" w:after="0" w:line="240" w:lineRule="auto"/>
            </w:pPr>
          </w:p>
        </w:tc>
      </w:tr>
      <w:tr w14:paraId="7DEE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D474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B69A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CA4A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A12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1888BE">
            <w:pPr>
              <w:spacing w:before="0" w:after="0" w:line="240" w:lineRule="auto"/>
            </w:pPr>
          </w:p>
        </w:tc>
      </w:tr>
      <w:tr w14:paraId="297DC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211A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CC73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9740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69C85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E634FF">
            <w:pPr>
              <w:spacing w:before="0" w:after="0" w:line="240" w:lineRule="auto"/>
            </w:pPr>
          </w:p>
        </w:tc>
      </w:tr>
      <w:tr w14:paraId="134B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7EFF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3E1B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CC03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EF62E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D50F51">
            <w:pPr>
              <w:spacing w:before="0" w:after="0" w:line="240" w:lineRule="auto"/>
            </w:pPr>
          </w:p>
        </w:tc>
      </w:tr>
      <w:tr w14:paraId="3AD8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E97A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FCE5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D74B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152FE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2372A0">
            <w:pPr>
              <w:spacing w:before="0" w:after="0" w:line="240" w:lineRule="auto"/>
            </w:pPr>
          </w:p>
        </w:tc>
      </w:tr>
    </w:tbl>
    <w:p w14:paraId="7CD91920">
      <w:pPr>
        <w:pStyle w:val="5"/>
      </w:pPr>
      <w:r>
        <w:rPr>
          <w:rFonts w:ascii="微软雅黑" w:hAnsi="微软雅黑" w:eastAsia="微软雅黑"/>
        </w:rPr>
        <w:t>5.79.1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5DB1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F9A7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EB041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15667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B1D3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1A6D3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89D42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881B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AB0C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0C3A5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0721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PK_sys_dict_type_Id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1D16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770F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ECF8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4B32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A3C49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308EA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C6AC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2D9B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E6F8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uk_dict_code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AAD0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6701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EB84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E441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DictCode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014A0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6F9AF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D7FE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5ABEEB10">
      <w:pPr>
        <w:pStyle w:val="4"/>
      </w:pPr>
      <w:r>
        <w:rPr>
          <w:rFonts w:ascii="微软雅黑" w:hAnsi="微软雅黑" w:eastAsia="微软雅黑"/>
        </w:rPr>
        <w:t>5.80 sys_operate_log（操作日志）</w:t>
      </w:r>
    </w:p>
    <w:p w14:paraId="1F514F6E">
      <w:r>
        <w:rPr>
          <w:b/>
        </w:rPr>
        <w:t>实体类：</w:t>
      </w:r>
      <w:r>
        <w:t>SysOperateLog</w:t>
      </w:r>
      <w:r>
        <w:rPr>
          <w:b/>
        </w:rPr>
        <w:t xml:space="preserve">    文件：</w:t>
      </w:r>
      <w:r>
        <w:t>KH.WMS\Entities\KH.WMS.Entities\System\SysOperateLog.cs</w:t>
      </w:r>
    </w:p>
    <w:p w14:paraId="551CC660">
      <w:r>
        <w:rPr>
          <w:b/>
        </w:rPr>
        <w:t>主键：</w:t>
      </w:r>
      <w:r>
        <w:t>Id</w:t>
      </w:r>
    </w:p>
    <w:p w14:paraId="26D02C56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0B8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19B0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D5C0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4507D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D18EE6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369A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16AE0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2975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8CE1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57D2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6BBD2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90FD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C811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9355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8A86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Module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模块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C88C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32456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224B0D">
            <w:pPr>
              <w:spacing w:before="0" w:after="0" w:line="240" w:lineRule="auto"/>
            </w:pPr>
          </w:p>
        </w:tc>
      </w:tr>
      <w:tr w14:paraId="7E18F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CB7A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5047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BusinessType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业务类型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ECDA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5DB82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D188E5">
            <w:pPr>
              <w:spacing w:before="0" w:after="0" w:line="240" w:lineRule="auto"/>
            </w:pPr>
          </w:p>
        </w:tc>
      </w:tr>
      <w:tr w14:paraId="29E8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94B7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F595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Method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方法名称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BBC7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5D37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FF10DF">
            <w:pPr>
              <w:spacing w:before="0" w:after="0" w:line="240" w:lineRule="auto"/>
            </w:pPr>
          </w:p>
        </w:tc>
      </w:tr>
      <w:tr w14:paraId="0EF30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4054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7786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RequestMethod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请求方式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5B0C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D2EDF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27162C">
            <w:pPr>
              <w:spacing w:before="0" w:after="0" w:line="240" w:lineRule="auto"/>
            </w:pPr>
          </w:p>
        </w:tc>
      </w:tr>
      <w:tr w14:paraId="66E4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5648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E421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OperatorId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0866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860D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BA8DED">
            <w:pPr>
              <w:spacing w:before="0" w:after="0" w:line="240" w:lineRule="auto"/>
            </w:pPr>
          </w:p>
        </w:tc>
      </w:tr>
      <w:tr w14:paraId="054A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FD33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33C2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OperatorName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10CF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FAA7D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5FA5BC">
            <w:pPr>
              <w:spacing w:before="0" w:after="0" w:line="240" w:lineRule="auto"/>
            </w:pPr>
          </w:p>
        </w:tc>
      </w:tr>
      <w:tr w14:paraId="569D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0852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1ADC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OperUrl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请求URL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A530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44C4D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9695FD">
            <w:pPr>
              <w:spacing w:before="0" w:after="0" w:line="240" w:lineRule="auto"/>
            </w:pPr>
          </w:p>
        </w:tc>
      </w:tr>
      <w:tr w14:paraId="188C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1E67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6A36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OperIp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操作IP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10F2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7AB44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D7A132">
            <w:pPr>
              <w:spacing w:before="0" w:after="0" w:line="240" w:lineRule="auto"/>
            </w:pPr>
          </w:p>
        </w:tc>
      </w:tr>
      <w:tr w14:paraId="3A136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0D14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E689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OperLocation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操作地点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EA5E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DC08D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D6BA00">
            <w:pPr>
              <w:spacing w:before="0" w:after="0" w:line="240" w:lineRule="auto"/>
            </w:pPr>
          </w:p>
        </w:tc>
      </w:tr>
      <w:tr w14:paraId="03F7F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F8E4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6283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OperParam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请求参数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1C37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48B25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6E5EFE">
            <w:pPr>
              <w:spacing w:before="0" w:after="0" w:line="240" w:lineRule="auto"/>
            </w:pPr>
          </w:p>
        </w:tc>
      </w:tr>
      <w:tr w14:paraId="20A19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AA2B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7666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OperResult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操作结果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5F56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D7A17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6D0079">
            <w:pPr>
              <w:spacing w:before="0" w:after="0" w:line="240" w:lineRule="auto"/>
            </w:pPr>
          </w:p>
        </w:tc>
      </w:tr>
      <w:tr w14:paraId="7DB87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2163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79B5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3C25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65CD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5F4A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502B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F831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B4C8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ErrorMsg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错误消息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5EE1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CB5EB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59F010">
            <w:pPr>
              <w:spacing w:before="0" w:after="0" w:line="240" w:lineRule="auto"/>
            </w:pPr>
          </w:p>
        </w:tc>
      </w:tr>
      <w:tr w14:paraId="29AB6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6A9A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25B4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OperTime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操作时间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3C83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E2FB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956A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默认：'CURRENT_TIMESTAMP'</w:t>
            </w:r>
          </w:p>
        </w:tc>
      </w:tr>
      <w:tr w14:paraId="174CA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51EF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448E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B9A5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A2C0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F443C4">
            <w:pPr>
              <w:spacing w:before="0" w:after="0" w:line="240" w:lineRule="auto"/>
            </w:pPr>
          </w:p>
        </w:tc>
      </w:tr>
      <w:tr w14:paraId="70B7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0CBA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A62E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F96C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ED16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FA1164">
            <w:pPr>
              <w:spacing w:before="0" w:after="0" w:line="240" w:lineRule="auto"/>
            </w:pPr>
          </w:p>
        </w:tc>
      </w:tr>
      <w:tr w14:paraId="1B76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7543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0EB1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0CD8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C880C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8E6353">
            <w:pPr>
              <w:spacing w:before="0" w:after="0" w:line="240" w:lineRule="auto"/>
            </w:pPr>
          </w:p>
        </w:tc>
      </w:tr>
      <w:tr w14:paraId="1345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AA51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0026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720F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8BD11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2FA137">
            <w:pPr>
              <w:spacing w:before="0" w:after="0" w:line="240" w:lineRule="auto"/>
            </w:pPr>
          </w:p>
        </w:tc>
      </w:tr>
      <w:tr w14:paraId="7DE2F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A0EF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5338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8C4B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FFC9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D7D408">
            <w:pPr>
              <w:spacing w:before="0" w:after="0" w:line="240" w:lineRule="auto"/>
            </w:pPr>
          </w:p>
        </w:tc>
      </w:tr>
      <w:tr w14:paraId="5B24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A344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BE6C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DB18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8F279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5014AB">
            <w:pPr>
              <w:spacing w:before="0" w:after="0" w:line="240" w:lineRule="auto"/>
            </w:pPr>
          </w:p>
        </w:tc>
      </w:tr>
    </w:tbl>
    <w:p w14:paraId="4AF04351">
      <w:pPr>
        <w:pStyle w:val="5"/>
      </w:pPr>
      <w:r>
        <w:rPr>
          <w:rFonts w:ascii="微软雅黑" w:hAnsi="微软雅黑" w:eastAsia="微软雅黑"/>
        </w:rPr>
        <w:t>5.80.1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2D672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C3FA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73A1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297E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C7723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1585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A174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9D67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33F6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5D83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21B1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PK_sys_operate_log_Id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9F3B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BC74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6F57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4666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FD5C4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BD245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58D4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AD2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5F82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idx_module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2404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3E8F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8231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E2C3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Module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74ACD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61002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2AF8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6FE4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54A8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idx_operator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387F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1CED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32CF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D517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OperatorId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16F53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F017E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514D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E24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19A0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idx_time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6D27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329A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5427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BC1B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OperTime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7920D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E72F5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558A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84D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66D8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391A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8BC6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7581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8472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BusinessType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6C081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8CB7F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4FE5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</w:tbl>
    <w:p w14:paraId="69BE76F1">
      <w:pPr>
        <w:pStyle w:val="4"/>
      </w:pPr>
      <w:r>
        <w:rPr>
          <w:rFonts w:ascii="微软雅黑" w:hAnsi="微软雅黑" w:eastAsia="微软雅黑"/>
        </w:rPr>
        <w:t>5.81 sys_parameter（系统参数）</w:t>
      </w:r>
    </w:p>
    <w:p w14:paraId="1678019C">
      <w:r>
        <w:rPr>
          <w:b/>
        </w:rPr>
        <w:t>实体类：</w:t>
      </w:r>
      <w:r>
        <w:t>SysParameter</w:t>
      </w:r>
      <w:r>
        <w:rPr>
          <w:b/>
        </w:rPr>
        <w:t xml:space="preserve">    文件：</w:t>
      </w:r>
      <w:r>
        <w:t>KH.WMS\Entities\KH.WMS.Entities\System\SysParameter.cs</w:t>
      </w:r>
    </w:p>
    <w:p w14:paraId="30A3B2E9">
      <w:r>
        <w:rPr>
          <w:b/>
        </w:rPr>
        <w:t>主键：</w:t>
      </w:r>
      <w:r>
        <w:t>Id</w:t>
      </w:r>
    </w:p>
    <w:p w14:paraId="5ECF38A4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8C18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F775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5FE81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EB74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AF46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D4CC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59F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8271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A955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44D7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71C9F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2006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7083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3711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BBA1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ParamCode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参数编码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32D6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D925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8199A7">
            <w:pPr>
              <w:spacing w:before="0" w:after="0" w:line="240" w:lineRule="auto"/>
            </w:pPr>
          </w:p>
        </w:tc>
      </w:tr>
      <w:tr w14:paraId="26A6B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03D8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D914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ParamName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参数名称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781B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EA34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A0BA15">
            <w:pPr>
              <w:spacing w:before="0" w:after="0" w:line="240" w:lineRule="auto"/>
            </w:pPr>
          </w:p>
        </w:tc>
      </w:tr>
      <w:tr w14:paraId="7F8C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2C59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ACE6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ParamValue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参数值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ED3D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46F8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EF354F">
            <w:pPr>
              <w:spacing w:before="0" w:after="0" w:line="240" w:lineRule="auto"/>
            </w:pPr>
          </w:p>
        </w:tc>
      </w:tr>
      <w:tr w14:paraId="3D9E3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1D78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8546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ParamGroup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参数分组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E1D4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91BC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CD4C1D">
            <w:pPr>
              <w:spacing w:before="0" w:after="0" w:line="240" w:lineRule="auto"/>
            </w:pPr>
          </w:p>
        </w:tc>
      </w:tr>
      <w:tr w14:paraId="5854F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A916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BFF8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ParamType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参数类型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AF22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BCB52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1B43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默认：'STRING'</w:t>
            </w:r>
          </w:p>
        </w:tc>
      </w:tr>
      <w:tr w14:paraId="2625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5951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D0DA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81C0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5841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D36D78">
            <w:pPr>
              <w:spacing w:before="0" w:after="0" w:line="240" w:lineRule="auto"/>
            </w:pPr>
          </w:p>
        </w:tc>
      </w:tr>
      <w:tr w14:paraId="62F5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A82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550F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3AD2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DADA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5D8E43">
            <w:pPr>
              <w:spacing w:before="0" w:after="0" w:line="240" w:lineRule="auto"/>
            </w:pPr>
          </w:p>
        </w:tc>
      </w:tr>
      <w:tr w14:paraId="6CB7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ED15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556F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F9A0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71764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228F57">
            <w:pPr>
              <w:spacing w:before="0" w:after="0" w:line="240" w:lineRule="auto"/>
            </w:pPr>
          </w:p>
        </w:tc>
      </w:tr>
      <w:tr w14:paraId="1ABC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7ACF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6DDD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10E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F82B3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970859">
            <w:pPr>
              <w:spacing w:before="0" w:after="0" w:line="240" w:lineRule="auto"/>
            </w:pPr>
          </w:p>
        </w:tc>
      </w:tr>
      <w:tr w14:paraId="0291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3C6F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E04E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B48F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D5FF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D27079">
            <w:pPr>
              <w:spacing w:before="0" w:after="0" w:line="240" w:lineRule="auto"/>
            </w:pPr>
          </w:p>
        </w:tc>
      </w:tr>
      <w:tr w14:paraId="08763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BB4E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FB1E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D76B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CE20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677DBB">
            <w:pPr>
              <w:spacing w:before="0" w:after="0" w:line="240" w:lineRule="auto"/>
            </w:pPr>
          </w:p>
        </w:tc>
      </w:tr>
      <w:tr w14:paraId="5DCB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C36D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99C2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6E84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F42C7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EAEA16">
            <w:pPr>
              <w:spacing w:before="0" w:after="0" w:line="240" w:lineRule="auto"/>
            </w:pPr>
          </w:p>
        </w:tc>
      </w:tr>
    </w:tbl>
    <w:p w14:paraId="340AEB72">
      <w:pPr>
        <w:pStyle w:val="5"/>
      </w:pPr>
      <w:r>
        <w:rPr>
          <w:rFonts w:ascii="微软雅黑" w:hAnsi="微软雅黑" w:eastAsia="微软雅黑"/>
        </w:rPr>
        <w:t>5.81.1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C640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B815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27CD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6AB66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C54D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46B3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BFFF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AC9F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E9B26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49A8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3F7F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PK_sys_parameter_Id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DB7E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38CA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49E7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98FC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B4E5C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A171A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45A1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EC7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8A6D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idx_group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4754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FDBB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00C8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CEC1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ParamGroup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719AE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D9F73B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FF65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031A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8956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uk_param_code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22BB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3F23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421C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25AB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ParamCode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EA7A4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50D70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6362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47625A3">
      <w:pPr>
        <w:pStyle w:val="4"/>
      </w:pPr>
      <w:r>
        <w:rPr>
          <w:rFonts w:ascii="微软雅黑" w:hAnsi="微软雅黑" w:eastAsia="微软雅黑"/>
        </w:rPr>
        <w:t>5.82 sys_permission（权限）</w:t>
      </w:r>
    </w:p>
    <w:p w14:paraId="00AF9809">
      <w:r>
        <w:rPr>
          <w:b/>
        </w:rPr>
        <w:t>实体类：</w:t>
      </w:r>
      <w:r>
        <w:t>SysPermission</w:t>
      </w:r>
      <w:r>
        <w:rPr>
          <w:b/>
        </w:rPr>
        <w:t xml:space="preserve">    文件：</w:t>
      </w:r>
      <w:r>
        <w:t>KH.WMS\Entities\KH.WMS.Entities\System\SysPermission.cs</w:t>
      </w:r>
    </w:p>
    <w:p w14:paraId="3E532E6B">
      <w:r>
        <w:rPr>
          <w:b/>
        </w:rPr>
        <w:t>主键：</w:t>
      </w:r>
      <w:r>
        <w:t>Id</w:t>
      </w:r>
    </w:p>
    <w:p w14:paraId="6E8B21EC">
      <w:r>
        <w:rPr>
          <w:b/>
        </w:rPr>
        <w:t>外键：</w:t>
      </w:r>
    </w:p>
    <w:p w14:paraId="3A98FBE5">
      <w:pPr>
        <w:pStyle w:val="16"/>
      </w:pPr>
      <w:r>
        <w:t>ParentId -&gt; dbo.sys_permission.Id (inferred convention, inferred_sys_permission_ParentId)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41F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2ADC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4FAA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407C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C1052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6BFC0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0B46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BDCD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881F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8952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C2E2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E0CE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56F6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094C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5C5C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PermissionCode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权限编码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C0B5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385C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208FD8">
            <w:pPr>
              <w:spacing w:before="0" w:after="0" w:line="240" w:lineRule="auto"/>
            </w:pPr>
          </w:p>
        </w:tc>
      </w:tr>
      <w:tr w14:paraId="5400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5744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BB78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PermissionName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权限名称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730F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206DF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AC7375">
            <w:pPr>
              <w:spacing w:before="0" w:after="0" w:line="240" w:lineRule="auto"/>
            </w:pPr>
          </w:p>
        </w:tc>
      </w:tr>
      <w:tr w14:paraId="3DC7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C6FC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0583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ParentId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父级ID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C57D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EB3C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464E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FK -&gt; sys_permission.Id [inferred convention]</w:t>
            </w:r>
          </w:p>
        </w:tc>
      </w:tr>
      <w:tr w14:paraId="120D2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2A2C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C9EA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MenuType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菜单类型 0目录 1菜单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0DA0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EBB6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BBB8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5E6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8E40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AF7F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路由地址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CF6A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7266E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984B6A">
            <w:pPr>
              <w:spacing w:before="0" w:after="0" w:line="240" w:lineRule="auto"/>
            </w:pPr>
          </w:p>
        </w:tc>
      </w:tr>
      <w:tr w14:paraId="4830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EC77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5FEB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Component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组件路径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6756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FB2F4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048E58">
            <w:pPr>
              <w:spacing w:before="0" w:after="0" w:line="240" w:lineRule="auto"/>
            </w:pPr>
          </w:p>
        </w:tc>
      </w:tr>
      <w:tr w14:paraId="7BCC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582E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EA01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Icon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图标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B658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2E09F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43AF9E">
            <w:pPr>
              <w:spacing w:before="0" w:after="0" w:line="240" w:lineRule="auto"/>
            </w:pPr>
          </w:p>
        </w:tc>
      </w:tr>
      <w:tr w14:paraId="759FC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B571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5020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2897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AABE6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1E48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BDB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0ED7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44AC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IsVisible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是否可见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7FDE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D5DCC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7D51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285A7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00A0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3058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168C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6123C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083E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4C9B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9101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F096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Buttons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按钮权限JSON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CA66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nvarchar(max)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1E7A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9B39F8">
            <w:pPr>
              <w:spacing w:before="0" w:after="0" w:line="240" w:lineRule="auto"/>
            </w:pPr>
          </w:p>
        </w:tc>
      </w:tr>
      <w:tr w14:paraId="66468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3CAD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3CCC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IsExternal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是否外链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3847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95680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0D7E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C6B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757A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0A4D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IsCache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是否缓存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8625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02D1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63FB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71F3D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32CC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9C6F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DBA0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1F61C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4AECE1">
            <w:pPr>
              <w:spacing w:before="0" w:after="0" w:line="240" w:lineRule="auto"/>
            </w:pPr>
          </w:p>
        </w:tc>
      </w:tr>
      <w:tr w14:paraId="3F43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8E53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B9AE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D5D6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B168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608EB0">
            <w:pPr>
              <w:spacing w:before="0" w:after="0" w:line="240" w:lineRule="auto"/>
            </w:pPr>
          </w:p>
        </w:tc>
      </w:tr>
      <w:tr w14:paraId="09B7D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EF26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E92B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87E3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958EB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9C3B25">
            <w:pPr>
              <w:spacing w:before="0" w:after="0" w:line="240" w:lineRule="auto"/>
            </w:pPr>
          </w:p>
        </w:tc>
      </w:tr>
      <w:tr w14:paraId="3E7D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5507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783B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19AF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8CFA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E287C5">
            <w:pPr>
              <w:spacing w:before="0" w:after="0" w:line="240" w:lineRule="auto"/>
            </w:pPr>
          </w:p>
        </w:tc>
      </w:tr>
      <w:tr w14:paraId="6F354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3F35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3573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71D4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7A0B9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779695">
            <w:pPr>
              <w:spacing w:before="0" w:after="0" w:line="240" w:lineRule="auto"/>
            </w:pPr>
          </w:p>
        </w:tc>
      </w:tr>
      <w:tr w14:paraId="347F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EF34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B235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B9F1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F618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94E0B9">
            <w:pPr>
              <w:spacing w:before="0" w:after="0" w:line="240" w:lineRule="auto"/>
            </w:pPr>
          </w:p>
        </w:tc>
      </w:tr>
      <w:tr w14:paraId="7DE1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164F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5448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EFB9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DC820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0843F8">
            <w:pPr>
              <w:spacing w:before="0" w:after="0" w:line="240" w:lineRule="auto"/>
            </w:pPr>
          </w:p>
        </w:tc>
      </w:tr>
    </w:tbl>
    <w:p w14:paraId="1820477C">
      <w:pPr>
        <w:pStyle w:val="5"/>
      </w:pPr>
      <w:r>
        <w:rPr>
          <w:rFonts w:ascii="微软雅黑" w:hAnsi="微软雅黑" w:eastAsia="微软雅黑"/>
        </w:rPr>
        <w:t>5.82.1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7B81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E9C9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3421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D96F4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951EE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13BD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2475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E22C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4B9E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F61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EC0D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PK_sys_permission_Id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FD9D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D273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8B18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CF57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40293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01CA3F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37BF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EC50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61A8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idx_menu_type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E38B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3A86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6C02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4363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MenuType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E0A79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3B9F21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EEDF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9D6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D34E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idx_parent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C698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CODE_ATTRIBUTE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04F1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DC0B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02FE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9C0CA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BDFD72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D4A5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code SugarIndex</w:t>
            </w:r>
          </w:p>
        </w:tc>
      </w:tr>
      <w:tr w14:paraId="3A0F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B5DB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uk_permission_code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1585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BB52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FB23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68FE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54A4E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BE9083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B183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6FEB4DE0">
      <w:pPr>
        <w:pStyle w:val="4"/>
      </w:pPr>
      <w:r>
        <w:rPr>
          <w:rFonts w:ascii="微软雅黑" w:hAnsi="微软雅黑" w:eastAsia="微软雅黑"/>
        </w:rPr>
        <w:t>5.83 sys_relation（系统关系）</w:t>
      </w:r>
    </w:p>
    <w:p w14:paraId="1518810D">
      <w:r>
        <w:rPr>
          <w:b/>
        </w:rPr>
        <w:t>实体类：</w:t>
      </w:r>
      <w:r>
        <w:t>SysRelation</w:t>
      </w:r>
      <w:r>
        <w:rPr>
          <w:b/>
        </w:rPr>
        <w:t xml:space="preserve">    文件：</w:t>
      </w:r>
      <w:r>
        <w:t>KH.WMS\Entities\KH.WMS.Entities\System\SysRelation.cs</w:t>
      </w:r>
    </w:p>
    <w:p w14:paraId="6C75BF04">
      <w:r>
        <w:rPr>
          <w:b/>
        </w:rPr>
        <w:t>主键：</w:t>
      </w:r>
      <w:r>
        <w:t>Id</w:t>
      </w:r>
    </w:p>
    <w:p w14:paraId="10ACF0EC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271E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9CE1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1F8F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9F84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837A4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ADB8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0A04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4743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09E2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913F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0A8C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F3AE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1AD7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FF8E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5213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85D4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BB3A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25199D">
            <w:pPr>
              <w:spacing w:before="0" w:after="0" w:line="240" w:lineRule="auto"/>
            </w:pPr>
          </w:p>
        </w:tc>
      </w:tr>
      <w:tr w14:paraId="73FA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D75D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CABF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SourceId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来源ID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80F4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D76B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CAD643">
            <w:pPr>
              <w:spacing w:before="0" w:after="0" w:line="240" w:lineRule="auto"/>
            </w:pPr>
          </w:p>
        </w:tc>
      </w:tr>
      <w:tr w14:paraId="01B53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B18E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2109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TargetType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0103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3E2D5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11EA49">
            <w:pPr>
              <w:spacing w:before="0" w:after="0" w:line="240" w:lineRule="auto"/>
            </w:pPr>
          </w:p>
        </w:tc>
      </w:tr>
      <w:tr w14:paraId="4E5D7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D45A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BE62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TargetId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目标ID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1917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3D722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6133DF">
            <w:pPr>
              <w:spacing w:before="0" w:after="0" w:line="240" w:lineRule="auto"/>
            </w:pPr>
          </w:p>
        </w:tc>
      </w:tr>
      <w:tr w14:paraId="58365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174F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0A95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RelationType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关联类型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1EB4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0FFB7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33A3E5">
            <w:pPr>
              <w:spacing w:before="0" w:after="0" w:line="240" w:lineRule="auto"/>
            </w:pPr>
          </w:p>
        </w:tc>
      </w:tr>
      <w:tr w14:paraId="0D65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7C85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DF0B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2787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7BB3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DDFB38">
            <w:pPr>
              <w:spacing w:before="0" w:after="0" w:line="240" w:lineRule="auto"/>
            </w:pPr>
          </w:p>
        </w:tc>
      </w:tr>
      <w:tr w14:paraId="561D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4BF3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DA4F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07AF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4307F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145F20">
            <w:pPr>
              <w:spacing w:before="0" w:after="0" w:line="240" w:lineRule="auto"/>
            </w:pPr>
          </w:p>
        </w:tc>
      </w:tr>
      <w:tr w14:paraId="543E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083A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4283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8B90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144E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22222D">
            <w:pPr>
              <w:spacing w:before="0" w:after="0" w:line="240" w:lineRule="auto"/>
            </w:pPr>
          </w:p>
        </w:tc>
      </w:tr>
      <w:tr w14:paraId="1EE5A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33E7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510A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90A5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35C7E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6ABB9F">
            <w:pPr>
              <w:spacing w:before="0" w:after="0" w:line="240" w:lineRule="auto"/>
            </w:pPr>
          </w:p>
        </w:tc>
      </w:tr>
      <w:tr w14:paraId="5120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3FC0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6BC9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E0EC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D3DED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494044">
            <w:pPr>
              <w:spacing w:before="0" w:after="0" w:line="240" w:lineRule="auto"/>
            </w:pPr>
          </w:p>
        </w:tc>
      </w:tr>
      <w:tr w14:paraId="3096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C8CF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5409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27DD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7738B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023F63">
            <w:pPr>
              <w:spacing w:before="0" w:after="0" w:line="240" w:lineRule="auto"/>
            </w:pPr>
          </w:p>
        </w:tc>
      </w:tr>
    </w:tbl>
    <w:p w14:paraId="0D2BE869">
      <w:pPr>
        <w:pStyle w:val="5"/>
      </w:pPr>
      <w:r>
        <w:rPr>
          <w:rFonts w:ascii="微软雅黑" w:hAnsi="微软雅黑" w:eastAsia="微软雅黑"/>
        </w:rPr>
        <w:t>5.83.1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52B2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D68D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7C4D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D628C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B399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F4FD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5D70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393A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61E9D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7474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220E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PK_sys_relation_Id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9CB8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3242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F7B5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62AE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9E944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DD06A0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3C47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5446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DC67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idx_source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70E9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45B9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82EE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7653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SourceType ASC, SourceId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B73AB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D3312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81B9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35DC7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40FF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idx_target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85C4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633C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4741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2BDD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TargetType ASC, TargetId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7D7BC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8B897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2D8C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B4B0BD3">
      <w:pPr>
        <w:pStyle w:val="4"/>
      </w:pPr>
      <w:r>
        <w:rPr>
          <w:rFonts w:ascii="微软雅黑" w:hAnsi="微软雅黑" w:eastAsia="微软雅黑"/>
        </w:rPr>
        <w:t>5.84 sys_role（角色）</w:t>
      </w:r>
    </w:p>
    <w:p w14:paraId="71A93F05">
      <w:r>
        <w:rPr>
          <w:b/>
        </w:rPr>
        <w:t>实体类：</w:t>
      </w:r>
      <w:r>
        <w:t>SysRole</w:t>
      </w:r>
      <w:r>
        <w:rPr>
          <w:b/>
        </w:rPr>
        <w:t xml:space="preserve">    文件：</w:t>
      </w:r>
      <w:r>
        <w:t>KH.WMS\Entities\KH.WMS.Entities\System\SysRole.cs</w:t>
      </w:r>
    </w:p>
    <w:p w14:paraId="2BEC07A5">
      <w:r>
        <w:rPr>
          <w:b/>
        </w:rPr>
        <w:t>主键：</w:t>
      </w:r>
      <w:r>
        <w:t>Id</w:t>
      </w:r>
    </w:p>
    <w:p w14:paraId="17A5A6A1">
      <w:r>
        <w:rPr>
          <w:b/>
        </w:rPr>
        <w:t>外键：</w:t>
      </w:r>
    </w:p>
    <w:p w14:paraId="6AD65501">
      <w:pPr>
        <w:pStyle w:val="16"/>
      </w:pPr>
      <w:r>
        <w:t>ParentId -&gt; dbo.sys_role.Id (inferred convention, inferred_sys_role_ParentId)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40F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322E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2234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0E1F5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6BE6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1A4C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5FBA8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EFFA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6A7B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7E46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8F50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CCFF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7FF11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DA7C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85BE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RoleCode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角色编码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B2E7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6735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D8545D">
            <w:pPr>
              <w:spacing w:before="0" w:after="0" w:line="240" w:lineRule="auto"/>
            </w:pPr>
          </w:p>
        </w:tc>
      </w:tr>
      <w:tr w14:paraId="28A7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71AC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7EC6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RoleName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角色名称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30A3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7323B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23303E">
            <w:pPr>
              <w:spacing w:before="0" w:after="0" w:line="240" w:lineRule="auto"/>
            </w:pPr>
          </w:p>
        </w:tc>
      </w:tr>
      <w:tr w14:paraId="351C7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9045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4EE9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ParentId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父级ID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8DCB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CCD6B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6A58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FK -&gt; sys_role.Id [inferred convention]</w:t>
            </w:r>
          </w:p>
        </w:tc>
      </w:tr>
      <w:tr w14:paraId="559B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75BF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BDF0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F912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B42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E3F3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646FC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18C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3C48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0714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9CA9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60D0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18DBB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D05E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70A5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是否系统角色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088F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BD6D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2138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603C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9A34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A6D2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DataScope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数据范围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3977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9E9B3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C9C8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4CA1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1A08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95B2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BE05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A9423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A4C7EF">
            <w:pPr>
              <w:spacing w:before="0" w:after="0" w:line="240" w:lineRule="auto"/>
            </w:pPr>
          </w:p>
        </w:tc>
      </w:tr>
      <w:tr w14:paraId="1785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2775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E271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4AD8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8454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6C2241">
            <w:pPr>
              <w:spacing w:before="0" w:after="0" w:line="240" w:lineRule="auto"/>
            </w:pPr>
          </w:p>
        </w:tc>
      </w:tr>
      <w:tr w14:paraId="23E89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1641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27B7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560E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A826D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BE4C08">
            <w:pPr>
              <w:spacing w:before="0" w:after="0" w:line="240" w:lineRule="auto"/>
            </w:pPr>
          </w:p>
        </w:tc>
      </w:tr>
      <w:tr w14:paraId="30615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AF18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01E9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9E81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B599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41B4C9">
            <w:pPr>
              <w:spacing w:before="0" w:after="0" w:line="240" w:lineRule="auto"/>
            </w:pPr>
          </w:p>
        </w:tc>
      </w:tr>
      <w:tr w14:paraId="756E1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B97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E8CA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B95B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40A9F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5733E8">
            <w:pPr>
              <w:spacing w:before="0" w:after="0" w:line="240" w:lineRule="auto"/>
            </w:pPr>
          </w:p>
        </w:tc>
      </w:tr>
      <w:tr w14:paraId="643C9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8127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250A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84C0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86C33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957A52">
            <w:pPr>
              <w:spacing w:before="0" w:after="0" w:line="240" w:lineRule="auto"/>
            </w:pPr>
          </w:p>
        </w:tc>
      </w:tr>
      <w:tr w14:paraId="1D2D8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9228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557F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06F8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D5D3B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B319E0">
            <w:pPr>
              <w:spacing w:before="0" w:after="0" w:line="240" w:lineRule="auto"/>
            </w:pPr>
          </w:p>
        </w:tc>
      </w:tr>
    </w:tbl>
    <w:p w14:paraId="5F8497FF">
      <w:pPr>
        <w:pStyle w:val="5"/>
      </w:pPr>
      <w:r>
        <w:rPr>
          <w:rFonts w:ascii="微软雅黑" w:hAnsi="微软雅黑" w:eastAsia="微软雅黑"/>
        </w:rPr>
        <w:t>5.84.1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3031C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BB3E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0784E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15AC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04901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39D2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6EFC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1FBDD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662E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933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E32A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PK_sys_role_Id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697B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912C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3443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A285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0E8E7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F96A6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7B16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36F6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B84E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uk_role_code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4A61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A1EE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9E27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00DB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RoleCode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8F5A5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B133F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FE55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687BA8F5">
      <w:pPr>
        <w:pStyle w:val="4"/>
      </w:pPr>
      <w:r>
        <w:rPr>
          <w:rFonts w:ascii="微软雅黑" w:hAnsi="微软雅黑" w:eastAsia="微软雅黑"/>
        </w:rPr>
        <w:t>5.85 sys_role_permission（角色权限）</w:t>
      </w:r>
    </w:p>
    <w:p w14:paraId="55D2662B">
      <w:r>
        <w:rPr>
          <w:b/>
        </w:rPr>
        <w:t>实体类：</w:t>
      </w:r>
      <w:r>
        <w:t>SysRolePermission</w:t>
      </w:r>
      <w:r>
        <w:rPr>
          <w:b/>
        </w:rPr>
        <w:t xml:space="preserve">    文件：</w:t>
      </w:r>
      <w:r>
        <w:t>KH.WMS\Entities\KH.WMS.Entities\System\SysRolePermission.cs</w:t>
      </w:r>
    </w:p>
    <w:p w14:paraId="38E4637C">
      <w:r>
        <w:rPr>
          <w:b/>
        </w:rPr>
        <w:t>主键：</w:t>
      </w:r>
      <w:r>
        <w:t>Id</w:t>
      </w:r>
    </w:p>
    <w:p w14:paraId="20210C00">
      <w:r>
        <w:rPr>
          <w:b/>
        </w:rPr>
        <w:t>外键：</w:t>
      </w:r>
    </w:p>
    <w:p w14:paraId="61EFCE33">
      <w:pPr>
        <w:pStyle w:val="16"/>
      </w:pPr>
      <w:r>
        <w:t>RoleId -&gt; dbo.sys_role.Id (inferred convention, inferred_sys_role_permission_RoleId)</w:t>
      </w:r>
    </w:p>
    <w:p w14:paraId="4C416129">
      <w:pPr>
        <w:pStyle w:val="16"/>
      </w:pPr>
      <w:r>
        <w:t>PermissionId -&gt; dbo.sys_permission.Id (inferred convention, inferred_sys_role_permission_PermissionId)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E2D9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C4AEB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722D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DE9F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027A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2DF6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23F0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B5B3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21C7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0E43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C888E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2AC9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57BD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A550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3C48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RoleId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角色ID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E0BD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1F1F1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FC88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sys_role.Id [inferred convention]</w:t>
            </w:r>
          </w:p>
        </w:tc>
      </w:tr>
      <w:tr w14:paraId="28480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ED91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AB21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PermissionId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权限ID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42EE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93FE4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233F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sys_permission.Id [inferred convention]</w:t>
            </w:r>
          </w:p>
        </w:tc>
      </w:tr>
      <w:tr w14:paraId="3854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F6F3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2624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22AF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DA8C4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F808A3">
            <w:pPr>
              <w:spacing w:before="0" w:after="0" w:line="240" w:lineRule="auto"/>
            </w:pPr>
          </w:p>
        </w:tc>
      </w:tr>
      <w:tr w14:paraId="7A2AA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CA5F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153D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D93E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30530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76C54B">
            <w:pPr>
              <w:spacing w:before="0" w:after="0" w:line="240" w:lineRule="auto"/>
            </w:pPr>
          </w:p>
        </w:tc>
      </w:tr>
      <w:tr w14:paraId="1591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5F87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E88F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B36C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7D2D7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2E82B8">
            <w:pPr>
              <w:spacing w:before="0" w:after="0" w:line="240" w:lineRule="auto"/>
            </w:pPr>
          </w:p>
        </w:tc>
      </w:tr>
      <w:tr w14:paraId="58CF1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A00B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3477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1439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AB9CB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F69124">
            <w:pPr>
              <w:spacing w:before="0" w:after="0" w:line="240" w:lineRule="auto"/>
            </w:pPr>
          </w:p>
        </w:tc>
      </w:tr>
      <w:tr w14:paraId="59A0C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57E6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3B1A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087D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70D08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7416F5">
            <w:pPr>
              <w:spacing w:before="0" w:after="0" w:line="240" w:lineRule="auto"/>
            </w:pPr>
          </w:p>
        </w:tc>
      </w:tr>
      <w:tr w14:paraId="4389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32BB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4489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003D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A40C2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197B63">
            <w:pPr>
              <w:spacing w:before="0" w:after="0" w:line="240" w:lineRule="auto"/>
            </w:pPr>
          </w:p>
        </w:tc>
      </w:tr>
      <w:tr w14:paraId="6FB2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198F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92E7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AllowedButtons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允许的按钮权限JSON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B562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nvarchar(max)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70C38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6AC5BC">
            <w:pPr>
              <w:spacing w:before="0" w:after="0" w:line="240" w:lineRule="auto"/>
            </w:pPr>
          </w:p>
        </w:tc>
      </w:tr>
    </w:tbl>
    <w:p w14:paraId="11B92327">
      <w:pPr>
        <w:pStyle w:val="5"/>
      </w:pPr>
      <w:r>
        <w:rPr>
          <w:rFonts w:ascii="微软雅黑" w:hAnsi="微软雅黑" w:eastAsia="微软雅黑"/>
        </w:rPr>
        <w:t>5.85.1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0DD4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DE250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6652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16EB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3E85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E7553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0884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9DC4F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4CF2B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26C58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922D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PK_sys_role_permission_Id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8AA3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586B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2D1C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D258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8CE2ED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975E7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BC6A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2DEB2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73E4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idx_permission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A2A8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B03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34CF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2BF9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AF011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97C84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EC73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F36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6D33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uk_role_permission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060F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160E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0827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EF47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RoleId ASC, PermissionId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902BEE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AB5EB4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E4E6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4311E932">
      <w:pPr>
        <w:pStyle w:val="4"/>
      </w:pPr>
      <w:r>
        <w:rPr>
          <w:rFonts w:ascii="微软雅黑" w:hAnsi="微软雅黑" w:eastAsia="微软雅黑"/>
        </w:rPr>
        <w:t>5.86 sys_user（用户）</w:t>
      </w:r>
    </w:p>
    <w:p w14:paraId="15771C22">
      <w:r>
        <w:rPr>
          <w:b/>
        </w:rPr>
        <w:t>实体类：</w:t>
      </w:r>
      <w:r>
        <w:t>SysUser</w:t>
      </w:r>
      <w:r>
        <w:rPr>
          <w:b/>
        </w:rPr>
        <w:t xml:space="preserve">    文件：</w:t>
      </w:r>
      <w:r>
        <w:t>KH.WMS\Entities\KH.WMS.Entities\System\SysUser.cs</w:t>
      </w:r>
    </w:p>
    <w:p w14:paraId="39427409">
      <w:r>
        <w:rPr>
          <w:b/>
        </w:rPr>
        <w:t>主键：</w:t>
      </w:r>
      <w:r>
        <w:t>Id</w:t>
      </w:r>
    </w:p>
    <w:p w14:paraId="5AB475FF">
      <w:r>
        <w:rPr>
          <w:b/>
        </w:rPr>
        <w:t>外键：</w:t>
      </w:r>
      <w:r>
        <w:t>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79F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1D69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45C4D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BF9E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952B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752D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31FD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657E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49AF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AE2A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4FA08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DA2C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09A14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9914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E998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UserName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用户名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28C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3FBAB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F4F300">
            <w:pPr>
              <w:spacing w:before="0" w:after="0" w:line="240" w:lineRule="auto"/>
            </w:pPr>
          </w:p>
        </w:tc>
      </w:tr>
      <w:tr w14:paraId="6C2BB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3108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B5C2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Password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密码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9F29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493D7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2057B9">
            <w:pPr>
              <w:spacing w:before="0" w:after="0" w:line="240" w:lineRule="auto"/>
            </w:pPr>
          </w:p>
        </w:tc>
      </w:tr>
      <w:tr w14:paraId="779CA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30F0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CD4A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真实姓名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A6FB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09556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3C4F0C">
            <w:pPr>
              <w:spacing w:before="0" w:after="0" w:line="240" w:lineRule="auto"/>
            </w:pPr>
          </w:p>
        </w:tc>
      </w:tr>
      <w:tr w14:paraId="22FD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228C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9F7B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Avatar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头像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E388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CBC3A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8C8C9C">
            <w:pPr>
              <w:spacing w:before="0" w:after="0" w:line="240" w:lineRule="auto"/>
            </w:pPr>
          </w:p>
        </w:tc>
      </w:tr>
      <w:tr w14:paraId="230F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D3B7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BA9B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DepartmentId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部门ID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668D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5CD6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AD9CE0">
            <w:pPr>
              <w:spacing w:before="0" w:after="0" w:line="240" w:lineRule="auto"/>
            </w:pPr>
          </w:p>
        </w:tc>
      </w:tr>
      <w:tr w14:paraId="3509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1F3A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3251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0D19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A8D5E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B1C9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默认：'1'</w:t>
            </w:r>
          </w:p>
        </w:tc>
      </w:tr>
      <w:tr w14:paraId="5F836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ABE7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FEB9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IsSystem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是否系统用户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4801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EF039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1089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默认：'0'</w:t>
            </w:r>
          </w:p>
        </w:tc>
      </w:tr>
      <w:tr w14:paraId="17AD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BFAC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16C5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LoginIp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登录IP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E37C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A0616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6BCCBA">
            <w:pPr>
              <w:spacing w:before="0" w:after="0" w:line="240" w:lineRule="auto"/>
            </w:pPr>
          </w:p>
        </w:tc>
      </w:tr>
      <w:tr w14:paraId="71E5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7DDC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92FA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LoginTime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登录时间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EA47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85CD9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D96B35">
            <w:pPr>
              <w:spacing w:before="0" w:after="0" w:line="240" w:lineRule="auto"/>
            </w:pPr>
          </w:p>
        </w:tc>
      </w:tr>
      <w:tr w14:paraId="1EFD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4BC7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9A74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PasswordUpdateTime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密码更新时间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2241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4A5D7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47AA3D">
            <w:pPr>
              <w:spacing w:before="0" w:after="0" w:line="240" w:lineRule="auto"/>
            </w:pPr>
          </w:p>
        </w:tc>
      </w:tr>
      <w:tr w14:paraId="33FB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1C87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F7C8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AAEC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5BE6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C35BA9">
            <w:pPr>
              <w:spacing w:before="0" w:after="0" w:line="240" w:lineRule="auto"/>
            </w:pPr>
          </w:p>
        </w:tc>
      </w:tr>
      <w:tr w14:paraId="4E86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4D0A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CBD6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CCEA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D9111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75C6C0">
            <w:pPr>
              <w:spacing w:before="0" w:after="0" w:line="240" w:lineRule="auto"/>
            </w:pPr>
          </w:p>
        </w:tc>
      </w:tr>
      <w:tr w14:paraId="3D800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0F36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6AF4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5195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82CB1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1AE8EA">
            <w:pPr>
              <w:spacing w:before="0" w:after="0" w:line="240" w:lineRule="auto"/>
            </w:pPr>
          </w:p>
        </w:tc>
      </w:tr>
      <w:tr w14:paraId="76F2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BDC6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408C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4DD4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2AEEE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C5EBEF">
            <w:pPr>
              <w:spacing w:before="0" w:after="0" w:line="240" w:lineRule="auto"/>
            </w:pPr>
          </w:p>
        </w:tc>
      </w:tr>
      <w:tr w14:paraId="1BEC0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73A0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C916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43E3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0C880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367624">
            <w:pPr>
              <w:spacing w:before="0" w:after="0" w:line="240" w:lineRule="auto"/>
            </w:pPr>
          </w:p>
        </w:tc>
      </w:tr>
      <w:tr w14:paraId="1062A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5058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8832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0466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529E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3856FB">
            <w:pPr>
              <w:spacing w:before="0" w:after="0" w:line="240" w:lineRule="auto"/>
            </w:pPr>
          </w:p>
        </w:tc>
      </w:tr>
      <w:tr w14:paraId="35CD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C6A5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FFDE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9960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33272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B3A27D">
            <w:pPr>
              <w:spacing w:before="0" w:after="0" w:line="240" w:lineRule="auto"/>
            </w:pPr>
          </w:p>
        </w:tc>
      </w:tr>
    </w:tbl>
    <w:p w14:paraId="3078FD26">
      <w:pPr>
        <w:pStyle w:val="5"/>
      </w:pPr>
      <w:r>
        <w:rPr>
          <w:rFonts w:ascii="微软雅黑" w:hAnsi="微软雅黑" w:eastAsia="微软雅黑"/>
        </w:rPr>
        <w:t>5.86.1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5276F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201D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BA71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873F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69299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52B7B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65730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23E2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3BB1E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4F1E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3D2F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PK_sys_user_Id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1CA4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7890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F230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F836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91D8E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1CD759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332E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0FE7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D08C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uk_user_name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3FB0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6F91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2723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8B08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UserName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D4B66C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E48796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EBB8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010E86B7">
      <w:pPr>
        <w:pStyle w:val="4"/>
      </w:pPr>
      <w:r>
        <w:rPr>
          <w:rFonts w:ascii="微软雅黑" w:hAnsi="微软雅黑" w:eastAsia="微软雅黑"/>
        </w:rPr>
        <w:t>5.87 sys_user_role（用户角色）</w:t>
      </w:r>
    </w:p>
    <w:p w14:paraId="5482BE88">
      <w:r>
        <w:rPr>
          <w:b/>
        </w:rPr>
        <w:t>实体类：</w:t>
      </w:r>
      <w:r>
        <w:t>SysUserRole</w:t>
      </w:r>
      <w:r>
        <w:rPr>
          <w:b/>
        </w:rPr>
        <w:t xml:space="preserve">    文件：</w:t>
      </w:r>
      <w:r>
        <w:t>KH.WMS\Entities\KH.WMS.Entities\System\SysUserRole.cs</w:t>
      </w:r>
    </w:p>
    <w:p w14:paraId="51A5A797">
      <w:r>
        <w:rPr>
          <w:b/>
        </w:rPr>
        <w:t>主键：</w:t>
      </w:r>
      <w:r>
        <w:t>Id</w:t>
      </w:r>
    </w:p>
    <w:p w14:paraId="414A3868">
      <w:r>
        <w:rPr>
          <w:b/>
        </w:rPr>
        <w:t>外键：</w:t>
      </w:r>
    </w:p>
    <w:p w14:paraId="4BCB7D68">
      <w:pPr>
        <w:pStyle w:val="16"/>
      </w:pPr>
      <w:r>
        <w:t>UserId -&gt; dbo.sys_user.Id (inferred convention, inferred_sys_user_role_UserId)</w:t>
      </w:r>
    </w:p>
    <w:p w14:paraId="0089B524">
      <w:pPr>
        <w:pStyle w:val="16"/>
      </w:pPr>
      <w:r>
        <w:t>RoleId -&gt; dbo.sys_role.Id (inferred convention, inferred_sys_user_role_RoleId)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5B4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DA98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9BD1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DE1B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57EC4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DB0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其它</w:t>
            </w:r>
          </w:p>
        </w:tc>
      </w:tr>
      <w:tr w14:paraId="7E444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BEAB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E737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72B5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C86F2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12FA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4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4"/>
              </w:rPr>
              <w:t>自动递增</w:t>
            </w:r>
          </w:p>
        </w:tc>
      </w:tr>
      <w:tr w14:paraId="747AA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A450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F5AB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UserId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用户ID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6EC8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8034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6D71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sys_user.Id [inferred convention]</w:t>
            </w:r>
          </w:p>
        </w:tc>
      </w:tr>
      <w:tr w14:paraId="7F9E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D9F0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0E3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RoleId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角色ID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E8C8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7D553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DBE7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FK -&gt; sys_role.Id [inferred convention]</w:t>
            </w:r>
          </w:p>
        </w:tc>
      </w:tr>
      <w:tr w14:paraId="655B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1A04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49AD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5589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1807D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3422B0">
            <w:pPr>
              <w:spacing w:before="0" w:after="0" w:line="240" w:lineRule="auto"/>
            </w:pPr>
          </w:p>
        </w:tc>
      </w:tr>
      <w:tr w14:paraId="03EB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1C87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DDFC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0457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7DC3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55560C">
            <w:pPr>
              <w:spacing w:before="0" w:after="0" w:line="240" w:lineRule="auto"/>
            </w:pPr>
          </w:p>
        </w:tc>
      </w:tr>
      <w:tr w14:paraId="4917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C17B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A872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9D3A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75CA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A36B75">
            <w:pPr>
              <w:spacing w:before="0" w:after="0" w:line="240" w:lineRule="auto"/>
            </w:pPr>
          </w:p>
        </w:tc>
      </w:tr>
      <w:tr w14:paraId="45C66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F997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5BB9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611E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1E9BF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DB04F0">
            <w:pPr>
              <w:spacing w:before="0" w:after="0" w:line="240" w:lineRule="auto"/>
            </w:pPr>
          </w:p>
        </w:tc>
      </w:tr>
      <w:tr w14:paraId="7DEB1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6B3E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E9AE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2978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6D34D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3300E8">
            <w:pPr>
              <w:spacing w:before="0" w:after="0" w:line="240" w:lineRule="auto"/>
            </w:pPr>
          </w:p>
        </w:tc>
      </w:tr>
      <w:tr w14:paraId="68E7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EFB2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D80A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6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3BF5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F019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2754A3">
            <w:pPr>
              <w:spacing w:before="0" w:after="0" w:line="240" w:lineRule="auto"/>
            </w:pPr>
          </w:p>
        </w:tc>
      </w:tr>
    </w:tbl>
    <w:p w14:paraId="688AFFED">
      <w:pPr>
        <w:pStyle w:val="5"/>
      </w:pPr>
      <w:r>
        <w:rPr>
          <w:rFonts w:ascii="微软雅黑" w:hAnsi="微软雅黑" w:eastAsia="微软雅黑"/>
        </w:rPr>
        <w:t>5.87.1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 w14:paraId="10AE9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701B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索引名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7869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类型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C925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唯一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59699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主键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C0C3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9F70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包含列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991A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过滤条件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E80B1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来源</w:t>
            </w:r>
          </w:p>
        </w:tc>
      </w:tr>
      <w:tr w14:paraId="15D9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7E97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PK_sys_user_role_Id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6876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1AE2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DAE9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1695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016667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22BEF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FDD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4522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B02D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idx_role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1C31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95B6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B09E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44B3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RoleId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BCEC3A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6E596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F116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  <w:tr w14:paraId="713F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72C0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uk_user_role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958A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NONCLUSTERED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BC2E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是</w:t>
            </w:r>
          </w:p>
        </w:tc>
        <w:tc>
          <w:tcPr>
            <w:tcW w:w="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9286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否</w:t>
            </w:r>
          </w:p>
        </w:tc>
        <w:tc>
          <w:tcPr>
            <w:tcW w:w="22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5BA5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UserId ASC, RoleId ASC</w:t>
            </w: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6ECDD8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661095">
            <w:pPr>
              <w:spacing w:before="0" w:after="0" w:line="240" w:lineRule="auto"/>
            </w:pPr>
          </w:p>
        </w:tc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8B70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database</w:t>
            </w:r>
          </w:p>
        </w:tc>
      </w:tr>
    </w:tbl>
    <w:p w14:paraId="737A1F15">
      <w:pPr>
        <w:pStyle w:val="3"/>
      </w:pPr>
      <w:r>
        <w:rPr>
          <w:rFonts w:ascii="微软雅黑" w:hAnsi="微软雅黑" w:eastAsia="微软雅黑"/>
        </w:rPr>
        <w:t>6 业务域关系清单</w:t>
      </w:r>
    </w:p>
    <w:p w14:paraId="237014FA">
      <w:r>
        <w:t>Word 版以清单形式呈现业务域关系；可视化 Mermaid 图请查看同目录的关系图谱 Markdown。</w:t>
      </w:r>
    </w:p>
    <w:p w14:paraId="07EA789F">
      <w:pPr>
        <w:pStyle w:val="4"/>
      </w:pPr>
      <w:r>
        <w:rPr>
          <w:rFonts w:ascii="微软雅黑" w:hAnsi="微软雅黑" w:eastAsia="微软雅黑"/>
        </w:rPr>
        <w:t>6.1 核心业务链路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3ED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528B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2561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691A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A942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8876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16988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</w:tr>
      <w:tr w14:paraId="66583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6AA4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47B4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5F55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C55B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AE92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58FF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BaseUnitId</w:t>
            </w:r>
          </w:p>
        </w:tc>
      </w:tr>
      <w:tr w14:paraId="65C09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1571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E929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E0DC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F319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E7AD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42A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BaseUnitId</w:t>
            </w:r>
          </w:p>
        </w:tc>
      </w:tr>
      <w:tr w14:paraId="4D5AA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ED42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2EF2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C9A2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A636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2940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7D63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1529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3490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B4DC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A7D3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08AD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E3C9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0666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ParentZoneId</w:t>
            </w:r>
          </w:p>
        </w:tc>
      </w:tr>
      <w:tr w14:paraId="078F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EC2A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9847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3469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AAC2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A8F9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E700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38C78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AF5D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EE60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B797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DE62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F445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6086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</w:t>
            </w:r>
          </w:p>
        </w:tc>
      </w:tr>
      <w:tr w14:paraId="42DC0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E1C8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ACCE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1956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315E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EE25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容器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19F6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10D22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15C1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B66E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1099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E8FF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9A39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7DEF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6899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9B6A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md_supplier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8D9E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供应商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BC73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F49C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C8BC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DCA8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SupplierId</w:t>
            </w:r>
          </w:p>
        </w:tc>
      </w:tr>
      <w:tr w14:paraId="51E8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B080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7317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4F54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2A64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AB9F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8814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</w:t>
            </w:r>
          </w:p>
        </w:tc>
      </w:tr>
      <w:tr w14:paraId="49461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7091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BD23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F3E0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B62F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FECE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A255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</w:t>
            </w:r>
          </w:p>
        </w:tc>
      </w:tr>
      <w:tr w14:paraId="6EF1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251D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038F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0787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B86B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CE48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7CB2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UnitId</w:t>
            </w:r>
          </w:p>
        </w:tc>
      </w:tr>
      <w:tr w14:paraId="3D4F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C46D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5938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C5EA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A282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6B24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E821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0300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F503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md_customer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73A9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客户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848C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A62F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BB2D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8E8D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CustomerId</w:t>
            </w:r>
          </w:p>
        </w:tc>
      </w:tr>
      <w:tr w14:paraId="6710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AE9E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ECDC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D794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73A3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664D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CAB1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</w:t>
            </w:r>
          </w:p>
        </w:tc>
      </w:tr>
      <w:tr w14:paraId="74CE5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D193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E325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5704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BE0A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5665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C307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</w:t>
            </w:r>
          </w:p>
        </w:tc>
      </w:tr>
      <w:tr w14:paraId="5A8F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5FDE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D496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8165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4799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E87B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CF47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UnitId</w:t>
            </w:r>
          </w:p>
        </w:tc>
      </w:tr>
      <w:tr w14:paraId="1C44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AA91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B588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01CF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E010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F28F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库存主表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F2A4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3C692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901D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DA17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B3BA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CCB9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E22B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库存主表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02F7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LocationId</w:t>
            </w:r>
          </w:p>
        </w:tc>
      </w:tr>
      <w:tr w14:paraId="394A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AE4A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960E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库存主表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5019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6C75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inv_inventory_detail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E736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ED57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HeaderId</w:t>
            </w:r>
          </w:p>
        </w:tc>
      </w:tr>
      <w:tr w14:paraId="27512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5E78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8F75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DB87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2062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inv_inventory_detail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17F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BC64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</w:t>
            </w:r>
          </w:p>
        </w:tc>
      </w:tr>
      <w:tr w14:paraId="38B0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5DA2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md_supplier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4C80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供应商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3F3B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60F2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inv_inventory_detail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724C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24D8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SupplierId</w:t>
            </w:r>
          </w:p>
        </w:tc>
      </w:tr>
      <w:tr w14:paraId="6E1E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B8AB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1F5A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C82A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CD32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4C90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FDF8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29F7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0424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8072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67B5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9603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8B3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B2D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</w:t>
            </w:r>
          </w:p>
        </w:tc>
      </w:tr>
      <w:tr w14:paraId="7E7F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0E91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C84B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容器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B0A7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CEDE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98E6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5FC9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ContainerId</w:t>
            </w:r>
          </w:p>
        </w:tc>
      </w:tr>
      <w:tr w14:paraId="1D7E7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2E5F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618C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83FC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19B6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9CA1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DF81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FromLocationId</w:t>
            </w:r>
          </w:p>
        </w:tc>
      </w:tr>
      <w:tr w14:paraId="57F73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A6CF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FF7C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F0E2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CEB4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6570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3AC2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ToLocationId</w:t>
            </w:r>
          </w:p>
        </w:tc>
      </w:tr>
      <w:tr w14:paraId="1F4FC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C98F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C988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1CD8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584C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9BF3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D29F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TaskId</w:t>
            </w:r>
          </w:p>
        </w:tc>
      </w:tr>
      <w:tr w14:paraId="79288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0292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B18A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D1AD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FECB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1F16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EC0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</w:t>
            </w:r>
          </w:p>
        </w:tc>
      </w:tr>
      <w:tr w14:paraId="71B0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84F2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343C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库存主表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9545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9FFD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4624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D0D5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InventoryHeaderId</w:t>
            </w:r>
          </w:p>
        </w:tc>
      </w:tr>
    </w:tbl>
    <w:p w14:paraId="777BD0A3">
      <w:pPr>
        <w:pStyle w:val="4"/>
      </w:pPr>
      <w:r>
        <w:rPr>
          <w:rFonts w:ascii="微软雅黑" w:hAnsi="微软雅黑" w:eastAsia="微软雅黑"/>
        </w:rPr>
        <w:t>6.2 基础资料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CCB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3AA5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1F3E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3463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3AD72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84E4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9456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</w:tr>
      <w:tr w14:paraId="5ACA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C173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md_material_category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0D14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物料分类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4CC4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809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8B7F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1AAE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CategoryId</w:t>
            </w:r>
          </w:p>
        </w:tc>
      </w:tr>
      <w:tr w14:paraId="4B28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50D5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A85F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6EC7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ED48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A103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93EF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BaseUnitId</w:t>
            </w:r>
          </w:p>
        </w:tc>
      </w:tr>
      <w:tr w14:paraId="205F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A88A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md_material_category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36A5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物料分类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7437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6DDA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md_material_category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C92A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物料分类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6B61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ParentId</w:t>
            </w:r>
          </w:p>
        </w:tc>
      </w:tr>
      <w:tr w14:paraId="2F6F7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4228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9D56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AFDC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C080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17EF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110D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BaseUnitId</w:t>
            </w:r>
          </w:p>
        </w:tc>
      </w:tr>
      <w:tr w14:paraId="2D8C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3CEF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1017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E2C2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53F4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md_material_turnover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B28B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物料周转分析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2ECA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</w:t>
            </w:r>
          </w:p>
        </w:tc>
      </w:tr>
      <w:tr w14:paraId="23391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B30D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md_container_type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FDC1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容器类型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ED1D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B83C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3FF3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容器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1562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ContainerTypeId</w:t>
            </w:r>
          </w:p>
        </w:tc>
      </w:tr>
    </w:tbl>
    <w:p w14:paraId="304A56FA">
      <w:pPr>
        <w:pStyle w:val="4"/>
      </w:pPr>
      <w:r>
        <w:rPr>
          <w:rFonts w:ascii="微软雅黑" w:hAnsi="微软雅黑" w:eastAsia="微软雅黑"/>
        </w:rPr>
        <w:t>6.3 仓库建模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8198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E3B60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6EA33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0FFA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11D0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7890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E7B6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</w:tr>
      <w:tr w14:paraId="7B22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042F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F0EB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DC0B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C2F1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5AC3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59F4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56CC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BD3F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0DEA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572C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7730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B369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AD83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ParentZoneId</w:t>
            </w:r>
          </w:p>
        </w:tc>
      </w:tr>
      <w:tr w14:paraId="06DB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A2E5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5794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DDC3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5A76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md_aisle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5EFC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巷道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801B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46CC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C324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C54F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78F1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B7D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md_aisle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8877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巷道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2EFD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</w:t>
            </w:r>
          </w:p>
        </w:tc>
      </w:tr>
      <w:tr w14:paraId="12B5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4467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4115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E2B2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669E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0E30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6D5F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67F0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A352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2898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BA44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02C0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94CA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484D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</w:t>
            </w:r>
          </w:p>
        </w:tc>
      </w:tr>
      <w:tr w14:paraId="0D34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F0BC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DF23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FC11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4EE5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md_logical_zone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DE78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逻辑库区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B6D1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5E47A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CB1B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md_logical_zone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3742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逻辑库区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0336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9513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md_logical_zone_mapping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C5F4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逻辑库区映射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2CC3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LogicalZoneId</w:t>
            </w:r>
          </w:p>
        </w:tc>
      </w:tr>
      <w:tr w14:paraId="60D7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089B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C4EA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1ECC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E2E4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md_port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CBDD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站台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550E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3216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2989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6D81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8700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1C0A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md_port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BD76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站台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4862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</w:t>
            </w:r>
          </w:p>
        </w:tc>
      </w:tr>
      <w:tr w14:paraId="28AC4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BD12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0A06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0876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8956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md_transfer_point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2316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接驳点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265D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0826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9287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B7E3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D49D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4B0C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md_transfer_point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80DB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接驳点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4BB8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</w:t>
            </w:r>
          </w:p>
        </w:tc>
      </w:tr>
      <w:tr w14:paraId="3D8F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B9FA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md_aisle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7911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巷道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0BE9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5EB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md_transfer_point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DDC8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接驳点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B945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AisleId</w:t>
            </w:r>
          </w:p>
        </w:tc>
      </w:tr>
      <w:tr w14:paraId="6A84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EE4A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0F3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826C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9625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md_conveyor_line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BDF1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输送线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EF89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09AC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15D0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EB51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1340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9FCF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md_conveyor_line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F1F6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输送线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D151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ZoneId</w:t>
            </w:r>
          </w:p>
        </w:tc>
      </w:tr>
    </w:tbl>
    <w:p w14:paraId="6E7901F1">
      <w:pPr>
        <w:pStyle w:val="4"/>
      </w:pPr>
      <w:r>
        <w:rPr>
          <w:rFonts w:ascii="微软雅黑" w:hAnsi="微软雅黑" w:eastAsia="微软雅黑"/>
        </w:rPr>
        <w:t>6.4 入库业务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A2CD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B2E8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2077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FBA9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0D03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E5C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D322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</w:tr>
      <w:tr w14:paraId="44C1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2224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DDEF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C632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11D5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FB01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698A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46A9E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7DC2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md_supplier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B3B7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供应商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8D49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98D8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FF94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53A5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SupplierId</w:t>
            </w:r>
          </w:p>
        </w:tc>
      </w:tr>
      <w:tr w14:paraId="091E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5B17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19C0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BA55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D8E4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3CD6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731E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</w:t>
            </w:r>
          </w:p>
        </w:tc>
      </w:tr>
      <w:tr w14:paraId="085B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709F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D2C1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BD31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D38D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96E5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ECF3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</w:t>
            </w:r>
          </w:p>
        </w:tc>
      </w:tr>
      <w:tr w14:paraId="0E58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FD26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1027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B2D1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A30E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B30F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C37F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UnitId</w:t>
            </w:r>
          </w:p>
        </w:tc>
      </w:tr>
      <w:tr w14:paraId="0C2C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C4F8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D48C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224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52CD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bd_inbound_container_bind_header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62B5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入库容器绑定单头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AAC6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2F3E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CE7E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8E57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5993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B3D8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bd_inbound_container_bind_header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82A8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入库容器绑定单头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222E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InboundOrderId</w:t>
            </w:r>
          </w:p>
        </w:tc>
      </w:tr>
      <w:tr w14:paraId="6458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DB80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bd_inbound_container_bind_header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F1CE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入库容器绑定单头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C97B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E65B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bd_inbound_container_bind_detail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BA93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入库容器绑定明细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DFF5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HeaderId</w:t>
            </w:r>
          </w:p>
        </w:tc>
      </w:tr>
      <w:tr w14:paraId="1B49F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9F4C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363A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入库单明细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06ED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6229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bd_inbound_container_bind_detail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B715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入库容器绑定明细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8F10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InboundOrderLineId</w:t>
            </w:r>
          </w:p>
        </w:tc>
      </w:tr>
      <w:tr w14:paraId="5C031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3EC3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7977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FFC0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87DB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bd_inbound_container_bind_detail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F3DD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入库容器绑定明细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FC9D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</w:t>
            </w:r>
          </w:p>
        </w:tc>
      </w:tr>
      <w:tr w14:paraId="15BC7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0553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E5F5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DD47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A43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bd_inbound_container_bind_detail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AFAA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入库容器绑定明细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34AE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UnitId</w:t>
            </w:r>
          </w:p>
        </w:tc>
      </w:tr>
      <w:tr w14:paraId="00825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49F9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F93B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6368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9005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417D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1583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BaseUnitId</w:t>
            </w:r>
          </w:p>
        </w:tc>
      </w:tr>
      <w:tr w14:paraId="63C15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72B1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273A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DEAB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8C5E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DE37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物料单位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04C6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BaseUnitId</w:t>
            </w:r>
          </w:p>
        </w:tc>
      </w:tr>
      <w:tr w14:paraId="40CB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C9A3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B3D7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8B3B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504D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10A7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容器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0671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</w:tbl>
    <w:p w14:paraId="714DD49D">
      <w:pPr>
        <w:pStyle w:val="4"/>
      </w:pPr>
      <w:r>
        <w:rPr>
          <w:rFonts w:ascii="微软雅黑" w:hAnsi="微软雅黑" w:eastAsia="微软雅黑"/>
        </w:rPr>
        <w:t>6.5 出库业务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F9C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8BE8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9573C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E8CC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2FE7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9464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488B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</w:tr>
      <w:tr w14:paraId="6C5A9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B9D7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F512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C427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7740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1AAD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0884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6628C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5EFC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md_customer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62C2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客户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FAE3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90DA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8A2A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5C92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CustomerId</w:t>
            </w:r>
          </w:p>
        </w:tc>
      </w:tr>
      <w:tr w14:paraId="2FAAB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FE6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806E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7E30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7B6F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2156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F331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OrderId</w:t>
            </w:r>
          </w:p>
        </w:tc>
      </w:tr>
      <w:tr w14:paraId="24B19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6FE3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CC68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B865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0750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1AB7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33F1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</w:t>
            </w:r>
          </w:p>
        </w:tc>
      </w:tr>
      <w:tr w14:paraId="256E7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A0EA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AB18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E2A8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689C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bd_outbound_allocation_header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9B06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出库分配单头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B892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OutboundOrderId</w:t>
            </w:r>
          </w:p>
        </w:tc>
      </w:tr>
      <w:tr w14:paraId="5858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586E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9240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A769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EA7C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bd_outbound_allocation_header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DA98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出库分配单头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A43E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  <w:tr w14:paraId="362A6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49AE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bd_outbound_allocation_header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6D03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出库分配单头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40B3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0B6E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bd_outbound_allocation_detail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EAE2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出库分配单明细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184D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HeaderId</w:t>
            </w:r>
          </w:p>
        </w:tc>
      </w:tr>
      <w:tr w14:paraId="32913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951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8D00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9E4E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7E35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bd_outbound_allocation_detail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3400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出库分配单明细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36B3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MaterialId</w:t>
            </w:r>
          </w:p>
        </w:tc>
      </w:tr>
      <w:tr w14:paraId="53775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812A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6CC8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B99A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0AA3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out_wave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34CA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波次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CC49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WarehouseId</w:t>
            </w:r>
          </w:p>
        </w:tc>
      </w:tr>
    </w:tbl>
    <w:p w14:paraId="49918EC2">
      <w:pPr>
        <w:pStyle w:val="4"/>
      </w:pPr>
      <w:r>
        <w:rPr>
          <w:rFonts w:ascii="微软雅黑" w:hAnsi="微软雅黑" w:eastAsia="微软雅黑"/>
        </w:rPr>
        <w:t>6.6 库存业务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39BE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0895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8D91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5B4D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F834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5DE24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96F64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</w:tr>
      <w:tr w14:paraId="33B2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B459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CB9A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库存主表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C060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CB35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inv_inventory_detail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0292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9082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HeaderId</w:t>
            </w:r>
          </w:p>
        </w:tc>
      </w:tr>
      <w:tr w14:paraId="1317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7B8F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inv_stocktake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B73F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库存盘点单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9C16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D355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inv_stocktake_detail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D405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库存盘点明细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5CF0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StocktakeId</w:t>
            </w:r>
          </w:p>
        </w:tc>
      </w:tr>
      <w:tr w14:paraId="1A59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3162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inv_snapshot_header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79CB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库存快照头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A2C4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225B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inv_snapshot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B4DA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库存快照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9A67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SnapshotHeaderId</w:t>
            </w:r>
          </w:p>
        </w:tc>
      </w:tr>
      <w:tr w14:paraId="2315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64C9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inv_stocktake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8E5E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库存盘点单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D524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39DC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inv_snapshot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BE91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库存快照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F0B7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StocktakeId</w:t>
            </w:r>
          </w:p>
        </w:tc>
      </w:tr>
    </w:tbl>
    <w:p w14:paraId="27CC0721">
      <w:pPr>
        <w:pStyle w:val="4"/>
      </w:pPr>
      <w:r>
        <w:rPr>
          <w:rFonts w:ascii="微软雅黑" w:hAnsi="微软雅黑" w:eastAsia="微软雅黑"/>
        </w:rPr>
        <w:t>6.7 任务与搬运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5512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41F44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C488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1BFF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A1B6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E8AD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7CE3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</w:tr>
      <w:tr w14:paraId="1BED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144C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C022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642F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088E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4C28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1AF6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FromLocationId</w:t>
            </w:r>
          </w:p>
        </w:tc>
      </w:tr>
      <w:tr w14:paraId="363B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7F9F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EC46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EFAA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3E48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175F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7C37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ToLocationId</w:t>
            </w:r>
          </w:p>
        </w:tc>
      </w:tr>
      <w:tr w14:paraId="79B4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58B6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484F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9C37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E572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653C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0494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TaskId</w:t>
            </w:r>
          </w:p>
        </w:tc>
      </w:tr>
      <w:tr w14:paraId="6AC7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EE62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9C68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0301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526E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bd_task_confirm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6CC2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任务确认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4AC3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TaskHeaderId</w:t>
            </w:r>
          </w:p>
        </w:tc>
      </w:tr>
      <w:tr w14:paraId="69FE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5108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bd_transfer_plan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D863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搬运计划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9B8D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7E8B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bd_transfer_plan_line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F551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搬运计划明细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7A75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PlanId</w:t>
            </w:r>
          </w:p>
        </w:tc>
      </w:tr>
      <w:tr w14:paraId="45AF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9672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2E7C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33CD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FE0D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bd_transfer_plan_line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C04F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搬运计划明细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D537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FromLocationId</w:t>
            </w:r>
          </w:p>
        </w:tc>
      </w:tr>
      <w:tr w14:paraId="2400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3A4A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194E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B235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738E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bd_transfer_plan_line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66EF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搬运计划明细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9949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ToLocationId</w:t>
            </w:r>
          </w:p>
        </w:tc>
      </w:tr>
      <w:tr w14:paraId="77B32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BD08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4FF3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FA1C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BDD9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bd_transfer_plan_line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65E5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搬运计划明细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F446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TaskHeaderId</w:t>
            </w:r>
          </w:p>
        </w:tc>
      </w:tr>
      <w:tr w14:paraId="3C131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BCD5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7325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5927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B3F6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bd_wcs_task_log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95B6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WCS任务日志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DE87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TaskId</w:t>
            </w:r>
          </w:p>
        </w:tc>
      </w:tr>
    </w:tbl>
    <w:p w14:paraId="00C48CE2">
      <w:pPr>
        <w:pStyle w:val="4"/>
      </w:pPr>
      <w:r>
        <w:rPr>
          <w:rFonts w:ascii="微软雅黑" w:hAnsi="微软雅黑" w:eastAsia="微软雅黑"/>
        </w:rPr>
        <w:t>6.8 系统权限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B14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A5B5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EAD27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D1659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9589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F910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A0BC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</w:tr>
      <w:tr w14:paraId="2A9C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879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FDDB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47BF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7E21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5FC1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D8DF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ParentId</w:t>
            </w:r>
          </w:p>
        </w:tc>
      </w:tr>
      <w:tr w14:paraId="10AB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68F2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sys_user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D141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DF0C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0D5E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sys_user_role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917A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用户角色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7568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UserId</w:t>
            </w:r>
          </w:p>
        </w:tc>
      </w:tr>
      <w:tr w14:paraId="5132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3F60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7C43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6ED2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C945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sys_user_role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03B1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用户角色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1B92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RoleId</w:t>
            </w:r>
          </w:p>
        </w:tc>
      </w:tr>
      <w:tr w14:paraId="45548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7843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825D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7B3D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9C8D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31A3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821F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ParentId</w:t>
            </w:r>
          </w:p>
        </w:tc>
      </w:tr>
      <w:tr w14:paraId="45BB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F8AA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54AB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CB47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C246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sys_role_permission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9180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角色权限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0246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RoleId</w:t>
            </w:r>
          </w:p>
        </w:tc>
      </w:tr>
      <w:tr w14:paraId="4962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1913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82EA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94F4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61C0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sys_role_permission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0B8E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角色权限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EB9E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PermissionId</w:t>
            </w:r>
          </w:p>
        </w:tc>
      </w:tr>
    </w:tbl>
    <w:p w14:paraId="5070D712">
      <w:pPr>
        <w:pStyle w:val="4"/>
      </w:pPr>
      <w:r>
        <w:rPr>
          <w:rFonts w:ascii="微软雅黑" w:hAnsi="微软雅黑" w:eastAsia="微软雅黑"/>
        </w:rPr>
        <w:t>6.9 配置与策略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5DDED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AE59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E2B5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91BD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F59A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34DD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02C8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5"/>
              </w:rPr>
              <w:t>字段</w:t>
            </w:r>
          </w:p>
        </w:tc>
      </w:tr>
      <w:tr w14:paraId="02E7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1112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A60F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6C2C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70D1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cfg_document_status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4C9F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单据状态配置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7A93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</w:t>
            </w:r>
          </w:p>
        </w:tc>
      </w:tr>
      <w:tr w14:paraId="41DE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8242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5B48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6E02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17FC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cfg_document_field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527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单据字段配置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84FF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</w:t>
            </w:r>
          </w:p>
        </w:tc>
      </w:tr>
      <w:tr w14:paraId="16EB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C0E2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4BF8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8EC8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96F2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cfg_document_type_rule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075D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单据类型规则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A18D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</w:t>
            </w:r>
          </w:p>
        </w:tc>
      </w:tr>
      <w:tr w14:paraId="29A0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7E1A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AEDF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5AB7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C357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cfg_document_type_process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B089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单据类型流程配置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FDCCB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</w:t>
            </w:r>
          </w:p>
        </w:tc>
      </w:tr>
      <w:tr w14:paraId="3F96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C69E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2917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D650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BD56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cfg_doc_type_port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B8DF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单据类型站台配置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5037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DocTypeId</w:t>
            </w:r>
          </w:p>
        </w:tc>
      </w:tr>
      <w:tr w14:paraId="4F0C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9D3B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cfg_code_rule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5EB4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编码规则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EBE8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7495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cfg_code_sequence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F7BE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编码流水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AEB9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RuleId</w:t>
            </w:r>
          </w:p>
        </w:tc>
      </w:tr>
      <w:tr w14:paraId="1C31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82F7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cfg_strategy_chain_config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A2C4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策略链配置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402F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943A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cfg_strategy_chain_step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9F5E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策略链步骤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6B57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ChainId</w:t>
            </w:r>
          </w:p>
        </w:tc>
      </w:tr>
      <w:tr w14:paraId="22D4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CB80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cfg_strategy_config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7E9C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策略配置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ADFE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46DD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cfg_strategy_chain_step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2C38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策略链步骤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5E08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StrategyConfigId</w:t>
            </w:r>
          </w:p>
        </w:tc>
      </w:tr>
    </w:tbl>
    <w:p w14:paraId="27396C09">
      <w:pPr>
        <w:pStyle w:val="4"/>
      </w:pPr>
      <w:r>
        <w:rPr>
          <w:rFonts w:ascii="微软雅黑" w:hAnsi="微软雅黑" w:eastAsia="微软雅黑"/>
        </w:rPr>
        <w:t>6.10 接口与日志</w:t>
      </w:r>
    </w:p>
    <w:p w14:paraId="7F16CFC7">
      <w:r>
        <w:t>无模块内关系。</w:t>
      </w:r>
    </w:p>
    <w:sectPr>
      <w:footerReference r:id="rId5" w:type="default"/>
      <w:pgSz w:w="12240" w:h="15840"/>
      <w:pgMar w:top="765" w:right="595" w:bottom="709" w:left="595" w:header="720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19B04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33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D2D2D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A05214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118</Pages>
  <Words>4088</Words>
  <Characters>18020</Characters>
  <Lines>0</Lines>
  <Paragraphs>0</Paragraphs>
  <TotalTime>8</TotalTime>
  <ScaleCrop>false</ScaleCrop>
  <LinksUpToDate>false</LinksUpToDate>
  <CharactersWithSpaces>18327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</cp:lastModifiedBy>
  <dcterms:modified xsi:type="dcterms:W3CDTF">2026-06-29T03:47:35Z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eyJoZGlkIjoiZTVlNzE0ZjdhMzdjMjljMWRiYTlmZDg3ZjRjZDc2ZWIiLCJ1c2VySWQiOiI3MjUzNjk0NzgifQ==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A80950C5A6854E85A02BB7C68CAC4538_12</vt:lpwstr>
  </property>
</Properties>
</file>