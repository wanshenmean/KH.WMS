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389B8">
      <w:pPr>
        <w:jc w:val="center"/>
      </w:pPr>
      <w:r>
        <w:rPr>
          <w:rFonts w:ascii="微软雅黑" w:hAnsi="微软雅黑" w:eastAsia="微软雅黑"/>
          <w:b/>
          <w:color w:val="2D2D2D"/>
          <w:sz w:val="56"/>
        </w:rPr>
        <w:t>WIDESEAWMS_TEST_New</w:t>
      </w:r>
      <w:r>
        <w:rPr>
          <w:rFonts w:ascii="微软雅黑" w:hAnsi="微软雅黑" w:eastAsia="微软雅黑"/>
          <w:b/>
          <w:color w:val="2D2D2D"/>
          <w:sz w:val="56"/>
        </w:rPr>
        <w:br w:type="textWrapping"/>
      </w:r>
      <w:r>
        <w:rPr>
          <w:rFonts w:ascii="微软雅黑" w:hAnsi="微软雅黑" w:eastAsia="微软雅黑"/>
          <w:b/>
          <w:color w:val="2D2D2D"/>
          <w:sz w:val="56"/>
        </w:rPr>
        <w:t>数据字典</w:t>
      </w:r>
    </w:p>
    <w:p w14:paraId="042A2A17">
      <w:pPr>
        <w:jc w:val="center"/>
      </w:pPr>
      <w:r>
        <w:rPr>
          <w:rFonts w:ascii="微软雅黑" w:hAnsi="微软雅黑" w:eastAsia="微软雅黑"/>
          <w:color w:val="5A5A5A"/>
          <w:sz w:val="24"/>
        </w:rPr>
        <w:t>数据库结构、主外键、索引、业务关系与表结构明细</w:t>
      </w:r>
    </w:p>
    <w:p w14:paraId="58629493"/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6061"/>
      </w:tblGrid>
      <w:tr w14:paraId="58E22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9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09A894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w="6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AC0DB2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394B5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B45E3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数据库</w:t>
            </w:r>
          </w:p>
        </w:tc>
        <w:tc>
          <w:tcPr>
            <w:tcW w:w="6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5372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WIDESEAWMS_TEST_New</w:t>
            </w:r>
          </w:p>
        </w:tc>
      </w:tr>
      <w:tr w14:paraId="6FDBB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2F921C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数据库业务表</w:t>
            </w:r>
          </w:p>
        </w:tc>
        <w:tc>
          <w:tcPr>
            <w:tcW w:w="6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FD98B7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89</w:t>
            </w:r>
          </w:p>
        </w:tc>
      </w:tr>
      <w:tr w14:paraId="2CB39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35FC4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代码 SugarTable 实体</w:t>
            </w:r>
          </w:p>
        </w:tc>
        <w:tc>
          <w:tcPr>
            <w:tcW w:w="6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17F9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93</w:t>
            </w:r>
          </w:p>
        </w:tc>
      </w:tr>
      <w:tr w14:paraId="0AEA7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46A8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数据库真实外键</w:t>
            </w:r>
          </w:p>
        </w:tc>
        <w:tc>
          <w:tcPr>
            <w:tcW w:w="6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D90D2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</w:tr>
      <w:tr w14:paraId="4F88F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01FD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代码导航关系</w:t>
            </w:r>
          </w:p>
        </w:tc>
        <w:tc>
          <w:tcPr>
            <w:tcW w:w="6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24C06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</w:tr>
      <w:tr w14:paraId="2A899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9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2CE2BD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命名约定推断关系</w:t>
            </w:r>
          </w:p>
        </w:tc>
        <w:tc>
          <w:tcPr>
            <w:tcW w:w="60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C0400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116</w:t>
            </w:r>
          </w:p>
        </w:tc>
      </w:tr>
    </w:tbl>
    <w:p w14:paraId="161A5C12">
      <w:r>
        <w:br w:type="page"/>
      </w:r>
    </w:p>
    <w:p w14:paraId="22337DB3">
      <w:pPr>
        <w:pStyle w:val="3"/>
        <w:jc w:val="center"/>
      </w:pPr>
      <w:bookmarkStart w:id="0" w:name="_Toc7849"/>
      <w:r>
        <w:rPr>
          <w:rFonts w:ascii="微软雅黑" w:hAnsi="微软雅黑" w:eastAsia="微软雅黑"/>
        </w:rPr>
        <w:t>1 目录</w:t>
      </w:r>
      <w:bookmarkEnd w:id="0"/>
    </w:p>
    <w:p w14:paraId="036EC428">
      <w:pPr>
        <w:pStyle w:val="27"/>
        <w:tabs>
          <w:tab w:val="right" w:leader="dot" w:pos="11050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_Toc7849 </w:instrText>
      </w:r>
      <w:r>
        <w:fldChar w:fldCharType="separate"/>
      </w:r>
      <w:r>
        <w:rPr>
          <w:rFonts w:ascii="微软雅黑" w:hAnsi="微软雅黑" w:eastAsia="微软雅黑"/>
        </w:rPr>
        <w:t>1 目录</w:t>
      </w:r>
      <w:r>
        <w:tab/>
      </w:r>
      <w:r>
        <w:fldChar w:fldCharType="begin"/>
      </w:r>
      <w:r>
        <w:instrText xml:space="preserve"> PAGEREF _Toc7849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135F41D">
      <w:pPr>
        <w:pStyle w:val="27"/>
        <w:tabs>
          <w:tab w:val="right" w:leader="dot" w:pos="11050"/>
        </w:tabs>
      </w:pPr>
      <w:r>
        <w:fldChar w:fldCharType="begin"/>
      </w:r>
      <w:r>
        <w:instrText xml:space="preserve"> HYPERLINK \l _Toc32080 </w:instrText>
      </w:r>
      <w:r>
        <w:fldChar w:fldCharType="separate"/>
      </w:r>
      <w:r>
        <w:rPr>
          <w:rFonts w:ascii="微软雅黑" w:hAnsi="微软雅黑" w:eastAsia="微软雅黑"/>
        </w:rPr>
        <w:t>2 总览</w:t>
      </w:r>
      <w:r>
        <w:tab/>
      </w:r>
      <w:r>
        <w:fldChar w:fldCharType="begin"/>
      </w:r>
      <w:r>
        <w:instrText xml:space="preserve"> PAGEREF _Toc32080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1C5AADE">
      <w:pPr>
        <w:pStyle w:val="27"/>
        <w:tabs>
          <w:tab w:val="right" w:leader="dot" w:pos="11050"/>
        </w:tabs>
      </w:pPr>
      <w:r>
        <w:fldChar w:fldCharType="begin"/>
      </w:r>
      <w:r>
        <w:instrText xml:space="preserve"> HYPERLINK \l _Toc26488 </w:instrText>
      </w:r>
      <w:r>
        <w:fldChar w:fldCharType="separate"/>
      </w:r>
      <w:r>
        <w:rPr>
          <w:rFonts w:ascii="微软雅黑" w:hAnsi="微软雅黑" w:eastAsia="微软雅黑"/>
        </w:rPr>
        <w:t>3 表清单</w:t>
      </w:r>
      <w:r>
        <w:tab/>
      </w:r>
      <w:r>
        <w:fldChar w:fldCharType="begin"/>
      </w:r>
      <w:r>
        <w:instrText xml:space="preserve"> PAGEREF _Toc26488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46D7387">
      <w:pPr>
        <w:pStyle w:val="27"/>
        <w:tabs>
          <w:tab w:val="right" w:leader="dot" w:pos="11050"/>
        </w:tabs>
      </w:pPr>
      <w:r>
        <w:fldChar w:fldCharType="begin"/>
      </w:r>
      <w:r>
        <w:instrText xml:space="preserve"> HYPERLINK \l _Toc20442 </w:instrText>
      </w:r>
      <w:r>
        <w:fldChar w:fldCharType="separate"/>
      </w:r>
      <w:r>
        <w:rPr>
          <w:rFonts w:ascii="微软雅黑" w:hAnsi="微软雅黑" w:eastAsia="微软雅黑"/>
        </w:rPr>
        <w:t>4 表结构明细（A-Z）</w:t>
      </w:r>
      <w:r>
        <w:tab/>
      </w:r>
      <w:r>
        <w:fldChar w:fldCharType="begin"/>
      </w:r>
      <w:r>
        <w:instrText xml:space="preserve"> PAGEREF _Toc20442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455E5F5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_Toc13971 </w:instrText>
      </w:r>
      <w:r>
        <w:fldChar w:fldCharType="separate"/>
      </w:r>
      <w:r>
        <w:rPr>
          <w:rFonts w:ascii="微软雅黑" w:hAnsi="微软雅黑" w:eastAsia="微软雅黑"/>
        </w:rPr>
        <w:t>4.1 bd_inbound_container_bind_detail（入库容器绑定明细）</w:t>
      </w:r>
      <w:r>
        <w:tab/>
      </w:r>
      <w:r>
        <w:fldChar w:fldCharType="begin"/>
      </w:r>
      <w:r>
        <w:instrText xml:space="preserve"> PAGEREF _Toc13971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CE40153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_Toc9591 </w:instrText>
      </w:r>
      <w:r>
        <w:fldChar w:fldCharType="separate"/>
      </w:r>
      <w:r>
        <w:rPr>
          <w:rFonts w:ascii="微软雅黑" w:hAnsi="微软雅黑" w:eastAsia="微软雅黑"/>
        </w:rPr>
        <w:t>4.1.1 字段</w:t>
      </w:r>
      <w:r>
        <w:tab/>
      </w:r>
      <w:r>
        <w:fldChar w:fldCharType="begin"/>
      </w:r>
      <w:r>
        <w:instrText xml:space="preserve"> PAGEREF _Toc9591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4A2E5CE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_Toc10132 </w:instrText>
      </w:r>
      <w:r>
        <w:fldChar w:fldCharType="separate"/>
      </w:r>
      <w:r>
        <w:rPr>
          <w:rFonts w:ascii="微软雅黑" w:hAnsi="微软雅黑" w:eastAsia="微软雅黑"/>
        </w:rPr>
        <w:t>4.1.2 索引</w:t>
      </w:r>
      <w:r>
        <w:tab/>
      </w:r>
      <w:r>
        <w:fldChar w:fldCharType="begin"/>
      </w:r>
      <w:r>
        <w:instrText xml:space="preserve"> PAGEREF _Toc10132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A330191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_Toc19731 </w:instrText>
      </w:r>
      <w:r>
        <w:fldChar w:fldCharType="separate"/>
      </w:r>
      <w:r>
        <w:rPr>
          <w:rFonts w:ascii="微软雅黑" w:hAnsi="微软雅黑" w:eastAsia="微软雅黑"/>
        </w:rPr>
        <w:t>4.2 bd_inbound_container_bind_header（入库容器绑定单头）</w:t>
      </w:r>
      <w:r>
        <w:tab/>
      </w:r>
      <w:r>
        <w:fldChar w:fldCharType="begin"/>
      </w:r>
      <w:r>
        <w:instrText xml:space="preserve"> PAGEREF _Toc19731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BF423EE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_Toc20609 </w:instrText>
      </w:r>
      <w:r>
        <w:fldChar w:fldCharType="separate"/>
      </w:r>
      <w:r>
        <w:rPr>
          <w:rFonts w:ascii="微软雅黑" w:hAnsi="微软雅黑" w:eastAsia="微软雅黑"/>
        </w:rPr>
        <w:t>4.2.1 字段</w:t>
      </w:r>
      <w:r>
        <w:tab/>
      </w:r>
      <w:r>
        <w:fldChar w:fldCharType="begin"/>
      </w:r>
      <w:r>
        <w:instrText xml:space="preserve"> PAGEREF _Toc20609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FC26757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_Toc17446 </w:instrText>
      </w:r>
      <w:r>
        <w:fldChar w:fldCharType="separate"/>
      </w:r>
      <w:r>
        <w:rPr>
          <w:rFonts w:ascii="微软雅黑" w:hAnsi="微软雅黑" w:eastAsia="微软雅黑"/>
        </w:rPr>
        <w:t>4.2.2 索引</w:t>
      </w:r>
      <w:r>
        <w:tab/>
      </w:r>
      <w:r>
        <w:fldChar w:fldCharType="begin"/>
      </w:r>
      <w:r>
        <w:instrText xml:space="preserve"> PAGEREF _Toc17446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35CCD0C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_Toc8792 </w:instrText>
      </w:r>
      <w:r>
        <w:fldChar w:fldCharType="separate"/>
      </w:r>
      <w:r>
        <w:rPr>
          <w:rFonts w:ascii="微软雅黑" w:hAnsi="微软雅黑" w:eastAsia="微软雅黑"/>
        </w:rPr>
        <w:t>4.3 bd_inbound_order（入库单）</w:t>
      </w:r>
      <w:r>
        <w:tab/>
      </w:r>
      <w:r>
        <w:fldChar w:fldCharType="begin"/>
      </w:r>
      <w:r>
        <w:instrText xml:space="preserve"> PAGEREF _Toc8792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65C37E4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_Toc915 </w:instrText>
      </w:r>
      <w:r>
        <w:fldChar w:fldCharType="separate"/>
      </w:r>
      <w:r>
        <w:rPr>
          <w:rFonts w:ascii="微软雅黑" w:hAnsi="微软雅黑" w:eastAsia="微软雅黑"/>
        </w:rPr>
        <w:t>4.3.1 字段</w:t>
      </w:r>
      <w:r>
        <w:tab/>
      </w:r>
      <w:r>
        <w:fldChar w:fldCharType="begin"/>
      </w:r>
      <w:r>
        <w:instrText xml:space="preserve"> PAGEREF _Toc915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D49EE18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_Toc14050 </w:instrText>
      </w:r>
      <w:r>
        <w:fldChar w:fldCharType="separate"/>
      </w:r>
      <w:r>
        <w:rPr>
          <w:rFonts w:ascii="微软雅黑" w:hAnsi="微软雅黑" w:eastAsia="微软雅黑"/>
        </w:rPr>
        <w:t>4.3.2 索引</w:t>
      </w:r>
      <w:r>
        <w:tab/>
      </w:r>
      <w:r>
        <w:fldChar w:fldCharType="begin"/>
      </w:r>
      <w:r>
        <w:instrText xml:space="preserve"> PAGEREF _Toc14050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3F9928C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_Toc30883 </w:instrText>
      </w:r>
      <w:r>
        <w:fldChar w:fldCharType="separate"/>
      </w:r>
      <w:r>
        <w:rPr>
          <w:rFonts w:ascii="微软雅黑" w:hAnsi="微软雅黑" w:eastAsia="微软雅黑"/>
        </w:rPr>
        <w:t>4.4 bd_inbound_order_line（入库单明细）</w:t>
      </w:r>
      <w:r>
        <w:tab/>
      </w:r>
      <w:r>
        <w:fldChar w:fldCharType="begin"/>
      </w:r>
      <w:r>
        <w:instrText xml:space="preserve"> PAGEREF _Toc30883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6B389332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_Toc15940 </w:instrText>
      </w:r>
      <w:r>
        <w:fldChar w:fldCharType="separate"/>
      </w:r>
      <w:r>
        <w:rPr>
          <w:rFonts w:ascii="微软雅黑" w:hAnsi="微软雅黑" w:eastAsia="微软雅黑"/>
        </w:rPr>
        <w:t>4.4.1 字段</w:t>
      </w:r>
      <w:r>
        <w:tab/>
      </w:r>
      <w:r>
        <w:fldChar w:fldCharType="begin"/>
      </w:r>
      <w:r>
        <w:instrText xml:space="preserve"> PAGEREF _Toc15940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427DE6E5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_Toc13030 </w:instrText>
      </w:r>
      <w:r>
        <w:fldChar w:fldCharType="separate"/>
      </w:r>
      <w:r>
        <w:rPr>
          <w:rFonts w:ascii="微软雅黑" w:hAnsi="微软雅黑" w:eastAsia="微软雅黑"/>
        </w:rPr>
        <w:t>4.4.2 索引</w:t>
      </w:r>
      <w:r>
        <w:tab/>
      </w:r>
      <w:r>
        <w:fldChar w:fldCharType="begin"/>
      </w:r>
      <w:r>
        <w:instrText xml:space="preserve"> PAGEREF _Toc13030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361A757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_Toc4579 </w:instrText>
      </w:r>
      <w:r>
        <w:fldChar w:fldCharType="separate"/>
      </w:r>
      <w:r>
        <w:rPr>
          <w:rFonts w:ascii="微软雅黑" w:hAnsi="微软雅黑" w:eastAsia="微软雅黑"/>
        </w:rPr>
        <w:t>4.5 bd_order_status_log（单据状态日志）</w:t>
      </w:r>
      <w:r>
        <w:tab/>
      </w:r>
      <w:r>
        <w:fldChar w:fldCharType="begin"/>
      </w:r>
      <w:r>
        <w:instrText xml:space="preserve"> PAGEREF _Toc4579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CDD22C3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_Toc22004 </w:instrText>
      </w:r>
      <w:r>
        <w:fldChar w:fldCharType="separate"/>
      </w:r>
      <w:r>
        <w:rPr>
          <w:rFonts w:ascii="微软雅黑" w:hAnsi="微软雅黑" w:eastAsia="微软雅黑"/>
        </w:rPr>
        <w:t>4.5.1 字段</w:t>
      </w:r>
      <w:r>
        <w:tab/>
      </w:r>
      <w:r>
        <w:fldChar w:fldCharType="begin"/>
      </w:r>
      <w:r>
        <w:instrText xml:space="preserve"> PAGEREF _Toc22004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4D599CD3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_Toc24468 </w:instrText>
      </w:r>
      <w:r>
        <w:fldChar w:fldCharType="separate"/>
      </w:r>
      <w:r>
        <w:rPr>
          <w:rFonts w:ascii="微软雅黑" w:hAnsi="微软雅黑" w:eastAsia="微软雅黑"/>
        </w:rPr>
        <w:t>4.5.2 索引</w:t>
      </w:r>
      <w:r>
        <w:tab/>
      </w:r>
      <w:r>
        <w:fldChar w:fldCharType="begin"/>
      </w:r>
      <w:r>
        <w:instrText xml:space="preserve"> PAGEREF _Toc24468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17F4239F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_Toc5739 </w:instrText>
      </w:r>
      <w:r>
        <w:fldChar w:fldCharType="separate"/>
      </w:r>
      <w:r>
        <w:rPr>
          <w:rFonts w:ascii="微软雅黑" w:hAnsi="微软雅黑" w:eastAsia="微软雅黑"/>
        </w:rPr>
        <w:t>4.6 bd_outbound_allocation_detail（出库分配单明细）</w:t>
      </w:r>
      <w:r>
        <w:tab/>
      </w:r>
      <w:r>
        <w:fldChar w:fldCharType="begin"/>
      </w:r>
      <w:r>
        <w:instrText xml:space="preserve"> PAGEREF _Toc5739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45209268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_Toc14133 </w:instrText>
      </w:r>
      <w:r>
        <w:fldChar w:fldCharType="separate"/>
      </w:r>
      <w:r>
        <w:rPr>
          <w:rFonts w:ascii="微软雅黑" w:hAnsi="微软雅黑" w:eastAsia="微软雅黑"/>
        </w:rPr>
        <w:t>4.6.1 字段</w:t>
      </w:r>
      <w:r>
        <w:tab/>
      </w:r>
      <w:r>
        <w:fldChar w:fldCharType="begin"/>
      </w:r>
      <w:r>
        <w:instrText xml:space="preserve"> PAGEREF _Toc14133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1DA5677A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_Toc920 </w:instrText>
      </w:r>
      <w:r>
        <w:fldChar w:fldCharType="separate"/>
      </w:r>
      <w:r>
        <w:rPr>
          <w:rFonts w:ascii="微软雅黑" w:hAnsi="微软雅黑" w:eastAsia="微软雅黑"/>
        </w:rPr>
        <w:t>4.6.2 索引</w:t>
      </w:r>
      <w:r>
        <w:tab/>
      </w:r>
      <w:r>
        <w:fldChar w:fldCharType="begin"/>
      </w:r>
      <w:r>
        <w:instrText xml:space="preserve"> PAGEREF _Toc920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3B0F9B77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_Toc22047 </w:instrText>
      </w:r>
      <w:r>
        <w:fldChar w:fldCharType="separate"/>
      </w:r>
      <w:r>
        <w:rPr>
          <w:rFonts w:ascii="微软雅黑" w:hAnsi="微软雅黑" w:eastAsia="微软雅黑"/>
        </w:rPr>
        <w:t>4.7 bd_outbound_allocation_header（出库分配单头）</w:t>
      </w:r>
      <w:r>
        <w:tab/>
      </w:r>
      <w:r>
        <w:fldChar w:fldCharType="begin"/>
      </w:r>
      <w:r>
        <w:instrText xml:space="preserve"> PAGEREF _Toc22047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044400F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_Toc11179 </w:instrText>
      </w:r>
      <w:r>
        <w:fldChar w:fldCharType="separate"/>
      </w:r>
      <w:r>
        <w:rPr>
          <w:rFonts w:ascii="微软雅黑" w:hAnsi="微软雅黑" w:eastAsia="微软雅黑"/>
        </w:rPr>
        <w:t>4.7.1 字段</w:t>
      </w:r>
      <w:r>
        <w:tab/>
      </w:r>
      <w:r>
        <w:fldChar w:fldCharType="begin"/>
      </w:r>
      <w:r>
        <w:instrText xml:space="preserve"> PAGEREF _Toc11179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67C3670A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_Toc10000 </w:instrText>
      </w:r>
      <w:r>
        <w:fldChar w:fldCharType="separate"/>
      </w:r>
      <w:r>
        <w:rPr>
          <w:rFonts w:ascii="微软雅黑" w:hAnsi="微软雅黑" w:eastAsia="微软雅黑"/>
        </w:rPr>
        <w:t>4.7.2 索引</w:t>
      </w:r>
      <w:r>
        <w:tab/>
      </w:r>
      <w:r>
        <w:fldChar w:fldCharType="begin"/>
      </w:r>
      <w:r>
        <w:instrText xml:space="preserve"> PAGEREF _Toc10000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4492AC79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_Toc22132 </w:instrText>
      </w:r>
      <w:r>
        <w:fldChar w:fldCharType="separate"/>
      </w:r>
      <w:r>
        <w:rPr>
          <w:rFonts w:ascii="微软雅黑" w:hAnsi="微软雅黑" w:eastAsia="微软雅黑"/>
        </w:rPr>
        <w:t>4.8 bd_outbound_order（出库单）</w:t>
      </w:r>
      <w:r>
        <w:tab/>
      </w:r>
      <w:r>
        <w:fldChar w:fldCharType="begin"/>
      </w:r>
      <w:r>
        <w:instrText xml:space="preserve"> PAGEREF _Toc22132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19644946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_Toc25215 </w:instrText>
      </w:r>
      <w:r>
        <w:fldChar w:fldCharType="separate"/>
      </w:r>
      <w:r>
        <w:rPr>
          <w:rFonts w:ascii="微软雅黑" w:hAnsi="微软雅黑" w:eastAsia="微软雅黑"/>
        </w:rPr>
        <w:t>4.8.1 字段</w:t>
      </w:r>
      <w:r>
        <w:tab/>
      </w:r>
      <w:r>
        <w:fldChar w:fldCharType="begin"/>
      </w:r>
      <w:r>
        <w:instrText xml:space="preserve"> PAGEREF _Toc25215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28354EAF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_Toc13034 </w:instrText>
      </w:r>
      <w:r>
        <w:fldChar w:fldCharType="separate"/>
      </w:r>
      <w:r>
        <w:rPr>
          <w:rFonts w:ascii="微软雅黑" w:hAnsi="微软雅黑" w:eastAsia="微软雅黑"/>
        </w:rPr>
        <w:t>4.8.2 索引</w:t>
      </w:r>
      <w:r>
        <w:tab/>
      </w:r>
      <w:r>
        <w:fldChar w:fldCharType="begin"/>
      </w:r>
      <w:r>
        <w:instrText xml:space="preserve"> PAGEREF _Toc13034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3A867DD1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_Toc23160 </w:instrText>
      </w:r>
      <w:r>
        <w:fldChar w:fldCharType="separate"/>
      </w:r>
      <w:r>
        <w:rPr>
          <w:rFonts w:ascii="微软雅黑" w:hAnsi="微软雅黑" w:eastAsia="微软雅黑"/>
        </w:rPr>
        <w:t>4.9 bd_outbound_order_line（出库单明细）</w:t>
      </w:r>
      <w:r>
        <w:tab/>
      </w:r>
      <w:r>
        <w:fldChar w:fldCharType="begin"/>
      </w:r>
      <w:r>
        <w:instrText xml:space="preserve"> PAGEREF _Toc23160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21C91EFE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_Toc30224 </w:instrText>
      </w:r>
      <w:r>
        <w:fldChar w:fldCharType="separate"/>
      </w:r>
      <w:r>
        <w:rPr>
          <w:rFonts w:ascii="微软雅黑" w:hAnsi="微软雅黑" w:eastAsia="微软雅黑"/>
        </w:rPr>
        <w:t>4.9.1 字段</w:t>
      </w:r>
      <w:r>
        <w:tab/>
      </w:r>
      <w:r>
        <w:fldChar w:fldCharType="begin"/>
      </w:r>
      <w:r>
        <w:instrText xml:space="preserve"> PAGEREF _Toc30224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4C603B7C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_Toc5746 </w:instrText>
      </w:r>
      <w:r>
        <w:fldChar w:fldCharType="separate"/>
      </w:r>
      <w:r>
        <w:rPr>
          <w:rFonts w:ascii="微软雅黑" w:hAnsi="微软雅黑" w:eastAsia="微软雅黑"/>
        </w:rPr>
        <w:t>4.9.2 索引</w:t>
      </w:r>
      <w:r>
        <w:tab/>
      </w:r>
      <w:r>
        <w:fldChar w:fldCharType="begin"/>
      </w:r>
      <w:r>
        <w:instrText xml:space="preserve"> PAGEREF _Toc5746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7E37CAF9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_Toc7676 </w:instrText>
      </w:r>
      <w:r>
        <w:fldChar w:fldCharType="separate"/>
      </w:r>
      <w:r>
        <w:rPr>
          <w:rFonts w:ascii="微软雅黑" w:hAnsi="微软雅黑" w:eastAsia="微软雅黑"/>
        </w:rPr>
        <w:t>4.10 bd_task_confirm（任务确认）</w:t>
      </w:r>
      <w:r>
        <w:tab/>
      </w:r>
      <w:r>
        <w:fldChar w:fldCharType="begin"/>
      </w:r>
      <w:r>
        <w:instrText xml:space="preserve"> PAGEREF _Toc7676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0EEFF96D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_Toc18111 </w:instrText>
      </w:r>
      <w:r>
        <w:fldChar w:fldCharType="separate"/>
      </w:r>
      <w:r>
        <w:rPr>
          <w:rFonts w:ascii="微软雅黑" w:hAnsi="微软雅黑" w:eastAsia="微软雅黑"/>
        </w:rPr>
        <w:t>4.10.1 字段</w:t>
      </w:r>
      <w:r>
        <w:tab/>
      </w:r>
      <w:r>
        <w:fldChar w:fldCharType="begin"/>
      </w:r>
      <w:r>
        <w:instrText xml:space="preserve"> PAGEREF _Toc18111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283B0ECA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_Toc25091 </w:instrText>
      </w:r>
      <w:r>
        <w:fldChar w:fldCharType="separate"/>
      </w:r>
      <w:r>
        <w:rPr>
          <w:rFonts w:ascii="微软雅黑" w:hAnsi="微软雅黑" w:eastAsia="微软雅黑"/>
        </w:rPr>
        <w:t>4.10.2 索引</w:t>
      </w:r>
      <w:r>
        <w:tab/>
      </w:r>
      <w:r>
        <w:fldChar w:fldCharType="begin"/>
      </w:r>
      <w:r>
        <w:instrText xml:space="preserve"> PAGEREF _Toc25091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199BDEBB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_Toc5248 </w:instrText>
      </w:r>
      <w:r>
        <w:fldChar w:fldCharType="separate"/>
      </w:r>
      <w:r>
        <w:rPr>
          <w:rFonts w:ascii="微软雅黑" w:hAnsi="微软雅黑" w:eastAsia="微软雅黑"/>
        </w:rPr>
        <w:t>4.11 bd_task_header（作业任务单头）</w:t>
      </w:r>
      <w:r>
        <w:tab/>
      </w:r>
      <w:r>
        <w:fldChar w:fldCharType="begin"/>
      </w:r>
      <w:r>
        <w:instrText xml:space="preserve"> PAGEREF _Toc5248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17E0EFDB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_Toc24922 </w:instrText>
      </w:r>
      <w:r>
        <w:fldChar w:fldCharType="separate"/>
      </w:r>
      <w:r>
        <w:rPr>
          <w:rFonts w:ascii="微软雅黑" w:hAnsi="微软雅黑" w:eastAsia="微软雅黑"/>
        </w:rPr>
        <w:t>4.11.1 字段</w:t>
      </w:r>
      <w:r>
        <w:tab/>
      </w:r>
      <w:r>
        <w:fldChar w:fldCharType="begin"/>
      </w:r>
      <w:r>
        <w:instrText xml:space="preserve"> PAGEREF _Toc24922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20004BC0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_Toc14923 </w:instrText>
      </w:r>
      <w:r>
        <w:fldChar w:fldCharType="separate"/>
      </w:r>
      <w:r>
        <w:rPr>
          <w:rFonts w:ascii="微软雅黑" w:hAnsi="微软雅黑" w:eastAsia="微软雅黑"/>
        </w:rPr>
        <w:t>4.11.2 索引</w:t>
      </w:r>
      <w:r>
        <w:tab/>
      </w:r>
      <w:r>
        <w:fldChar w:fldCharType="begin"/>
      </w:r>
      <w:r>
        <w:instrText xml:space="preserve"> PAGEREF _Toc14923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31576407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_Toc27564 </w:instrText>
      </w:r>
      <w:r>
        <w:fldChar w:fldCharType="separate"/>
      </w:r>
      <w:r>
        <w:rPr>
          <w:rFonts w:ascii="微软雅黑" w:hAnsi="微软雅黑" w:eastAsia="微软雅黑"/>
        </w:rPr>
        <w:t>4.12 bd_task_line（作业任务明细）</w:t>
      </w:r>
      <w:r>
        <w:tab/>
      </w:r>
      <w:r>
        <w:fldChar w:fldCharType="begin"/>
      </w:r>
      <w:r>
        <w:instrText xml:space="preserve"> PAGEREF _Toc27564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4F7D1E5E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_Toc29406 </w:instrText>
      </w:r>
      <w:r>
        <w:fldChar w:fldCharType="separate"/>
      </w:r>
      <w:r>
        <w:rPr>
          <w:rFonts w:ascii="微软雅黑" w:hAnsi="微软雅黑" w:eastAsia="微软雅黑"/>
        </w:rPr>
        <w:t>4.12.1 字段</w:t>
      </w:r>
      <w:r>
        <w:tab/>
      </w:r>
      <w:r>
        <w:fldChar w:fldCharType="begin"/>
      </w:r>
      <w:r>
        <w:instrText xml:space="preserve"> PAGEREF _Toc29406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63319306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_Toc23413 </w:instrText>
      </w:r>
      <w:r>
        <w:fldChar w:fldCharType="separate"/>
      </w:r>
      <w:r>
        <w:rPr>
          <w:rFonts w:ascii="微软雅黑" w:hAnsi="微软雅黑" w:eastAsia="微软雅黑"/>
        </w:rPr>
        <w:t>4.12.2 索引</w:t>
      </w:r>
      <w:r>
        <w:tab/>
      </w:r>
      <w:r>
        <w:fldChar w:fldCharType="begin"/>
      </w:r>
      <w:r>
        <w:instrText xml:space="preserve"> PAGEREF _Toc23413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3162BCB3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_Toc30361 </w:instrText>
      </w:r>
      <w:r>
        <w:fldChar w:fldCharType="separate"/>
      </w:r>
      <w:r>
        <w:rPr>
          <w:rFonts w:ascii="微软雅黑" w:hAnsi="微软雅黑" w:eastAsia="微软雅黑"/>
        </w:rPr>
        <w:t>4.13 bd_transfer_plan（搬运计划）</w:t>
      </w:r>
      <w:r>
        <w:tab/>
      </w:r>
      <w:r>
        <w:fldChar w:fldCharType="begin"/>
      </w:r>
      <w:r>
        <w:instrText xml:space="preserve"> PAGEREF _Toc30361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74A21E1F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_Toc30755 </w:instrText>
      </w:r>
      <w:r>
        <w:fldChar w:fldCharType="separate"/>
      </w:r>
      <w:r>
        <w:rPr>
          <w:rFonts w:ascii="微软雅黑" w:hAnsi="微软雅黑" w:eastAsia="微软雅黑"/>
        </w:rPr>
        <w:t>4.13.1 字段</w:t>
      </w:r>
      <w:r>
        <w:tab/>
      </w:r>
      <w:r>
        <w:fldChar w:fldCharType="begin"/>
      </w:r>
      <w:r>
        <w:instrText xml:space="preserve"> PAGEREF _Toc30755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3F7E3101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_Toc17811 </w:instrText>
      </w:r>
      <w:r>
        <w:fldChar w:fldCharType="separate"/>
      </w:r>
      <w:r>
        <w:rPr>
          <w:rFonts w:ascii="微软雅黑" w:hAnsi="微软雅黑" w:eastAsia="微软雅黑"/>
        </w:rPr>
        <w:t>4.13.2 索引</w:t>
      </w:r>
      <w:r>
        <w:tab/>
      </w:r>
      <w:r>
        <w:fldChar w:fldCharType="begin"/>
      </w:r>
      <w:r>
        <w:instrText xml:space="preserve"> PAGEREF _Toc17811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7774643B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_Toc17994 </w:instrText>
      </w:r>
      <w:r>
        <w:fldChar w:fldCharType="separate"/>
      </w:r>
      <w:r>
        <w:rPr>
          <w:rFonts w:ascii="微软雅黑" w:hAnsi="微软雅黑" w:eastAsia="微软雅黑"/>
        </w:rPr>
        <w:t>4.14 bd_transfer_plan_line（搬运计划明细）</w:t>
      </w:r>
      <w:r>
        <w:tab/>
      </w:r>
      <w:r>
        <w:fldChar w:fldCharType="begin"/>
      </w:r>
      <w:r>
        <w:instrText xml:space="preserve"> PAGEREF _Toc17994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713A04FF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_Toc11138 </w:instrText>
      </w:r>
      <w:r>
        <w:fldChar w:fldCharType="separate"/>
      </w:r>
      <w:r>
        <w:rPr>
          <w:rFonts w:ascii="微软雅黑" w:hAnsi="微软雅黑" w:eastAsia="微软雅黑"/>
        </w:rPr>
        <w:t>4.14.1 字段</w:t>
      </w:r>
      <w:r>
        <w:tab/>
      </w:r>
      <w:r>
        <w:fldChar w:fldCharType="begin"/>
      </w:r>
      <w:r>
        <w:instrText xml:space="preserve"> PAGEREF _Toc11138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1038A6BF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_Toc7791 </w:instrText>
      </w:r>
      <w:r>
        <w:fldChar w:fldCharType="separate"/>
      </w:r>
      <w:r>
        <w:rPr>
          <w:rFonts w:ascii="微软雅黑" w:hAnsi="微软雅黑" w:eastAsia="微软雅黑"/>
        </w:rPr>
        <w:t>4.14.2 索引</w:t>
      </w:r>
      <w:r>
        <w:tab/>
      </w:r>
      <w:r>
        <w:fldChar w:fldCharType="begin"/>
      </w:r>
      <w:r>
        <w:instrText xml:space="preserve"> PAGEREF _Toc7791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7EAD39CE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_Toc5081 </w:instrText>
      </w:r>
      <w:r>
        <w:fldChar w:fldCharType="separate"/>
      </w:r>
      <w:r>
        <w:rPr>
          <w:rFonts w:ascii="微软雅黑" w:hAnsi="微软雅黑" w:eastAsia="微软雅黑"/>
        </w:rPr>
        <w:t>4.15 bd_wcs_task_log（WCS任务日志）</w:t>
      </w:r>
      <w:r>
        <w:tab/>
      </w:r>
      <w:r>
        <w:fldChar w:fldCharType="begin"/>
      </w:r>
      <w:r>
        <w:instrText xml:space="preserve"> PAGEREF _Toc5081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646C96F1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_Toc26423 </w:instrText>
      </w:r>
      <w:r>
        <w:fldChar w:fldCharType="separate"/>
      </w:r>
      <w:r>
        <w:rPr>
          <w:rFonts w:ascii="微软雅黑" w:hAnsi="微软雅黑" w:eastAsia="微软雅黑"/>
        </w:rPr>
        <w:t>4.15.1 字段</w:t>
      </w:r>
      <w:r>
        <w:tab/>
      </w:r>
      <w:r>
        <w:fldChar w:fldCharType="begin"/>
      </w:r>
      <w:r>
        <w:instrText xml:space="preserve"> PAGEREF _Toc26423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3D040C4A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_Toc14269 </w:instrText>
      </w:r>
      <w:r>
        <w:fldChar w:fldCharType="separate"/>
      </w:r>
      <w:r>
        <w:rPr>
          <w:rFonts w:ascii="微软雅黑" w:hAnsi="微软雅黑" w:eastAsia="微软雅黑"/>
        </w:rPr>
        <w:t>4.15.2 索引</w:t>
      </w:r>
      <w:r>
        <w:tab/>
      </w:r>
      <w:r>
        <w:fldChar w:fldCharType="begin"/>
      </w:r>
      <w:r>
        <w:instrText xml:space="preserve"> PAGEREF _Toc14269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2812CC70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_Toc30202 </w:instrText>
      </w:r>
      <w:r>
        <w:fldChar w:fldCharType="separate"/>
      </w:r>
      <w:r>
        <w:rPr>
          <w:rFonts w:ascii="微软雅黑" w:hAnsi="微软雅黑" w:eastAsia="微软雅黑"/>
        </w:rPr>
        <w:t>4.16 cfg_code_rule（编码规则）</w:t>
      </w:r>
      <w:r>
        <w:tab/>
      </w:r>
      <w:r>
        <w:fldChar w:fldCharType="begin"/>
      </w:r>
      <w:r>
        <w:instrText xml:space="preserve"> PAGEREF _Toc30202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625ADF8E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_Toc15558 </w:instrText>
      </w:r>
      <w:r>
        <w:fldChar w:fldCharType="separate"/>
      </w:r>
      <w:r>
        <w:rPr>
          <w:rFonts w:ascii="微软雅黑" w:hAnsi="微软雅黑" w:eastAsia="微软雅黑"/>
        </w:rPr>
        <w:t>4.16.1 字段</w:t>
      </w:r>
      <w:r>
        <w:tab/>
      </w:r>
      <w:r>
        <w:fldChar w:fldCharType="begin"/>
      </w:r>
      <w:r>
        <w:instrText xml:space="preserve"> PAGEREF _Toc15558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797F17F3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_Toc28941 </w:instrText>
      </w:r>
      <w:r>
        <w:fldChar w:fldCharType="separate"/>
      </w:r>
      <w:r>
        <w:rPr>
          <w:rFonts w:ascii="微软雅黑" w:hAnsi="微软雅黑" w:eastAsia="微软雅黑"/>
        </w:rPr>
        <w:t>4.16.2 索引</w:t>
      </w:r>
      <w:r>
        <w:tab/>
      </w:r>
      <w:r>
        <w:fldChar w:fldCharType="begin"/>
      </w:r>
      <w:r>
        <w:instrText xml:space="preserve"> PAGEREF _Toc28941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2E9556F3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_Toc21158 </w:instrText>
      </w:r>
      <w:r>
        <w:fldChar w:fldCharType="separate"/>
      </w:r>
      <w:r>
        <w:rPr>
          <w:rFonts w:ascii="微软雅黑" w:hAnsi="微软雅黑" w:eastAsia="微软雅黑"/>
        </w:rPr>
        <w:t>4.17 cfg_code_sequence（编码流水）</w:t>
      </w:r>
      <w:r>
        <w:tab/>
      </w:r>
      <w:r>
        <w:fldChar w:fldCharType="begin"/>
      </w:r>
      <w:r>
        <w:instrText xml:space="preserve"> PAGEREF _Toc21158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64DF61FB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_Toc10562 </w:instrText>
      </w:r>
      <w:r>
        <w:fldChar w:fldCharType="separate"/>
      </w:r>
      <w:r>
        <w:rPr>
          <w:rFonts w:ascii="微软雅黑" w:hAnsi="微软雅黑" w:eastAsia="微软雅黑"/>
        </w:rPr>
        <w:t>4.17.1 字段</w:t>
      </w:r>
      <w:r>
        <w:tab/>
      </w:r>
      <w:r>
        <w:fldChar w:fldCharType="begin"/>
      </w:r>
      <w:r>
        <w:instrText xml:space="preserve"> PAGEREF _Toc10562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3D571C16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_Toc3883 </w:instrText>
      </w:r>
      <w:r>
        <w:fldChar w:fldCharType="separate"/>
      </w:r>
      <w:r>
        <w:rPr>
          <w:rFonts w:ascii="微软雅黑" w:hAnsi="微软雅黑" w:eastAsia="微软雅黑"/>
        </w:rPr>
        <w:t>4.17.2 索引</w:t>
      </w:r>
      <w:r>
        <w:tab/>
      </w:r>
      <w:r>
        <w:fldChar w:fldCharType="begin"/>
      </w:r>
      <w:r>
        <w:instrText xml:space="preserve"> PAGEREF _Toc3883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038853DD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_Toc19558 </w:instrText>
      </w:r>
      <w:r>
        <w:fldChar w:fldCharType="separate"/>
      </w:r>
      <w:r>
        <w:rPr>
          <w:rFonts w:ascii="微软雅黑" w:hAnsi="微软雅黑" w:eastAsia="微软雅黑"/>
        </w:rPr>
        <w:t>4.18 cfg_doc_type_port（单据类型站台配置）</w:t>
      </w:r>
      <w:r>
        <w:tab/>
      </w:r>
      <w:r>
        <w:fldChar w:fldCharType="begin"/>
      </w:r>
      <w:r>
        <w:instrText xml:space="preserve"> PAGEREF _Toc19558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535EB1E7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_Toc829 </w:instrText>
      </w:r>
      <w:r>
        <w:fldChar w:fldCharType="separate"/>
      </w:r>
      <w:r>
        <w:rPr>
          <w:rFonts w:ascii="微软雅黑" w:hAnsi="微软雅黑" w:eastAsia="微软雅黑"/>
        </w:rPr>
        <w:t>4.18.1 字段</w:t>
      </w:r>
      <w:r>
        <w:tab/>
      </w:r>
      <w:r>
        <w:fldChar w:fldCharType="begin"/>
      </w:r>
      <w:r>
        <w:instrText xml:space="preserve"> PAGEREF _Toc829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658BDDC0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_Toc8400 </w:instrText>
      </w:r>
      <w:r>
        <w:fldChar w:fldCharType="separate"/>
      </w:r>
      <w:r>
        <w:rPr>
          <w:rFonts w:ascii="微软雅黑" w:hAnsi="微软雅黑" w:eastAsia="微软雅黑"/>
        </w:rPr>
        <w:t>4.18.2 索引</w:t>
      </w:r>
      <w:r>
        <w:tab/>
      </w:r>
      <w:r>
        <w:fldChar w:fldCharType="begin"/>
      </w:r>
      <w:r>
        <w:instrText xml:space="preserve"> PAGEREF _Toc8400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18959E18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_Toc6333 </w:instrText>
      </w:r>
      <w:r>
        <w:fldChar w:fldCharType="separate"/>
      </w:r>
      <w:r>
        <w:rPr>
          <w:rFonts w:ascii="微软雅黑" w:hAnsi="微软雅黑" w:eastAsia="微软雅黑"/>
        </w:rPr>
        <w:t>4.19 cfg_document_field（单据字段配置）</w:t>
      </w:r>
      <w:r>
        <w:tab/>
      </w:r>
      <w:r>
        <w:fldChar w:fldCharType="begin"/>
      </w:r>
      <w:r>
        <w:instrText xml:space="preserve"> PAGEREF _Toc6333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45348AB5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_Toc14905 </w:instrText>
      </w:r>
      <w:r>
        <w:fldChar w:fldCharType="separate"/>
      </w:r>
      <w:r>
        <w:rPr>
          <w:rFonts w:ascii="微软雅黑" w:hAnsi="微软雅黑" w:eastAsia="微软雅黑"/>
        </w:rPr>
        <w:t>4.19.1 字段</w:t>
      </w:r>
      <w:r>
        <w:tab/>
      </w:r>
      <w:r>
        <w:fldChar w:fldCharType="begin"/>
      </w:r>
      <w:r>
        <w:instrText xml:space="preserve"> PAGEREF _Toc14905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6DAEC9DF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_Toc2162 </w:instrText>
      </w:r>
      <w:r>
        <w:fldChar w:fldCharType="separate"/>
      </w:r>
      <w:r>
        <w:rPr>
          <w:rFonts w:ascii="微软雅黑" w:hAnsi="微软雅黑" w:eastAsia="微软雅黑"/>
        </w:rPr>
        <w:t>4.19.2 索引</w:t>
      </w:r>
      <w:r>
        <w:tab/>
      </w:r>
      <w:r>
        <w:fldChar w:fldCharType="begin"/>
      </w:r>
      <w:r>
        <w:instrText xml:space="preserve"> PAGEREF _Toc2162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3ACF1C79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_Toc23150 </w:instrText>
      </w:r>
      <w:r>
        <w:fldChar w:fldCharType="separate"/>
      </w:r>
      <w:r>
        <w:rPr>
          <w:rFonts w:ascii="微软雅黑" w:hAnsi="微软雅黑" w:eastAsia="微软雅黑"/>
        </w:rPr>
        <w:t>4.20 cfg_document_status（单据状态配置）</w:t>
      </w:r>
      <w:r>
        <w:tab/>
      </w:r>
      <w:r>
        <w:fldChar w:fldCharType="begin"/>
      </w:r>
      <w:r>
        <w:instrText xml:space="preserve"> PAGEREF _Toc23150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64036591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_Toc28786 </w:instrText>
      </w:r>
      <w:r>
        <w:fldChar w:fldCharType="separate"/>
      </w:r>
      <w:r>
        <w:rPr>
          <w:rFonts w:ascii="微软雅黑" w:hAnsi="微软雅黑" w:eastAsia="微软雅黑"/>
        </w:rPr>
        <w:t>4.20.1 字段</w:t>
      </w:r>
      <w:r>
        <w:tab/>
      </w:r>
      <w:r>
        <w:fldChar w:fldCharType="begin"/>
      </w:r>
      <w:r>
        <w:instrText xml:space="preserve"> PAGEREF _Toc28786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6DEB705D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_Toc1195 </w:instrText>
      </w:r>
      <w:r>
        <w:fldChar w:fldCharType="separate"/>
      </w:r>
      <w:r>
        <w:rPr>
          <w:rFonts w:ascii="微软雅黑" w:hAnsi="微软雅黑" w:eastAsia="微软雅黑"/>
        </w:rPr>
        <w:t>4.20.2 索引</w:t>
      </w:r>
      <w:r>
        <w:tab/>
      </w:r>
      <w:r>
        <w:fldChar w:fldCharType="begin"/>
      </w:r>
      <w:r>
        <w:instrText xml:space="preserve"> PAGEREF _Toc1195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16F44116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_Toc5792 </w:instrText>
      </w:r>
      <w:r>
        <w:fldChar w:fldCharType="separate"/>
      </w:r>
      <w:r>
        <w:rPr>
          <w:rFonts w:ascii="微软雅黑" w:hAnsi="微软雅黑" w:eastAsia="微软雅黑"/>
        </w:rPr>
        <w:t>4.21 cfg_document_type（单据类型配置）</w:t>
      </w:r>
      <w:r>
        <w:tab/>
      </w:r>
      <w:r>
        <w:fldChar w:fldCharType="begin"/>
      </w:r>
      <w:r>
        <w:instrText xml:space="preserve"> PAGEREF _Toc5792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591F9B87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_Toc16533 </w:instrText>
      </w:r>
      <w:r>
        <w:fldChar w:fldCharType="separate"/>
      </w:r>
      <w:r>
        <w:rPr>
          <w:rFonts w:ascii="微软雅黑" w:hAnsi="微软雅黑" w:eastAsia="微软雅黑"/>
        </w:rPr>
        <w:t>4.21.1 字段</w:t>
      </w:r>
      <w:r>
        <w:tab/>
      </w:r>
      <w:r>
        <w:fldChar w:fldCharType="begin"/>
      </w:r>
      <w:r>
        <w:instrText xml:space="preserve"> PAGEREF _Toc16533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01131364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_Toc46 </w:instrText>
      </w:r>
      <w:r>
        <w:fldChar w:fldCharType="separate"/>
      </w:r>
      <w:r>
        <w:rPr>
          <w:rFonts w:ascii="微软雅黑" w:hAnsi="微软雅黑" w:eastAsia="微软雅黑"/>
        </w:rPr>
        <w:t>4.21.2 索引</w:t>
      </w:r>
      <w:r>
        <w:tab/>
      </w:r>
      <w:r>
        <w:fldChar w:fldCharType="begin"/>
      </w:r>
      <w:r>
        <w:instrText xml:space="preserve"> PAGEREF _Toc46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52C80D0F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_Toc12840 </w:instrText>
      </w:r>
      <w:r>
        <w:fldChar w:fldCharType="separate"/>
      </w:r>
      <w:r>
        <w:rPr>
          <w:rFonts w:ascii="微软雅黑" w:hAnsi="微软雅黑" w:eastAsia="微软雅黑"/>
        </w:rPr>
        <w:t>4.22 cfg_document_type_process（单据类型流程配置）</w:t>
      </w:r>
      <w:r>
        <w:tab/>
      </w:r>
      <w:r>
        <w:fldChar w:fldCharType="begin"/>
      </w:r>
      <w:r>
        <w:instrText xml:space="preserve"> PAGEREF _Toc12840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0F2AB89C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_Toc3671 </w:instrText>
      </w:r>
      <w:r>
        <w:fldChar w:fldCharType="separate"/>
      </w:r>
      <w:r>
        <w:rPr>
          <w:rFonts w:ascii="微软雅黑" w:hAnsi="微软雅黑" w:eastAsia="微软雅黑"/>
        </w:rPr>
        <w:t>4.22.1 字段</w:t>
      </w:r>
      <w:r>
        <w:tab/>
      </w:r>
      <w:r>
        <w:fldChar w:fldCharType="begin"/>
      </w:r>
      <w:r>
        <w:instrText xml:space="preserve"> PAGEREF _Toc3671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05E19B64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_Toc5669 </w:instrText>
      </w:r>
      <w:r>
        <w:fldChar w:fldCharType="separate"/>
      </w:r>
      <w:r>
        <w:rPr>
          <w:rFonts w:ascii="微软雅黑" w:hAnsi="微软雅黑" w:eastAsia="微软雅黑"/>
        </w:rPr>
        <w:t>4.22.2 索引</w:t>
      </w:r>
      <w:r>
        <w:tab/>
      </w:r>
      <w:r>
        <w:fldChar w:fldCharType="begin"/>
      </w:r>
      <w:r>
        <w:instrText xml:space="preserve"> PAGEREF _Toc5669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6DA613F0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_Toc4511 </w:instrText>
      </w:r>
      <w:r>
        <w:fldChar w:fldCharType="separate"/>
      </w:r>
      <w:r>
        <w:rPr>
          <w:rFonts w:ascii="微软雅黑" w:hAnsi="微软雅黑" w:eastAsia="微软雅黑"/>
        </w:rPr>
        <w:t>4.23 cfg_document_type_rule（单据类型规则）</w:t>
      </w:r>
      <w:r>
        <w:tab/>
      </w:r>
      <w:r>
        <w:fldChar w:fldCharType="begin"/>
      </w:r>
      <w:r>
        <w:instrText xml:space="preserve"> PAGEREF _Toc4511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0ABDD86B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_Toc28339 </w:instrText>
      </w:r>
      <w:r>
        <w:fldChar w:fldCharType="separate"/>
      </w:r>
      <w:r>
        <w:rPr>
          <w:rFonts w:ascii="微软雅黑" w:hAnsi="微软雅黑" w:eastAsia="微软雅黑"/>
        </w:rPr>
        <w:t>4.23.1 字段</w:t>
      </w:r>
      <w:r>
        <w:tab/>
      </w:r>
      <w:r>
        <w:fldChar w:fldCharType="begin"/>
      </w:r>
      <w:r>
        <w:instrText xml:space="preserve"> PAGEREF _Toc28339 \h </w:instrText>
      </w:r>
      <w:r>
        <w:fldChar w:fldCharType="separate"/>
      </w:r>
      <w:r>
        <w:t>61</w:t>
      </w:r>
      <w:r>
        <w:fldChar w:fldCharType="end"/>
      </w:r>
      <w:r>
        <w:fldChar w:fldCharType="end"/>
      </w:r>
    </w:p>
    <w:p w14:paraId="5B0000CD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_Toc4190 </w:instrText>
      </w:r>
      <w:r>
        <w:fldChar w:fldCharType="separate"/>
      </w:r>
      <w:r>
        <w:rPr>
          <w:rFonts w:ascii="微软雅黑" w:hAnsi="微软雅黑" w:eastAsia="微软雅黑"/>
        </w:rPr>
        <w:t>4.23.2 索引</w:t>
      </w:r>
      <w:r>
        <w:tab/>
      </w:r>
      <w:r>
        <w:fldChar w:fldCharType="begin"/>
      </w:r>
      <w:r>
        <w:instrText xml:space="preserve"> PAGEREF _Toc4190 \h </w:instrText>
      </w:r>
      <w:r>
        <w:fldChar w:fldCharType="separate"/>
      </w:r>
      <w:r>
        <w:t>61</w:t>
      </w:r>
      <w:r>
        <w:fldChar w:fldCharType="end"/>
      </w:r>
      <w:r>
        <w:fldChar w:fldCharType="end"/>
      </w:r>
    </w:p>
    <w:p w14:paraId="0F8C1E95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_Toc19032 </w:instrText>
      </w:r>
      <w:r>
        <w:fldChar w:fldCharType="separate"/>
      </w:r>
      <w:r>
        <w:rPr>
          <w:rFonts w:ascii="微软雅黑" w:hAnsi="微软雅黑" w:eastAsia="微软雅黑"/>
        </w:rPr>
        <w:t>4.24 cfg_ext_field（扩展字段配置）</w:t>
      </w:r>
      <w:r>
        <w:tab/>
      </w:r>
      <w:r>
        <w:fldChar w:fldCharType="begin"/>
      </w:r>
      <w:r>
        <w:instrText xml:space="preserve"> PAGEREF _Toc19032 \h </w:instrText>
      </w:r>
      <w:r>
        <w:fldChar w:fldCharType="separate"/>
      </w:r>
      <w:r>
        <w:t>61</w:t>
      </w:r>
      <w:r>
        <w:fldChar w:fldCharType="end"/>
      </w:r>
      <w:r>
        <w:fldChar w:fldCharType="end"/>
      </w:r>
    </w:p>
    <w:p w14:paraId="6AF41300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_Toc8805 </w:instrText>
      </w:r>
      <w:r>
        <w:fldChar w:fldCharType="separate"/>
      </w:r>
      <w:r>
        <w:rPr>
          <w:rFonts w:ascii="微软雅黑" w:hAnsi="微软雅黑" w:eastAsia="微软雅黑"/>
        </w:rPr>
        <w:t>4.24.1 字段</w:t>
      </w:r>
      <w:r>
        <w:tab/>
      </w:r>
      <w:r>
        <w:fldChar w:fldCharType="begin"/>
      </w:r>
      <w:r>
        <w:instrText xml:space="preserve"> PAGEREF _Toc8805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6794CBEB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_Toc8058 </w:instrText>
      </w:r>
      <w:r>
        <w:fldChar w:fldCharType="separate"/>
      </w:r>
      <w:r>
        <w:rPr>
          <w:rFonts w:ascii="微软雅黑" w:hAnsi="微软雅黑" w:eastAsia="微软雅黑"/>
        </w:rPr>
        <w:t>4.24.2 索引</w:t>
      </w:r>
      <w:r>
        <w:tab/>
      </w:r>
      <w:r>
        <w:fldChar w:fldCharType="begin"/>
      </w:r>
      <w:r>
        <w:instrText xml:space="preserve"> PAGEREF _Toc8058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0AC19976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_Toc4856 </w:instrText>
      </w:r>
      <w:r>
        <w:fldChar w:fldCharType="separate"/>
      </w:r>
      <w:r>
        <w:rPr>
          <w:rFonts w:ascii="微软雅黑" w:hAnsi="微软雅黑" w:eastAsia="微软雅黑"/>
        </w:rPr>
        <w:t>4.25 cfg_ext_field_type（扩展字段类型配置）</w:t>
      </w:r>
      <w:r>
        <w:tab/>
      </w:r>
      <w:r>
        <w:fldChar w:fldCharType="begin"/>
      </w:r>
      <w:r>
        <w:instrText xml:space="preserve"> PAGEREF _Toc4856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74C3229F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_Toc18681 </w:instrText>
      </w:r>
      <w:r>
        <w:fldChar w:fldCharType="separate"/>
      </w:r>
      <w:r>
        <w:rPr>
          <w:rFonts w:ascii="微软雅黑" w:hAnsi="微软雅黑" w:eastAsia="微软雅黑"/>
        </w:rPr>
        <w:t>4.25.1 字段</w:t>
      </w:r>
      <w:r>
        <w:tab/>
      </w:r>
      <w:r>
        <w:fldChar w:fldCharType="begin"/>
      </w:r>
      <w:r>
        <w:instrText xml:space="preserve"> PAGEREF _Toc18681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0EEE4586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_Toc17271 </w:instrText>
      </w:r>
      <w:r>
        <w:fldChar w:fldCharType="separate"/>
      </w:r>
      <w:r>
        <w:rPr>
          <w:rFonts w:ascii="微软雅黑" w:hAnsi="微软雅黑" w:eastAsia="微软雅黑"/>
        </w:rPr>
        <w:t>4.25.2 索引</w:t>
      </w:r>
      <w:r>
        <w:tab/>
      </w:r>
      <w:r>
        <w:fldChar w:fldCharType="begin"/>
      </w:r>
      <w:r>
        <w:instrText xml:space="preserve"> PAGEREF _Toc17271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42FB0D48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_Toc21678 </w:instrText>
      </w:r>
      <w:r>
        <w:fldChar w:fldCharType="separate"/>
      </w:r>
      <w:r>
        <w:rPr>
          <w:rFonts w:ascii="微软雅黑" w:hAnsi="微软雅黑" w:eastAsia="微软雅黑"/>
        </w:rPr>
        <w:t>4.26 cfg_global_config（全局配置）</w:t>
      </w:r>
      <w:r>
        <w:tab/>
      </w:r>
      <w:r>
        <w:fldChar w:fldCharType="begin"/>
      </w:r>
      <w:r>
        <w:instrText xml:space="preserve"> PAGEREF _Toc21678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371B1766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_Toc23655 </w:instrText>
      </w:r>
      <w:r>
        <w:fldChar w:fldCharType="separate"/>
      </w:r>
      <w:r>
        <w:rPr>
          <w:rFonts w:ascii="微软雅黑" w:hAnsi="微软雅黑" w:eastAsia="微软雅黑"/>
        </w:rPr>
        <w:t>4.26.1 字段</w:t>
      </w:r>
      <w:r>
        <w:tab/>
      </w:r>
      <w:r>
        <w:fldChar w:fldCharType="begin"/>
      </w:r>
      <w:r>
        <w:instrText xml:space="preserve"> PAGEREF _Toc23655 \h 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 w14:paraId="0399E18C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_Toc6865 </w:instrText>
      </w:r>
      <w:r>
        <w:fldChar w:fldCharType="separate"/>
      </w:r>
      <w:r>
        <w:rPr>
          <w:rFonts w:ascii="微软雅黑" w:hAnsi="微软雅黑" w:eastAsia="微软雅黑"/>
        </w:rPr>
        <w:t>4.26.2 索引</w:t>
      </w:r>
      <w:r>
        <w:tab/>
      </w:r>
      <w:r>
        <w:fldChar w:fldCharType="begin"/>
      </w:r>
      <w:r>
        <w:instrText xml:space="preserve"> PAGEREF _Toc6865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0483BD81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_Toc1986 </w:instrText>
      </w:r>
      <w:r>
        <w:fldChar w:fldCharType="separate"/>
      </w:r>
      <w:r>
        <w:rPr>
          <w:rFonts w:ascii="微软雅黑" w:hAnsi="微软雅黑" w:eastAsia="微软雅黑"/>
        </w:rPr>
        <w:t>4.27 cfg_inventory_alert（库存预警配置）</w:t>
      </w:r>
      <w:r>
        <w:tab/>
      </w:r>
      <w:r>
        <w:fldChar w:fldCharType="begin"/>
      </w:r>
      <w:r>
        <w:instrText xml:space="preserve"> PAGEREF _Toc1986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442F52E5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_Toc3473 </w:instrText>
      </w:r>
      <w:r>
        <w:fldChar w:fldCharType="separate"/>
      </w:r>
      <w:r>
        <w:rPr>
          <w:rFonts w:ascii="微软雅黑" w:hAnsi="微软雅黑" w:eastAsia="微软雅黑"/>
        </w:rPr>
        <w:t>4.27.1 字段</w:t>
      </w:r>
      <w:r>
        <w:tab/>
      </w:r>
      <w:r>
        <w:fldChar w:fldCharType="begin"/>
      </w:r>
      <w:r>
        <w:instrText xml:space="preserve"> PAGEREF _Toc3473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3645326A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_Toc1711 </w:instrText>
      </w:r>
      <w:r>
        <w:fldChar w:fldCharType="separate"/>
      </w:r>
      <w:r>
        <w:rPr>
          <w:rFonts w:ascii="微软雅黑" w:hAnsi="微软雅黑" w:eastAsia="微软雅黑"/>
        </w:rPr>
        <w:t>4.27.2 索引</w:t>
      </w:r>
      <w:r>
        <w:tab/>
      </w:r>
      <w:r>
        <w:fldChar w:fldCharType="begin"/>
      </w:r>
      <w:r>
        <w:instrText xml:space="preserve"> PAGEREF _Toc1711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5769E6F5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_Toc27235 </w:instrText>
      </w:r>
      <w:r>
        <w:fldChar w:fldCharType="separate"/>
      </w:r>
      <w:r>
        <w:rPr>
          <w:rFonts w:ascii="微软雅黑" w:hAnsi="微软雅黑" w:eastAsia="微软雅黑"/>
        </w:rPr>
        <w:t>4.28 cfg_job_definition（任务定义）</w:t>
      </w:r>
      <w:r>
        <w:tab/>
      </w:r>
      <w:r>
        <w:fldChar w:fldCharType="begin"/>
      </w:r>
      <w:r>
        <w:instrText xml:space="preserve"> PAGEREF _Toc27235 \h </w:instrText>
      </w:r>
      <w:r>
        <w:fldChar w:fldCharType="separate"/>
      </w:r>
      <w:r>
        <w:t>68</w:t>
      </w:r>
      <w:r>
        <w:fldChar w:fldCharType="end"/>
      </w:r>
      <w:r>
        <w:fldChar w:fldCharType="end"/>
      </w:r>
    </w:p>
    <w:p w14:paraId="4C293437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_Toc17939 </w:instrText>
      </w:r>
      <w:r>
        <w:fldChar w:fldCharType="separate"/>
      </w:r>
      <w:r>
        <w:rPr>
          <w:rFonts w:ascii="微软雅黑" w:hAnsi="微软雅黑" w:eastAsia="微软雅黑"/>
        </w:rPr>
        <w:t>4.28.1 字段</w:t>
      </w:r>
      <w:r>
        <w:tab/>
      </w:r>
      <w:r>
        <w:fldChar w:fldCharType="begin"/>
      </w:r>
      <w:r>
        <w:instrText xml:space="preserve"> PAGEREF _Toc17939 \h </w:instrText>
      </w:r>
      <w:r>
        <w:fldChar w:fldCharType="separate"/>
      </w:r>
      <w:r>
        <w:t>69</w:t>
      </w:r>
      <w:r>
        <w:fldChar w:fldCharType="end"/>
      </w:r>
      <w:r>
        <w:fldChar w:fldCharType="end"/>
      </w:r>
    </w:p>
    <w:p w14:paraId="095BAA68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_Toc721 </w:instrText>
      </w:r>
      <w:r>
        <w:fldChar w:fldCharType="separate"/>
      </w:r>
      <w:r>
        <w:rPr>
          <w:rFonts w:ascii="微软雅黑" w:hAnsi="微软雅黑" w:eastAsia="微软雅黑"/>
        </w:rPr>
        <w:t>4.28.2 索引</w:t>
      </w:r>
      <w:r>
        <w:tab/>
      </w:r>
      <w:r>
        <w:fldChar w:fldCharType="begin"/>
      </w:r>
      <w:r>
        <w:instrText xml:space="preserve"> PAGEREF _Toc721 \h </w:instrText>
      </w:r>
      <w:r>
        <w:fldChar w:fldCharType="separate"/>
      </w:r>
      <w:r>
        <w:t>70</w:t>
      </w:r>
      <w:r>
        <w:fldChar w:fldCharType="end"/>
      </w:r>
      <w:r>
        <w:fldChar w:fldCharType="end"/>
      </w:r>
    </w:p>
    <w:p w14:paraId="4082B4F2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_Toc28828 </w:instrText>
      </w:r>
      <w:r>
        <w:fldChar w:fldCharType="separate"/>
      </w:r>
      <w:r>
        <w:rPr>
          <w:rFonts w:ascii="微软雅黑" w:hAnsi="微软雅黑" w:eastAsia="微软雅黑"/>
        </w:rPr>
        <w:t>4.29 cfg_job_trigger（任务触发器）</w:t>
      </w:r>
      <w:r>
        <w:tab/>
      </w:r>
      <w:r>
        <w:fldChar w:fldCharType="begin"/>
      </w:r>
      <w:r>
        <w:instrText xml:space="preserve"> PAGEREF _Toc28828 \h </w:instrText>
      </w:r>
      <w:r>
        <w:fldChar w:fldCharType="separate"/>
      </w:r>
      <w:r>
        <w:t>70</w:t>
      </w:r>
      <w:r>
        <w:fldChar w:fldCharType="end"/>
      </w:r>
      <w:r>
        <w:fldChar w:fldCharType="end"/>
      </w:r>
    </w:p>
    <w:p w14:paraId="7D4F4C89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_Toc16601 </w:instrText>
      </w:r>
      <w:r>
        <w:fldChar w:fldCharType="separate"/>
      </w:r>
      <w:r>
        <w:rPr>
          <w:rFonts w:ascii="微软雅黑" w:hAnsi="微软雅黑" w:eastAsia="微软雅黑"/>
        </w:rPr>
        <w:t>4.29.1 字段</w:t>
      </w:r>
      <w:r>
        <w:tab/>
      </w:r>
      <w:r>
        <w:fldChar w:fldCharType="begin"/>
      </w:r>
      <w:r>
        <w:instrText xml:space="preserve"> PAGEREF _Toc16601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2FE33B71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_Toc12854 </w:instrText>
      </w:r>
      <w:r>
        <w:fldChar w:fldCharType="separate"/>
      </w:r>
      <w:r>
        <w:rPr>
          <w:rFonts w:ascii="微软雅黑" w:hAnsi="微软雅黑" w:eastAsia="微软雅黑"/>
        </w:rPr>
        <w:t>4.29.2 索引</w:t>
      </w:r>
      <w:r>
        <w:tab/>
      </w:r>
      <w:r>
        <w:fldChar w:fldCharType="begin"/>
      </w:r>
      <w:r>
        <w:instrText xml:space="preserve"> PAGEREF _Toc12854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1D1E63BD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_Toc27412 </w:instrText>
      </w:r>
      <w:r>
        <w:fldChar w:fldCharType="separate"/>
      </w:r>
      <w:r>
        <w:rPr>
          <w:rFonts w:ascii="微软雅黑" w:hAnsi="微软雅黑" w:eastAsia="微软雅黑"/>
        </w:rPr>
        <w:t>4.30 cfg_location_status（库位状态配置）</w:t>
      </w:r>
      <w:r>
        <w:tab/>
      </w:r>
      <w:r>
        <w:fldChar w:fldCharType="begin"/>
      </w:r>
      <w:r>
        <w:instrText xml:space="preserve"> PAGEREF _Toc27412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07C1C0DB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_Toc16390 </w:instrText>
      </w:r>
      <w:r>
        <w:fldChar w:fldCharType="separate"/>
      </w:r>
      <w:r>
        <w:rPr>
          <w:rFonts w:ascii="微软雅黑" w:hAnsi="微软雅黑" w:eastAsia="微软雅黑"/>
        </w:rPr>
        <w:t>4.30.1 字段</w:t>
      </w:r>
      <w:r>
        <w:tab/>
      </w:r>
      <w:r>
        <w:fldChar w:fldCharType="begin"/>
      </w:r>
      <w:r>
        <w:instrText xml:space="preserve"> PAGEREF _Toc16390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 w14:paraId="419588D3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_Toc3901 </w:instrText>
      </w:r>
      <w:r>
        <w:fldChar w:fldCharType="separate"/>
      </w:r>
      <w:r>
        <w:rPr>
          <w:rFonts w:ascii="微软雅黑" w:hAnsi="微软雅黑" w:eastAsia="微软雅黑"/>
        </w:rPr>
        <w:t>4.30.2 索引</w:t>
      </w:r>
      <w:r>
        <w:tab/>
      </w:r>
      <w:r>
        <w:fldChar w:fldCharType="begin"/>
      </w:r>
      <w:r>
        <w:instrText xml:space="preserve"> PAGEREF _Toc3901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 w14:paraId="7FEAFB12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_Toc4448 </w:instrText>
      </w:r>
      <w:r>
        <w:fldChar w:fldCharType="separate"/>
      </w:r>
      <w:r>
        <w:rPr>
          <w:rFonts w:ascii="微软雅黑" w:hAnsi="微软雅黑" w:eastAsia="微软雅黑"/>
        </w:rPr>
        <w:t>4.31 cfg_location_type（库位类型配置）</w:t>
      </w:r>
      <w:r>
        <w:tab/>
      </w:r>
      <w:r>
        <w:fldChar w:fldCharType="begin"/>
      </w:r>
      <w:r>
        <w:instrText xml:space="preserve"> PAGEREF _Toc4448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2199C0BA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_Toc28116 </w:instrText>
      </w:r>
      <w:r>
        <w:fldChar w:fldCharType="separate"/>
      </w:r>
      <w:r>
        <w:rPr>
          <w:rFonts w:ascii="微软雅黑" w:hAnsi="微软雅黑" w:eastAsia="微软雅黑"/>
        </w:rPr>
        <w:t>4.31.1 字段</w:t>
      </w:r>
      <w:r>
        <w:tab/>
      </w:r>
      <w:r>
        <w:fldChar w:fldCharType="begin"/>
      </w:r>
      <w:r>
        <w:instrText xml:space="preserve"> PAGEREF _Toc28116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65230ECE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_Toc22868 </w:instrText>
      </w:r>
      <w:r>
        <w:fldChar w:fldCharType="separate"/>
      </w:r>
      <w:r>
        <w:rPr>
          <w:rFonts w:ascii="微软雅黑" w:hAnsi="微软雅黑" w:eastAsia="微软雅黑"/>
        </w:rPr>
        <w:t>4.31.2 索引</w:t>
      </w:r>
      <w:r>
        <w:tab/>
      </w:r>
      <w:r>
        <w:fldChar w:fldCharType="begin"/>
      </w:r>
      <w:r>
        <w:instrText xml:space="preserve"> PAGEREF _Toc22868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624542D9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_Toc22508 </w:instrText>
      </w:r>
      <w:r>
        <w:fldChar w:fldCharType="separate"/>
      </w:r>
      <w:r>
        <w:rPr>
          <w:rFonts w:ascii="微软雅黑" w:hAnsi="微软雅黑" w:eastAsia="微软雅黑"/>
        </w:rPr>
        <w:t>4.32 cfg_port_type（站台类型配置）</w:t>
      </w:r>
      <w:r>
        <w:tab/>
      </w:r>
      <w:r>
        <w:fldChar w:fldCharType="begin"/>
      </w:r>
      <w:r>
        <w:instrText xml:space="preserve"> PAGEREF _Toc22508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50594E25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_Toc3530 </w:instrText>
      </w:r>
      <w:r>
        <w:fldChar w:fldCharType="separate"/>
      </w:r>
      <w:r>
        <w:rPr>
          <w:rFonts w:ascii="微软雅黑" w:hAnsi="微软雅黑" w:eastAsia="微软雅黑"/>
        </w:rPr>
        <w:t>4.32.1 字段</w:t>
      </w:r>
      <w:r>
        <w:tab/>
      </w:r>
      <w:r>
        <w:fldChar w:fldCharType="begin"/>
      </w:r>
      <w:r>
        <w:instrText xml:space="preserve"> PAGEREF _Toc3530 \h </w:instrText>
      </w:r>
      <w:r>
        <w:fldChar w:fldCharType="separate"/>
      </w:r>
      <w:r>
        <w:t>76</w:t>
      </w:r>
      <w:r>
        <w:fldChar w:fldCharType="end"/>
      </w:r>
      <w:r>
        <w:fldChar w:fldCharType="end"/>
      </w:r>
    </w:p>
    <w:p w14:paraId="2D911ACA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_Toc14445 </w:instrText>
      </w:r>
      <w:r>
        <w:fldChar w:fldCharType="separate"/>
      </w:r>
      <w:r>
        <w:rPr>
          <w:rFonts w:ascii="微软雅黑" w:hAnsi="微软雅黑" w:eastAsia="微软雅黑"/>
        </w:rPr>
        <w:t>4.32.2 索引</w:t>
      </w:r>
      <w:r>
        <w:tab/>
      </w:r>
      <w:r>
        <w:fldChar w:fldCharType="begin"/>
      </w:r>
      <w:r>
        <w:instrText xml:space="preserve"> PAGEREF _Toc14445 \h </w:instrText>
      </w:r>
      <w:r>
        <w:fldChar w:fldCharType="separate"/>
      </w:r>
      <w:r>
        <w:t>76</w:t>
      </w:r>
      <w:r>
        <w:fldChar w:fldCharType="end"/>
      </w:r>
      <w:r>
        <w:fldChar w:fldCharType="end"/>
      </w:r>
    </w:p>
    <w:p w14:paraId="586835E8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_Toc28735 </w:instrText>
      </w:r>
      <w:r>
        <w:fldChar w:fldCharType="separate"/>
      </w:r>
      <w:r>
        <w:rPr>
          <w:rFonts w:ascii="微软雅黑" w:hAnsi="微软雅黑" w:eastAsia="微软雅黑"/>
        </w:rPr>
        <w:t>4.33 cfg_strategy_chain_config（策略链配置）</w:t>
      </w:r>
      <w:r>
        <w:tab/>
      </w:r>
      <w:r>
        <w:fldChar w:fldCharType="begin"/>
      </w:r>
      <w:r>
        <w:instrText xml:space="preserve"> PAGEREF _Toc28735 \h </w:instrText>
      </w:r>
      <w:r>
        <w:fldChar w:fldCharType="separate"/>
      </w:r>
      <w:r>
        <w:t>76</w:t>
      </w:r>
      <w:r>
        <w:fldChar w:fldCharType="end"/>
      </w:r>
      <w:r>
        <w:fldChar w:fldCharType="end"/>
      </w:r>
    </w:p>
    <w:p w14:paraId="5F34BBC8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_Toc3144 </w:instrText>
      </w:r>
      <w:r>
        <w:fldChar w:fldCharType="separate"/>
      </w:r>
      <w:r>
        <w:rPr>
          <w:rFonts w:ascii="微软雅黑" w:hAnsi="微软雅黑" w:eastAsia="微软雅黑"/>
        </w:rPr>
        <w:t>4.33.1 字段</w:t>
      </w:r>
      <w:r>
        <w:tab/>
      </w:r>
      <w:r>
        <w:fldChar w:fldCharType="begin"/>
      </w:r>
      <w:r>
        <w:instrText xml:space="preserve"> PAGEREF _Toc3144 \h </w:instrText>
      </w:r>
      <w:r>
        <w:fldChar w:fldCharType="separate"/>
      </w:r>
      <w:r>
        <w:t>78</w:t>
      </w:r>
      <w:r>
        <w:fldChar w:fldCharType="end"/>
      </w:r>
      <w:r>
        <w:fldChar w:fldCharType="end"/>
      </w:r>
    </w:p>
    <w:p w14:paraId="06B3B3E2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_Toc28063 </w:instrText>
      </w:r>
      <w:r>
        <w:fldChar w:fldCharType="separate"/>
      </w:r>
      <w:r>
        <w:rPr>
          <w:rFonts w:ascii="微软雅黑" w:hAnsi="微软雅黑" w:eastAsia="微软雅黑"/>
        </w:rPr>
        <w:t>4.33.2 索引</w:t>
      </w:r>
      <w:r>
        <w:tab/>
      </w:r>
      <w:r>
        <w:fldChar w:fldCharType="begin"/>
      </w:r>
      <w:r>
        <w:instrText xml:space="preserve"> PAGEREF _Toc28063 \h </w:instrText>
      </w:r>
      <w:r>
        <w:fldChar w:fldCharType="separate"/>
      </w:r>
      <w:r>
        <w:t>78</w:t>
      </w:r>
      <w:r>
        <w:fldChar w:fldCharType="end"/>
      </w:r>
      <w:r>
        <w:fldChar w:fldCharType="end"/>
      </w:r>
    </w:p>
    <w:p w14:paraId="1EDC7F75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_Toc26996 </w:instrText>
      </w:r>
      <w:r>
        <w:fldChar w:fldCharType="separate"/>
      </w:r>
      <w:r>
        <w:rPr>
          <w:rFonts w:ascii="微软雅黑" w:hAnsi="微软雅黑" w:eastAsia="微软雅黑"/>
        </w:rPr>
        <w:t>4.34 cfg_strategy_chain_step（策略链步骤）</w:t>
      </w:r>
      <w:r>
        <w:tab/>
      </w:r>
      <w:r>
        <w:fldChar w:fldCharType="begin"/>
      </w:r>
      <w:r>
        <w:instrText xml:space="preserve"> PAGEREF _Toc26996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0195AA21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_Toc5593 </w:instrText>
      </w:r>
      <w:r>
        <w:fldChar w:fldCharType="separate"/>
      </w:r>
      <w:r>
        <w:rPr>
          <w:rFonts w:ascii="微软雅黑" w:hAnsi="微软雅黑" w:eastAsia="微软雅黑"/>
        </w:rPr>
        <w:t>4.34.1 字段</w:t>
      </w:r>
      <w:r>
        <w:tab/>
      </w:r>
      <w:r>
        <w:fldChar w:fldCharType="begin"/>
      </w:r>
      <w:r>
        <w:instrText xml:space="preserve"> PAGEREF _Toc5593 \h 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 w14:paraId="18723510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_Toc29358 </w:instrText>
      </w:r>
      <w:r>
        <w:fldChar w:fldCharType="separate"/>
      </w:r>
      <w:r>
        <w:rPr>
          <w:rFonts w:ascii="微软雅黑" w:hAnsi="微软雅黑" w:eastAsia="微软雅黑"/>
        </w:rPr>
        <w:t>4.34.2 索引</w:t>
      </w:r>
      <w:r>
        <w:tab/>
      </w:r>
      <w:r>
        <w:fldChar w:fldCharType="begin"/>
      </w:r>
      <w:r>
        <w:instrText xml:space="preserve"> PAGEREF _Toc29358 \h 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 w14:paraId="61F1B6C0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_Toc12568 </w:instrText>
      </w:r>
      <w:r>
        <w:fldChar w:fldCharType="separate"/>
      </w:r>
      <w:r>
        <w:rPr>
          <w:rFonts w:ascii="微软雅黑" w:hAnsi="微软雅黑" w:eastAsia="微软雅黑"/>
        </w:rPr>
        <w:t>4.35 cfg_strategy_config（策略配置）</w:t>
      </w:r>
      <w:r>
        <w:tab/>
      </w:r>
      <w:r>
        <w:fldChar w:fldCharType="begin"/>
      </w:r>
      <w:r>
        <w:instrText xml:space="preserve"> PAGEREF _Toc12568 \h 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 w14:paraId="51FC8310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_Toc17995 </w:instrText>
      </w:r>
      <w:r>
        <w:fldChar w:fldCharType="separate"/>
      </w:r>
      <w:r>
        <w:rPr>
          <w:rFonts w:ascii="微软雅黑" w:hAnsi="微软雅黑" w:eastAsia="微软雅黑"/>
        </w:rPr>
        <w:t>4.35.1 字段</w:t>
      </w:r>
      <w:r>
        <w:tab/>
      </w:r>
      <w:r>
        <w:fldChar w:fldCharType="begin"/>
      </w:r>
      <w:r>
        <w:instrText xml:space="preserve"> PAGEREF _Toc17995 \h </w:instrText>
      </w:r>
      <w:r>
        <w:fldChar w:fldCharType="separate"/>
      </w:r>
      <w:r>
        <w:t>82</w:t>
      </w:r>
      <w:r>
        <w:fldChar w:fldCharType="end"/>
      </w:r>
      <w:r>
        <w:fldChar w:fldCharType="end"/>
      </w:r>
    </w:p>
    <w:p w14:paraId="18E6A7D4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_Toc26573 </w:instrText>
      </w:r>
      <w:r>
        <w:fldChar w:fldCharType="separate"/>
      </w:r>
      <w:r>
        <w:rPr>
          <w:rFonts w:ascii="微软雅黑" w:hAnsi="微软雅黑" w:eastAsia="微软雅黑"/>
        </w:rPr>
        <w:t>4.35.2 索引</w:t>
      </w:r>
      <w:r>
        <w:tab/>
      </w:r>
      <w:r>
        <w:fldChar w:fldCharType="begin"/>
      </w:r>
      <w:r>
        <w:instrText xml:space="preserve"> PAGEREF _Toc26573 \h </w:instrText>
      </w:r>
      <w:r>
        <w:fldChar w:fldCharType="separate"/>
      </w:r>
      <w:r>
        <w:t>83</w:t>
      </w:r>
      <w:r>
        <w:fldChar w:fldCharType="end"/>
      </w:r>
      <w:r>
        <w:fldChar w:fldCharType="end"/>
      </w:r>
    </w:p>
    <w:p w14:paraId="3C94FAF7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_Toc10408 </w:instrText>
      </w:r>
      <w:r>
        <w:fldChar w:fldCharType="separate"/>
      </w:r>
      <w:r>
        <w:rPr>
          <w:rFonts w:ascii="微软雅黑" w:hAnsi="微软雅黑" w:eastAsia="微软雅黑"/>
        </w:rPr>
        <w:t>4.36 cfg_transfer_point_type（接驳点类型配置）</w:t>
      </w:r>
      <w:r>
        <w:tab/>
      </w:r>
      <w:r>
        <w:fldChar w:fldCharType="begin"/>
      </w:r>
      <w:r>
        <w:instrText xml:space="preserve"> PAGEREF _Toc10408 \h </w:instrText>
      </w:r>
      <w:r>
        <w:fldChar w:fldCharType="separate"/>
      </w:r>
      <w:r>
        <w:t>83</w:t>
      </w:r>
      <w:r>
        <w:fldChar w:fldCharType="end"/>
      </w:r>
      <w:r>
        <w:fldChar w:fldCharType="end"/>
      </w:r>
    </w:p>
    <w:p w14:paraId="2DCDE62B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_Toc23525 </w:instrText>
      </w:r>
      <w:r>
        <w:fldChar w:fldCharType="separate"/>
      </w:r>
      <w:r>
        <w:rPr>
          <w:rFonts w:ascii="微软雅黑" w:hAnsi="微软雅黑" w:eastAsia="微软雅黑"/>
        </w:rPr>
        <w:t>4.36.1 字段</w:t>
      </w:r>
      <w:r>
        <w:tab/>
      </w:r>
      <w:r>
        <w:fldChar w:fldCharType="begin"/>
      </w:r>
      <w:r>
        <w:instrText xml:space="preserve"> PAGEREF _Toc23525 \h </w:instrText>
      </w:r>
      <w:r>
        <w:fldChar w:fldCharType="separate"/>
      </w:r>
      <w:r>
        <w:t>84</w:t>
      </w:r>
      <w:r>
        <w:fldChar w:fldCharType="end"/>
      </w:r>
      <w:r>
        <w:fldChar w:fldCharType="end"/>
      </w:r>
    </w:p>
    <w:p w14:paraId="7B5AE540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_Toc28402 </w:instrText>
      </w:r>
      <w:r>
        <w:fldChar w:fldCharType="separate"/>
      </w:r>
      <w:r>
        <w:rPr>
          <w:rFonts w:ascii="微软雅黑" w:hAnsi="微软雅黑" w:eastAsia="微软雅黑"/>
        </w:rPr>
        <w:t>4.36.2 索引</w:t>
      </w:r>
      <w:r>
        <w:tab/>
      </w:r>
      <w:r>
        <w:fldChar w:fldCharType="begin"/>
      </w:r>
      <w:r>
        <w:instrText xml:space="preserve"> PAGEREF _Toc28402 \h </w:instrText>
      </w:r>
      <w:r>
        <w:fldChar w:fldCharType="separate"/>
      </w:r>
      <w:r>
        <w:t>84</w:t>
      </w:r>
      <w:r>
        <w:fldChar w:fldCharType="end"/>
      </w:r>
      <w:r>
        <w:fldChar w:fldCharType="end"/>
      </w:r>
    </w:p>
    <w:p w14:paraId="5AD720F0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_Toc17640 </w:instrText>
      </w:r>
      <w:r>
        <w:fldChar w:fldCharType="separate"/>
      </w:r>
      <w:r>
        <w:rPr>
          <w:rFonts w:ascii="微软雅黑" w:hAnsi="微软雅黑" w:eastAsia="微软雅黑"/>
        </w:rPr>
        <w:t>4.37 cfg_turnover_class（周转等级配置）</w:t>
      </w:r>
      <w:r>
        <w:tab/>
      </w:r>
      <w:r>
        <w:fldChar w:fldCharType="begin"/>
      </w:r>
      <w:r>
        <w:instrText xml:space="preserve"> PAGEREF _Toc17640 \h </w:instrText>
      </w:r>
      <w:r>
        <w:fldChar w:fldCharType="separate"/>
      </w:r>
      <w:r>
        <w:t>84</w:t>
      </w:r>
      <w:r>
        <w:fldChar w:fldCharType="end"/>
      </w:r>
      <w:r>
        <w:fldChar w:fldCharType="end"/>
      </w:r>
    </w:p>
    <w:p w14:paraId="0D1974AC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_Toc5475 </w:instrText>
      </w:r>
      <w:r>
        <w:fldChar w:fldCharType="separate"/>
      </w:r>
      <w:r>
        <w:rPr>
          <w:rFonts w:ascii="微软雅黑" w:hAnsi="微软雅黑" w:eastAsia="微软雅黑"/>
        </w:rPr>
        <w:t>4.37.1 字段</w:t>
      </w:r>
      <w:r>
        <w:tab/>
      </w:r>
      <w:r>
        <w:fldChar w:fldCharType="begin"/>
      </w:r>
      <w:r>
        <w:instrText xml:space="preserve"> PAGEREF _Toc5475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3A660D1B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_Toc28112 </w:instrText>
      </w:r>
      <w:r>
        <w:fldChar w:fldCharType="separate"/>
      </w:r>
      <w:r>
        <w:rPr>
          <w:rFonts w:ascii="微软雅黑" w:hAnsi="微软雅黑" w:eastAsia="微软雅黑"/>
        </w:rPr>
        <w:t>4.37.2 索引</w:t>
      </w:r>
      <w:r>
        <w:tab/>
      </w:r>
      <w:r>
        <w:fldChar w:fldCharType="begin"/>
      </w:r>
      <w:r>
        <w:instrText xml:space="preserve"> PAGEREF _Toc28112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79DF1AF5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_Toc1056 </w:instrText>
      </w:r>
      <w:r>
        <w:fldChar w:fldCharType="separate"/>
      </w:r>
      <w:r>
        <w:rPr>
          <w:rFonts w:ascii="微软雅黑" w:hAnsi="微软雅黑" w:eastAsia="微软雅黑"/>
        </w:rPr>
        <w:t>4.38 cfg_warehouse_type（仓库类型配置）</w:t>
      </w:r>
      <w:r>
        <w:tab/>
      </w:r>
      <w:r>
        <w:fldChar w:fldCharType="begin"/>
      </w:r>
      <w:r>
        <w:instrText xml:space="preserve"> PAGEREF _Toc1056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616604E0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_Toc10968 </w:instrText>
      </w:r>
      <w:r>
        <w:fldChar w:fldCharType="separate"/>
      </w:r>
      <w:r>
        <w:rPr>
          <w:rFonts w:ascii="微软雅黑" w:hAnsi="微软雅黑" w:eastAsia="微软雅黑"/>
        </w:rPr>
        <w:t>4.38.1 字段</w:t>
      </w:r>
      <w:r>
        <w:tab/>
      </w:r>
      <w:r>
        <w:fldChar w:fldCharType="begin"/>
      </w:r>
      <w:r>
        <w:instrText xml:space="preserve"> PAGEREF _Toc10968 \h </w:instrText>
      </w:r>
      <w:r>
        <w:fldChar w:fldCharType="separate"/>
      </w:r>
      <w:r>
        <w:t>86</w:t>
      </w:r>
      <w:r>
        <w:fldChar w:fldCharType="end"/>
      </w:r>
      <w:r>
        <w:fldChar w:fldCharType="end"/>
      </w:r>
    </w:p>
    <w:p w14:paraId="6D6D1D4F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_Toc24675 </w:instrText>
      </w:r>
      <w:r>
        <w:fldChar w:fldCharType="separate"/>
      </w:r>
      <w:r>
        <w:rPr>
          <w:rFonts w:ascii="微软雅黑" w:hAnsi="微软雅黑" w:eastAsia="微软雅黑"/>
        </w:rPr>
        <w:t>4.38.2 索引</w:t>
      </w:r>
      <w:r>
        <w:tab/>
      </w:r>
      <w:r>
        <w:fldChar w:fldCharType="begin"/>
      </w:r>
      <w:r>
        <w:instrText xml:space="preserve"> PAGEREF _Toc24675 \h </w:instrText>
      </w:r>
      <w:r>
        <w:fldChar w:fldCharType="separate"/>
      </w:r>
      <w:r>
        <w:t>86</w:t>
      </w:r>
      <w:r>
        <w:fldChar w:fldCharType="end"/>
      </w:r>
      <w:r>
        <w:fldChar w:fldCharType="end"/>
      </w:r>
    </w:p>
    <w:p w14:paraId="1E023AFE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_Toc20125 </w:instrText>
      </w:r>
      <w:r>
        <w:fldChar w:fldCharType="separate"/>
      </w:r>
      <w:r>
        <w:rPr>
          <w:rFonts w:ascii="微软雅黑" w:hAnsi="微软雅黑" w:eastAsia="微软雅黑"/>
        </w:rPr>
        <w:t>4.39 cfg_warehouse_zone_type（库区类型配置）</w:t>
      </w:r>
      <w:r>
        <w:tab/>
      </w:r>
      <w:r>
        <w:fldChar w:fldCharType="begin"/>
      </w:r>
      <w:r>
        <w:instrText xml:space="preserve"> PAGEREF _Toc20125 \h </w:instrText>
      </w:r>
      <w:r>
        <w:fldChar w:fldCharType="separate"/>
      </w:r>
      <w:r>
        <w:t>86</w:t>
      </w:r>
      <w:r>
        <w:fldChar w:fldCharType="end"/>
      </w:r>
      <w:r>
        <w:fldChar w:fldCharType="end"/>
      </w:r>
    </w:p>
    <w:p w14:paraId="372439E5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_Toc29587 </w:instrText>
      </w:r>
      <w:r>
        <w:fldChar w:fldCharType="separate"/>
      </w:r>
      <w:r>
        <w:rPr>
          <w:rFonts w:ascii="微软雅黑" w:hAnsi="微软雅黑" w:eastAsia="微软雅黑"/>
        </w:rPr>
        <w:t>4.39.1 字段</w:t>
      </w:r>
      <w:r>
        <w:tab/>
      </w:r>
      <w:r>
        <w:fldChar w:fldCharType="begin"/>
      </w:r>
      <w:r>
        <w:instrText xml:space="preserve"> PAGEREF _Toc29587 \h </w:instrText>
      </w:r>
      <w:r>
        <w:fldChar w:fldCharType="separate"/>
      </w:r>
      <w:r>
        <w:t>87</w:t>
      </w:r>
      <w:r>
        <w:fldChar w:fldCharType="end"/>
      </w:r>
      <w:r>
        <w:fldChar w:fldCharType="end"/>
      </w:r>
    </w:p>
    <w:p w14:paraId="47693A45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_Toc8500 </w:instrText>
      </w:r>
      <w:r>
        <w:fldChar w:fldCharType="separate"/>
      </w:r>
      <w:r>
        <w:rPr>
          <w:rFonts w:ascii="微软雅黑" w:hAnsi="微软雅黑" w:eastAsia="微软雅黑"/>
        </w:rPr>
        <w:t>4.39.2 索引</w:t>
      </w:r>
      <w:r>
        <w:tab/>
      </w:r>
      <w:r>
        <w:fldChar w:fldCharType="begin"/>
      </w:r>
      <w:r>
        <w:instrText xml:space="preserve"> PAGEREF _Toc8500 \h </w:instrText>
      </w:r>
      <w:r>
        <w:fldChar w:fldCharType="separate"/>
      </w:r>
      <w:r>
        <w:t>87</w:t>
      </w:r>
      <w:r>
        <w:fldChar w:fldCharType="end"/>
      </w:r>
      <w:r>
        <w:fldChar w:fldCharType="end"/>
      </w:r>
    </w:p>
    <w:p w14:paraId="18849895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_Toc16501 </w:instrText>
      </w:r>
      <w:r>
        <w:fldChar w:fldCharType="separate"/>
      </w:r>
      <w:r>
        <w:rPr>
          <w:rFonts w:ascii="微软雅黑" w:hAnsi="微软雅黑" w:eastAsia="微软雅黑"/>
        </w:rPr>
        <w:t>4.40 exc_exception（异常单）</w:t>
      </w:r>
      <w:r>
        <w:tab/>
      </w:r>
      <w:r>
        <w:fldChar w:fldCharType="begin"/>
      </w:r>
      <w:r>
        <w:instrText xml:space="preserve"> PAGEREF _Toc16501 \h </w:instrText>
      </w:r>
      <w:r>
        <w:fldChar w:fldCharType="separate"/>
      </w:r>
      <w:r>
        <w:t>87</w:t>
      </w:r>
      <w:r>
        <w:fldChar w:fldCharType="end"/>
      </w:r>
      <w:r>
        <w:fldChar w:fldCharType="end"/>
      </w:r>
    </w:p>
    <w:p w14:paraId="71A6B586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_Toc12596 </w:instrText>
      </w:r>
      <w:r>
        <w:fldChar w:fldCharType="separate"/>
      </w:r>
      <w:r>
        <w:rPr>
          <w:rFonts w:ascii="微软雅黑" w:hAnsi="微软雅黑" w:eastAsia="微软雅黑"/>
        </w:rPr>
        <w:t>4.40.1 字段</w:t>
      </w:r>
      <w:r>
        <w:tab/>
      </w:r>
      <w:r>
        <w:fldChar w:fldCharType="begin"/>
      </w:r>
      <w:r>
        <w:instrText xml:space="preserve"> PAGEREF _Toc12596 \h </w:instrText>
      </w:r>
      <w:r>
        <w:fldChar w:fldCharType="separate"/>
      </w:r>
      <w:r>
        <w:t>88</w:t>
      </w:r>
      <w:r>
        <w:fldChar w:fldCharType="end"/>
      </w:r>
      <w:r>
        <w:fldChar w:fldCharType="end"/>
      </w:r>
    </w:p>
    <w:p w14:paraId="78C27ADA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_Toc24228 </w:instrText>
      </w:r>
      <w:r>
        <w:fldChar w:fldCharType="separate"/>
      </w:r>
      <w:r>
        <w:rPr>
          <w:rFonts w:ascii="微软雅黑" w:hAnsi="微软雅黑" w:eastAsia="微软雅黑"/>
        </w:rPr>
        <w:t>4.40.2 索引</w:t>
      </w:r>
      <w:r>
        <w:tab/>
      </w:r>
      <w:r>
        <w:fldChar w:fldCharType="begin"/>
      </w:r>
      <w:r>
        <w:instrText xml:space="preserve"> PAGEREF _Toc24228 \h </w:instrText>
      </w:r>
      <w:r>
        <w:fldChar w:fldCharType="separate"/>
      </w:r>
      <w:r>
        <w:t>89</w:t>
      </w:r>
      <w:r>
        <w:fldChar w:fldCharType="end"/>
      </w:r>
      <w:r>
        <w:fldChar w:fldCharType="end"/>
      </w:r>
    </w:p>
    <w:p w14:paraId="30B81A67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_Toc21949 </w:instrText>
      </w:r>
      <w:r>
        <w:fldChar w:fldCharType="separate"/>
      </w:r>
      <w:r>
        <w:rPr>
          <w:rFonts w:ascii="微软雅黑" w:hAnsi="微软雅黑" w:eastAsia="微软雅黑"/>
        </w:rPr>
        <w:t>4.41 exc_exception_log（异常处理日志）</w:t>
      </w:r>
      <w:r>
        <w:tab/>
      </w:r>
      <w:r>
        <w:fldChar w:fldCharType="begin"/>
      </w:r>
      <w:r>
        <w:instrText xml:space="preserve"> PAGEREF _Toc21949 \h </w:instrText>
      </w:r>
      <w:r>
        <w:fldChar w:fldCharType="separate"/>
      </w:r>
      <w:r>
        <w:t>89</w:t>
      </w:r>
      <w:r>
        <w:fldChar w:fldCharType="end"/>
      </w:r>
      <w:r>
        <w:fldChar w:fldCharType="end"/>
      </w:r>
    </w:p>
    <w:p w14:paraId="054A1B85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_Toc14053 </w:instrText>
      </w:r>
      <w:r>
        <w:fldChar w:fldCharType="separate"/>
      </w:r>
      <w:r>
        <w:rPr>
          <w:rFonts w:ascii="微软雅黑" w:hAnsi="微软雅黑" w:eastAsia="微软雅黑"/>
        </w:rPr>
        <w:t>4.41.1 字段</w:t>
      </w:r>
      <w:r>
        <w:tab/>
      </w:r>
      <w:r>
        <w:fldChar w:fldCharType="begin"/>
      </w:r>
      <w:r>
        <w:instrText xml:space="preserve"> PAGEREF _Toc14053 \h </w:instrText>
      </w:r>
      <w:r>
        <w:fldChar w:fldCharType="separate"/>
      </w:r>
      <w:r>
        <w:t>90</w:t>
      </w:r>
      <w:r>
        <w:fldChar w:fldCharType="end"/>
      </w:r>
      <w:r>
        <w:fldChar w:fldCharType="end"/>
      </w:r>
    </w:p>
    <w:p w14:paraId="31D1F1EB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_Toc12802 </w:instrText>
      </w:r>
      <w:r>
        <w:fldChar w:fldCharType="separate"/>
      </w:r>
      <w:r>
        <w:rPr>
          <w:rFonts w:ascii="微软雅黑" w:hAnsi="微软雅黑" w:eastAsia="微软雅黑"/>
        </w:rPr>
        <w:t>4.41.2 索引</w:t>
      </w:r>
      <w:r>
        <w:tab/>
      </w:r>
      <w:r>
        <w:fldChar w:fldCharType="begin"/>
      </w:r>
      <w:r>
        <w:instrText xml:space="preserve"> PAGEREF _Toc12802 \h </w:instrText>
      </w:r>
      <w:r>
        <w:fldChar w:fldCharType="separate"/>
      </w:r>
      <w:r>
        <w:t>90</w:t>
      </w:r>
      <w:r>
        <w:fldChar w:fldCharType="end"/>
      </w:r>
      <w:r>
        <w:fldChar w:fldCharType="end"/>
      </w:r>
    </w:p>
    <w:p w14:paraId="4D5E965E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_Toc20254 </w:instrText>
      </w:r>
      <w:r>
        <w:fldChar w:fldCharType="separate"/>
      </w:r>
      <w:r>
        <w:rPr>
          <w:rFonts w:ascii="微软雅黑" w:hAnsi="微软雅黑" w:eastAsia="微软雅黑"/>
        </w:rPr>
        <w:t>4.42 int_data_mapping_config（接口数据映射配置）</w:t>
      </w:r>
      <w:r>
        <w:tab/>
      </w:r>
      <w:r>
        <w:fldChar w:fldCharType="begin"/>
      </w:r>
      <w:r>
        <w:instrText xml:space="preserve"> PAGEREF _Toc20254 \h </w:instrText>
      </w:r>
      <w:r>
        <w:fldChar w:fldCharType="separate"/>
      </w:r>
      <w:r>
        <w:t>90</w:t>
      </w:r>
      <w:r>
        <w:fldChar w:fldCharType="end"/>
      </w:r>
      <w:r>
        <w:fldChar w:fldCharType="end"/>
      </w:r>
    </w:p>
    <w:p w14:paraId="69E6A7AF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_Toc19940 </w:instrText>
      </w:r>
      <w:r>
        <w:fldChar w:fldCharType="separate"/>
      </w:r>
      <w:r>
        <w:rPr>
          <w:rFonts w:ascii="微软雅黑" w:hAnsi="微软雅黑" w:eastAsia="微软雅黑"/>
        </w:rPr>
        <w:t>4.42.1 字段</w:t>
      </w:r>
      <w:r>
        <w:tab/>
      </w:r>
      <w:r>
        <w:fldChar w:fldCharType="begin"/>
      </w:r>
      <w:r>
        <w:instrText xml:space="preserve"> PAGEREF _Toc19940 \h </w:instrText>
      </w:r>
      <w:r>
        <w:fldChar w:fldCharType="separate"/>
      </w:r>
      <w:r>
        <w:t>91</w:t>
      </w:r>
      <w:r>
        <w:fldChar w:fldCharType="end"/>
      </w:r>
      <w:r>
        <w:fldChar w:fldCharType="end"/>
      </w:r>
    </w:p>
    <w:p w14:paraId="21AF5107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_Toc2802 </w:instrText>
      </w:r>
      <w:r>
        <w:fldChar w:fldCharType="separate"/>
      </w:r>
      <w:r>
        <w:rPr>
          <w:rFonts w:ascii="微软雅黑" w:hAnsi="微软雅黑" w:eastAsia="微软雅黑"/>
        </w:rPr>
        <w:t>4.42.2 索引</w:t>
      </w:r>
      <w:r>
        <w:tab/>
      </w:r>
      <w:r>
        <w:fldChar w:fldCharType="begin"/>
      </w:r>
      <w:r>
        <w:instrText xml:space="preserve"> PAGEREF _Toc2802 \h </w:instrText>
      </w:r>
      <w:r>
        <w:fldChar w:fldCharType="separate"/>
      </w:r>
      <w:r>
        <w:t>91</w:t>
      </w:r>
      <w:r>
        <w:fldChar w:fldCharType="end"/>
      </w:r>
      <w:r>
        <w:fldChar w:fldCharType="end"/>
      </w:r>
    </w:p>
    <w:p w14:paraId="625A2C2F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_Toc13468 </w:instrText>
      </w:r>
      <w:r>
        <w:fldChar w:fldCharType="separate"/>
      </w:r>
      <w:r>
        <w:rPr>
          <w:rFonts w:ascii="微软雅黑" w:hAnsi="微软雅黑" w:eastAsia="微软雅黑"/>
        </w:rPr>
        <w:t>4.43 int_interface_config（接口配置）</w:t>
      </w:r>
      <w:r>
        <w:tab/>
      </w:r>
      <w:r>
        <w:fldChar w:fldCharType="begin"/>
      </w:r>
      <w:r>
        <w:instrText xml:space="preserve"> PAGEREF _Toc13468 \h </w:instrText>
      </w:r>
      <w:r>
        <w:fldChar w:fldCharType="separate"/>
      </w:r>
      <w:r>
        <w:t>92</w:t>
      </w:r>
      <w:r>
        <w:fldChar w:fldCharType="end"/>
      </w:r>
      <w:r>
        <w:fldChar w:fldCharType="end"/>
      </w:r>
    </w:p>
    <w:p w14:paraId="445E2FD7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_Toc11856 </w:instrText>
      </w:r>
      <w:r>
        <w:fldChar w:fldCharType="separate"/>
      </w:r>
      <w:r>
        <w:rPr>
          <w:rFonts w:ascii="微软雅黑" w:hAnsi="微软雅黑" w:eastAsia="微软雅黑"/>
        </w:rPr>
        <w:t>4.43.1 字段</w:t>
      </w:r>
      <w:r>
        <w:tab/>
      </w:r>
      <w:r>
        <w:fldChar w:fldCharType="begin"/>
      </w:r>
      <w:r>
        <w:instrText xml:space="preserve"> PAGEREF _Toc11856 \h </w:instrText>
      </w:r>
      <w:r>
        <w:fldChar w:fldCharType="separate"/>
      </w:r>
      <w:r>
        <w:t>93</w:t>
      </w:r>
      <w:r>
        <w:fldChar w:fldCharType="end"/>
      </w:r>
      <w:r>
        <w:fldChar w:fldCharType="end"/>
      </w:r>
    </w:p>
    <w:p w14:paraId="6BE55FEB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_Toc20876 </w:instrText>
      </w:r>
      <w:r>
        <w:fldChar w:fldCharType="separate"/>
      </w:r>
      <w:r>
        <w:rPr>
          <w:rFonts w:ascii="微软雅黑" w:hAnsi="微软雅黑" w:eastAsia="微软雅黑"/>
        </w:rPr>
        <w:t>4.43.2 索引</w:t>
      </w:r>
      <w:r>
        <w:tab/>
      </w:r>
      <w:r>
        <w:fldChar w:fldCharType="begin"/>
      </w:r>
      <w:r>
        <w:instrText xml:space="preserve"> PAGEREF _Toc20876 \h </w:instrText>
      </w:r>
      <w:r>
        <w:fldChar w:fldCharType="separate"/>
      </w:r>
      <w:r>
        <w:t>94</w:t>
      </w:r>
      <w:r>
        <w:fldChar w:fldCharType="end"/>
      </w:r>
      <w:r>
        <w:fldChar w:fldCharType="end"/>
      </w:r>
    </w:p>
    <w:p w14:paraId="24552FDE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_Toc6527 </w:instrText>
      </w:r>
      <w:r>
        <w:fldChar w:fldCharType="separate"/>
      </w:r>
      <w:r>
        <w:rPr>
          <w:rFonts w:ascii="微软雅黑" w:hAnsi="微软雅黑" w:eastAsia="微软雅黑"/>
        </w:rPr>
        <w:t>4.44 int_interface_log（接口日志）</w:t>
      </w:r>
      <w:r>
        <w:tab/>
      </w:r>
      <w:r>
        <w:fldChar w:fldCharType="begin"/>
      </w:r>
      <w:r>
        <w:instrText xml:space="preserve"> PAGEREF _Toc6527 \h </w:instrText>
      </w:r>
      <w:r>
        <w:fldChar w:fldCharType="separate"/>
      </w:r>
      <w:r>
        <w:t>94</w:t>
      </w:r>
      <w:r>
        <w:fldChar w:fldCharType="end"/>
      </w:r>
      <w:r>
        <w:fldChar w:fldCharType="end"/>
      </w:r>
    </w:p>
    <w:p w14:paraId="35EA7F44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_Toc17573 </w:instrText>
      </w:r>
      <w:r>
        <w:fldChar w:fldCharType="separate"/>
      </w:r>
      <w:r>
        <w:rPr>
          <w:rFonts w:ascii="微软雅黑" w:hAnsi="微软雅黑" w:eastAsia="微软雅黑"/>
        </w:rPr>
        <w:t>4.44.1 字段</w:t>
      </w:r>
      <w:r>
        <w:tab/>
      </w:r>
      <w:r>
        <w:fldChar w:fldCharType="begin"/>
      </w:r>
      <w:r>
        <w:instrText xml:space="preserve"> PAGEREF _Toc17573 \h </w:instrText>
      </w:r>
      <w:r>
        <w:fldChar w:fldCharType="separate"/>
      </w:r>
      <w:r>
        <w:t>95</w:t>
      </w:r>
      <w:r>
        <w:fldChar w:fldCharType="end"/>
      </w:r>
      <w:r>
        <w:fldChar w:fldCharType="end"/>
      </w:r>
    </w:p>
    <w:p w14:paraId="0F5D90C2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_Toc12897 </w:instrText>
      </w:r>
      <w:r>
        <w:fldChar w:fldCharType="separate"/>
      </w:r>
      <w:r>
        <w:rPr>
          <w:rFonts w:ascii="微软雅黑" w:hAnsi="微软雅黑" w:eastAsia="微软雅黑"/>
        </w:rPr>
        <w:t>4.44.2 索引</w:t>
      </w:r>
      <w:r>
        <w:tab/>
      </w:r>
      <w:r>
        <w:fldChar w:fldCharType="begin"/>
      </w:r>
      <w:r>
        <w:instrText xml:space="preserve"> PAGEREF _Toc12897 \h </w:instrText>
      </w:r>
      <w:r>
        <w:fldChar w:fldCharType="separate"/>
      </w:r>
      <w:r>
        <w:t>96</w:t>
      </w:r>
      <w:r>
        <w:fldChar w:fldCharType="end"/>
      </w:r>
      <w:r>
        <w:fldChar w:fldCharType="end"/>
      </w:r>
    </w:p>
    <w:p w14:paraId="257046D4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_Toc29456 </w:instrText>
      </w:r>
      <w:r>
        <w:fldChar w:fldCharType="separate"/>
      </w:r>
      <w:r>
        <w:rPr>
          <w:rFonts w:ascii="微软雅黑" w:hAnsi="微软雅黑" w:eastAsia="微软雅黑"/>
        </w:rPr>
        <w:t>4.45 int_sync_log（同步日志）</w:t>
      </w:r>
      <w:r>
        <w:tab/>
      </w:r>
      <w:r>
        <w:fldChar w:fldCharType="begin"/>
      </w:r>
      <w:r>
        <w:instrText xml:space="preserve"> PAGEREF _Toc29456 \h </w:instrText>
      </w:r>
      <w:r>
        <w:fldChar w:fldCharType="separate"/>
      </w:r>
      <w:r>
        <w:t>96</w:t>
      </w:r>
      <w:r>
        <w:fldChar w:fldCharType="end"/>
      </w:r>
      <w:r>
        <w:fldChar w:fldCharType="end"/>
      </w:r>
    </w:p>
    <w:p w14:paraId="775DCBE5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_Toc19723 </w:instrText>
      </w:r>
      <w:r>
        <w:fldChar w:fldCharType="separate"/>
      </w:r>
      <w:r>
        <w:rPr>
          <w:rFonts w:ascii="微软雅黑" w:hAnsi="微软雅黑" w:eastAsia="微软雅黑"/>
        </w:rPr>
        <w:t>4.45.1 字段</w:t>
      </w:r>
      <w:r>
        <w:tab/>
      </w:r>
      <w:r>
        <w:fldChar w:fldCharType="begin"/>
      </w:r>
      <w:r>
        <w:instrText xml:space="preserve"> PAGEREF _Toc19723 \h </w:instrText>
      </w:r>
      <w:r>
        <w:fldChar w:fldCharType="separate"/>
      </w:r>
      <w:r>
        <w:t>97</w:t>
      </w:r>
      <w:r>
        <w:fldChar w:fldCharType="end"/>
      </w:r>
      <w:r>
        <w:fldChar w:fldCharType="end"/>
      </w:r>
    </w:p>
    <w:p w14:paraId="1D436601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_Toc32243 </w:instrText>
      </w:r>
      <w:r>
        <w:fldChar w:fldCharType="separate"/>
      </w:r>
      <w:r>
        <w:rPr>
          <w:rFonts w:ascii="微软雅黑" w:hAnsi="微软雅黑" w:eastAsia="微软雅黑"/>
        </w:rPr>
        <w:t>4.45.2 索引</w:t>
      </w:r>
      <w:r>
        <w:tab/>
      </w:r>
      <w:r>
        <w:fldChar w:fldCharType="begin"/>
      </w:r>
      <w:r>
        <w:instrText xml:space="preserve"> PAGEREF _Toc32243 \h </w:instrText>
      </w:r>
      <w:r>
        <w:fldChar w:fldCharType="separate"/>
      </w:r>
      <w:r>
        <w:t>97</w:t>
      </w:r>
      <w:r>
        <w:fldChar w:fldCharType="end"/>
      </w:r>
      <w:r>
        <w:fldChar w:fldCharType="end"/>
      </w:r>
    </w:p>
    <w:p w14:paraId="5FA9FCAA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_Toc13796 </w:instrText>
      </w:r>
      <w:r>
        <w:fldChar w:fldCharType="separate"/>
      </w:r>
      <w:r>
        <w:rPr>
          <w:rFonts w:ascii="微软雅黑" w:hAnsi="微软雅黑" w:eastAsia="微软雅黑"/>
        </w:rPr>
        <w:t>4.46 int_sync_log_detail（同步日志明细）</w:t>
      </w:r>
      <w:r>
        <w:tab/>
      </w:r>
      <w:r>
        <w:fldChar w:fldCharType="begin"/>
      </w:r>
      <w:r>
        <w:instrText xml:space="preserve"> PAGEREF _Toc13796 \h </w:instrText>
      </w:r>
      <w:r>
        <w:fldChar w:fldCharType="separate"/>
      </w:r>
      <w:r>
        <w:t>97</w:t>
      </w:r>
      <w:r>
        <w:fldChar w:fldCharType="end"/>
      </w:r>
      <w:r>
        <w:fldChar w:fldCharType="end"/>
      </w:r>
    </w:p>
    <w:p w14:paraId="0A783AEC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_Toc22664 </w:instrText>
      </w:r>
      <w:r>
        <w:fldChar w:fldCharType="separate"/>
      </w:r>
      <w:r>
        <w:rPr>
          <w:rFonts w:ascii="微软雅黑" w:hAnsi="微软雅黑" w:eastAsia="微软雅黑"/>
        </w:rPr>
        <w:t>4.46.1 字段</w:t>
      </w:r>
      <w:r>
        <w:tab/>
      </w:r>
      <w:r>
        <w:fldChar w:fldCharType="begin"/>
      </w:r>
      <w:r>
        <w:instrText xml:space="preserve"> PAGEREF _Toc22664 \h </w:instrText>
      </w:r>
      <w:r>
        <w:fldChar w:fldCharType="separate"/>
      </w:r>
      <w:r>
        <w:t>98</w:t>
      </w:r>
      <w:r>
        <w:fldChar w:fldCharType="end"/>
      </w:r>
      <w:r>
        <w:fldChar w:fldCharType="end"/>
      </w:r>
    </w:p>
    <w:p w14:paraId="04E154AF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_Toc20963 </w:instrText>
      </w:r>
      <w:r>
        <w:fldChar w:fldCharType="separate"/>
      </w:r>
      <w:r>
        <w:rPr>
          <w:rFonts w:ascii="微软雅黑" w:hAnsi="微软雅黑" w:eastAsia="微软雅黑"/>
        </w:rPr>
        <w:t>4.46.2 索引</w:t>
      </w:r>
      <w:r>
        <w:tab/>
      </w:r>
      <w:r>
        <w:fldChar w:fldCharType="begin"/>
      </w:r>
      <w:r>
        <w:instrText xml:space="preserve"> PAGEREF _Toc20963 \h </w:instrText>
      </w:r>
      <w:r>
        <w:fldChar w:fldCharType="separate"/>
      </w:r>
      <w:r>
        <w:t>98</w:t>
      </w:r>
      <w:r>
        <w:fldChar w:fldCharType="end"/>
      </w:r>
      <w:r>
        <w:fldChar w:fldCharType="end"/>
      </w:r>
    </w:p>
    <w:p w14:paraId="360BA34F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_Toc16365 </w:instrText>
      </w:r>
      <w:r>
        <w:fldChar w:fldCharType="separate"/>
      </w:r>
      <w:r>
        <w:rPr>
          <w:rFonts w:ascii="微软雅黑" w:hAnsi="微软雅黑" w:eastAsia="微软雅黑"/>
        </w:rPr>
        <w:t>4.47 inv_adjust（库存调整单）</w:t>
      </w:r>
      <w:r>
        <w:tab/>
      </w:r>
      <w:r>
        <w:fldChar w:fldCharType="begin"/>
      </w:r>
      <w:r>
        <w:instrText xml:space="preserve"> PAGEREF _Toc16365 \h </w:instrText>
      </w:r>
      <w:r>
        <w:fldChar w:fldCharType="separate"/>
      </w:r>
      <w:r>
        <w:t>98</w:t>
      </w:r>
      <w:r>
        <w:fldChar w:fldCharType="end"/>
      </w:r>
      <w:r>
        <w:fldChar w:fldCharType="end"/>
      </w:r>
    </w:p>
    <w:p w14:paraId="5C4C5169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_Toc11692 </w:instrText>
      </w:r>
      <w:r>
        <w:fldChar w:fldCharType="separate"/>
      </w:r>
      <w:r>
        <w:rPr>
          <w:rFonts w:ascii="微软雅黑" w:hAnsi="微软雅黑" w:eastAsia="微软雅黑"/>
        </w:rPr>
        <w:t>4.47.1 字段</w:t>
      </w:r>
      <w:r>
        <w:tab/>
      </w:r>
      <w:r>
        <w:fldChar w:fldCharType="begin"/>
      </w:r>
      <w:r>
        <w:instrText xml:space="preserve"> PAGEREF _Toc11692 \h </w:instrText>
      </w:r>
      <w:r>
        <w:fldChar w:fldCharType="separate"/>
      </w:r>
      <w:r>
        <w:t>100</w:t>
      </w:r>
      <w:r>
        <w:fldChar w:fldCharType="end"/>
      </w:r>
      <w:r>
        <w:fldChar w:fldCharType="end"/>
      </w:r>
    </w:p>
    <w:p w14:paraId="53F70A22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_Toc10824 </w:instrText>
      </w:r>
      <w:r>
        <w:fldChar w:fldCharType="separate"/>
      </w:r>
      <w:r>
        <w:rPr>
          <w:rFonts w:ascii="微软雅黑" w:hAnsi="微软雅黑" w:eastAsia="微软雅黑"/>
        </w:rPr>
        <w:t>4.47.2 索引</w:t>
      </w:r>
      <w:r>
        <w:tab/>
      </w:r>
      <w:r>
        <w:fldChar w:fldCharType="begin"/>
      </w:r>
      <w:r>
        <w:instrText xml:space="preserve"> PAGEREF _Toc10824 \h </w:instrText>
      </w:r>
      <w:r>
        <w:fldChar w:fldCharType="separate"/>
      </w:r>
      <w:r>
        <w:t>101</w:t>
      </w:r>
      <w:r>
        <w:fldChar w:fldCharType="end"/>
      </w:r>
      <w:r>
        <w:fldChar w:fldCharType="end"/>
      </w:r>
    </w:p>
    <w:p w14:paraId="171EBC8C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_Toc23190 </w:instrText>
      </w:r>
      <w:r>
        <w:fldChar w:fldCharType="separate"/>
      </w:r>
      <w:r>
        <w:rPr>
          <w:rFonts w:ascii="微软雅黑" w:hAnsi="微软雅黑" w:eastAsia="微软雅黑"/>
        </w:rPr>
        <w:t>4.48 inv_adjust_line（库存调整明细）</w:t>
      </w:r>
      <w:r>
        <w:tab/>
      </w:r>
      <w:r>
        <w:fldChar w:fldCharType="begin"/>
      </w:r>
      <w:r>
        <w:instrText xml:space="preserve"> PAGEREF _Toc23190 \h </w:instrText>
      </w:r>
      <w:r>
        <w:fldChar w:fldCharType="separate"/>
      </w:r>
      <w:r>
        <w:t>101</w:t>
      </w:r>
      <w:r>
        <w:fldChar w:fldCharType="end"/>
      </w:r>
      <w:r>
        <w:fldChar w:fldCharType="end"/>
      </w:r>
    </w:p>
    <w:p w14:paraId="0FA74132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_Toc12343 </w:instrText>
      </w:r>
      <w:r>
        <w:fldChar w:fldCharType="separate"/>
      </w:r>
      <w:r>
        <w:rPr>
          <w:rFonts w:ascii="微软雅黑" w:hAnsi="微软雅黑" w:eastAsia="微软雅黑"/>
        </w:rPr>
        <w:t>4.48.1 字段</w:t>
      </w:r>
      <w:r>
        <w:tab/>
      </w:r>
      <w:r>
        <w:fldChar w:fldCharType="begin"/>
      </w:r>
      <w:r>
        <w:instrText xml:space="preserve"> PAGEREF _Toc12343 \h </w:instrText>
      </w:r>
      <w:r>
        <w:fldChar w:fldCharType="separate"/>
      </w:r>
      <w:r>
        <w:t>102</w:t>
      </w:r>
      <w:r>
        <w:fldChar w:fldCharType="end"/>
      </w:r>
      <w:r>
        <w:fldChar w:fldCharType="end"/>
      </w:r>
    </w:p>
    <w:p w14:paraId="2C484B4A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_Toc12514 </w:instrText>
      </w:r>
      <w:r>
        <w:fldChar w:fldCharType="separate"/>
      </w:r>
      <w:r>
        <w:rPr>
          <w:rFonts w:ascii="微软雅黑" w:hAnsi="微软雅黑" w:eastAsia="微软雅黑"/>
        </w:rPr>
        <w:t>4.48.2 索引</w:t>
      </w:r>
      <w:r>
        <w:tab/>
      </w:r>
      <w:r>
        <w:fldChar w:fldCharType="begin"/>
      </w:r>
      <w:r>
        <w:instrText xml:space="preserve"> PAGEREF _Toc12514 \h </w:instrText>
      </w:r>
      <w:r>
        <w:fldChar w:fldCharType="separate"/>
      </w:r>
      <w:r>
        <w:t>102</w:t>
      </w:r>
      <w:r>
        <w:fldChar w:fldCharType="end"/>
      </w:r>
      <w:r>
        <w:fldChar w:fldCharType="end"/>
      </w:r>
    </w:p>
    <w:p w14:paraId="6A7DA864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_Toc19114 </w:instrText>
      </w:r>
      <w:r>
        <w:fldChar w:fldCharType="separate"/>
      </w:r>
      <w:r>
        <w:rPr>
          <w:rFonts w:ascii="微软雅黑" w:hAnsi="微软雅黑" w:eastAsia="微软雅黑"/>
        </w:rPr>
        <w:t>4.49 inv_alert_record（库存预警记录）</w:t>
      </w:r>
      <w:r>
        <w:tab/>
      </w:r>
      <w:r>
        <w:fldChar w:fldCharType="begin"/>
      </w:r>
      <w:r>
        <w:instrText xml:space="preserve"> PAGEREF _Toc19114 \h </w:instrText>
      </w:r>
      <w:r>
        <w:fldChar w:fldCharType="separate"/>
      </w:r>
      <w:r>
        <w:t>103</w:t>
      </w:r>
      <w:r>
        <w:fldChar w:fldCharType="end"/>
      </w:r>
      <w:r>
        <w:fldChar w:fldCharType="end"/>
      </w:r>
    </w:p>
    <w:p w14:paraId="7C058145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_Toc2218 </w:instrText>
      </w:r>
      <w:r>
        <w:fldChar w:fldCharType="separate"/>
      </w:r>
      <w:r>
        <w:rPr>
          <w:rFonts w:ascii="微软雅黑" w:hAnsi="微软雅黑" w:eastAsia="微软雅黑"/>
        </w:rPr>
        <w:t>4.49.1 字段</w:t>
      </w:r>
      <w:r>
        <w:tab/>
      </w:r>
      <w:r>
        <w:fldChar w:fldCharType="begin"/>
      </w:r>
      <w:r>
        <w:instrText xml:space="preserve"> PAGEREF _Toc2218 \h </w:instrText>
      </w:r>
      <w:r>
        <w:fldChar w:fldCharType="separate"/>
      </w:r>
      <w:r>
        <w:t>104</w:t>
      </w:r>
      <w:r>
        <w:fldChar w:fldCharType="end"/>
      </w:r>
      <w:r>
        <w:fldChar w:fldCharType="end"/>
      </w:r>
    </w:p>
    <w:p w14:paraId="26ECCB10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_Toc20626 </w:instrText>
      </w:r>
      <w:r>
        <w:fldChar w:fldCharType="separate"/>
      </w:r>
      <w:r>
        <w:rPr>
          <w:rFonts w:ascii="微软雅黑" w:hAnsi="微软雅黑" w:eastAsia="微软雅黑"/>
        </w:rPr>
        <w:t>4.49.2 索引</w:t>
      </w:r>
      <w:r>
        <w:tab/>
      </w:r>
      <w:r>
        <w:fldChar w:fldCharType="begin"/>
      </w:r>
      <w:r>
        <w:instrText xml:space="preserve"> PAGEREF _Toc20626 \h </w:instrText>
      </w:r>
      <w:r>
        <w:fldChar w:fldCharType="separate"/>
      </w:r>
      <w:r>
        <w:t>105</w:t>
      </w:r>
      <w:r>
        <w:fldChar w:fldCharType="end"/>
      </w:r>
      <w:r>
        <w:fldChar w:fldCharType="end"/>
      </w:r>
    </w:p>
    <w:p w14:paraId="729AB0EC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_Toc18260 </w:instrText>
      </w:r>
      <w:r>
        <w:fldChar w:fldCharType="separate"/>
      </w:r>
      <w:r>
        <w:rPr>
          <w:rFonts w:ascii="微软雅黑" w:hAnsi="微软雅黑" w:eastAsia="微软雅黑"/>
        </w:rPr>
        <w:t>4.50 inv_freeze_record（库存冻结记录）</w:t>
      </w:r>
      <w:r>
        <w:tab/>
      </w:r>
      <w:r>
        <w:fldChar w:fldCharType="begin"/>
      </w:r>
      <w:r>
        <w:instrText xml:space="preserve"> PAGEREF _Toc18260 \h </w:instrText>
      </w:r>
      <w:r>
        <w:fldChar w:fldCharType="separate"/>
      </w:r>
      <w:r>
        <w:t>105</w:t>
      </w:r>
      <w:r>
        <w:fldChar w:fldCharType="end"/>
      </w:r>
      <w:r>
        <w:fldChar w:fldCharType="end"/>
      </w:r>
    </w:p>
    <w:p w14:paraId="08BA2B98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_Toc15118 </w:instrText>
      </w:r>
      <w:r>
        <w:fldChar w:fldCharType="separate"/>
      </w:r>
      <w:r>
        <w:rPr>
          <w:rFonts w:ascii="微软雅黑" w:hAnsi="微软雅黑" w:eastAsia="微软雅黑"/>
        </w:rPr>
        <w:t>4.50.1 字段</w:t>
      </w:r>
      <w:r>
        <w:tab/>
      </w:r>
      <w:r>
        <w:fldChar w:fldCharType="begin"/>
      </w:r>
      <w:r>
        <w:instrText xml:space="preserve"> PAGEREF _Toc15118 \h </w:instrText>
      </w:r>
      <w:r>
        <w:fldChar w:fldCharType="separate"/>
      </w:r>
      <w:r>
        <w:t>106</w:t>
      </w:r>
      <w:r>
        <w:fldChar w:fldCharType="end"/>
      </w:r>
      <w:r>
        <w:fldChar w:fldCharType="end"/>
      </w:r>
    </w:p>
    <w:p w14:paraId="6D4DBA77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_Toc19853 </w:instrText>
      </w:r>
      <w:r>
        <w:fldChar w:fldCharType="separate"/>
      </w:r>
      <w:r>
        <w:rPr>
          <w:rFonts w:ascii="微软雅黑" w:hAnsi="微软雅黑" w:eastAsia="微软雅黑"/>
        </w:rPr>
        <w:t>4.50.2 索引</w:t>
      </w:r>
      <w:r>
        <w:tab/>
      </w:r>
      <w:r>
        <w:fldChar w:fldCharType="begin"/>
      </w:r>
      <w:r>
        <w:instrText xml:space="preserve"> PAGEREF _Toc19853 \h </w:instrText>
      </w:r>
      <w:r>
        <w:fldChar w:fldCharType="separate"/>
      </w:r>
      <w:r>
        <w:t>107</w:t>
      </w:r>
      <w:r>
        <w:fldChar w:fldCharType="end"/>
      </w:r>
      <w:r>
        <w:fldChar w:fldCharType="end"/>
      </w:r>
    </w:p>
    <w:p w14:paraId="3A180BF5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_Toc11261 </w:instrText>
      </w:r>
      <w:r>
        <w:fldChar w:fldCharType="separate"/>
      </w:r>
      <w:r>
        <w:rPr>
          <w:rFonts w:ascii="微软雅黑" w:hAnsi="微软雅黑" w:eastAsia="微软雅黑"/>
        </w:rPr>
        <w:t>4.51 inv_inventory_detail（库存明细）</w:t>
      </w:r>
      <w:r>
        <w:tab/>
      </w:r>
      <w:r>
        <w:fldChar w:fldCharType="begin"/>
      </w:r>
      <w:r>
        <w:instrText xml:space="preserve"> PAGEREF _Toc11261 \h </w:instrText>
      </w:r>
      <w:r>
        <w:fldChar w:fldCharType="separate"/>
      </w:r>
      <w:r>
        <w:t>107</w:t>
      </w:r>
      <w:r>
        <w:fldChar w:fldCharType="end"/>
      </w:r>
      <w:r>
        <w:fldChar w:fldCharType="end"/>
      </w:r>
    </w:p>
    <w:p w14:paraId="1A856C92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_Toc29200 </w:instrText>
      </w:r>
      <w:r>
        <w:fldChar w:fldCharType="separate"/>
      </w:r>
      <w:r>
        <w:rPr>
          <w:rFonts w:ascii="微软雅黑" w:hAnsi="微软雅黑" w:eastAsia="微软雅黑"/>
        </w:rPr>
        <w:t>4.51.1 字段</w:t>
      </w:r>
      <w:r>
        <w:tab/>
      </w:r>
      <w:r>
        <w:fldChar w:fldCharType="begin"/>
      </w:r>
      <w:r>
        <w:instrText xml:space="preserve"> PAGEREF _Toc29200 \h </w:instrText>
      </w:r>
      <w:r>
        <w:fldChar w:fldCharType="separate"/>
      </w:r>
      <w:r>
        <w:t>108</w:t>
      </w:r>
      <w:r>
        <w:fldChar w:fldCharType="end"/>
      </w:r>
      <w:r>
        <w:fldChar w:fldCharType="end"/>
      </w:r>
    </w:p>
    <w:p w14:paraId="5B28891E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_Toc21022 </w:instrText>
      </w:r>
      <w:r>
        <w:fldChar w:fldCharType="separate"/>
      </w:r>
      <w:r>
        <w:rPr>
          <w:rFonts w:ascii="微软雅黑" w:hAnsi="微软雅黑" w:eastAsia="微软雅黑"/>
        </w:rPr>
        <w:t>4.51.2 索引</w:t>
      </w:r>
      <w:r>
        <w:tab/>
      </w:r>
      <w:r>
        <w:fldChar w:fldCharType="begin"/>
      </w:r>
      <w:r>
        <w:instrText xml:space="preserve"> PAGEREF _Toc21022 \h </w:instrText>
      </w:r>
      <w:r>
        <w:fldChar w:fldCharType="separate"/>
      </w:r>
      <w:r>
        <w:t>109</w:t>
      </w:r>
      <w:r>
        <w:fldChar w:fldCharType="end"/>
      </w:r>
      <w:r>
        <w:fldChar w:fldCharType="end"/>
      </w:r>
    </w:p>
    <w:p w14:paraId="0637EB67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_Toc22478 </w:instrText>
      </w:r>
      <w:r>
        <w:fldChar w:fldCharType="separate"/>
      </w:r>
      <w:r>
        <w:rPr>
          <w:rFonts w:ascii="微软雅黑" w:hAnsi="微软雅黑" w:eastAsia="微软雅黑"/>
        </w:rPr>
        <w:t>4.52 inv_inventory_header（库存主表）</w:t>
      </w:r>
      <w:r>
        <w:tab/>
      </w:r>
      <w:r>
        <w:fldChar w:fldCharType="begin"/>
      </w:r>
      <w:r>
        <w:instrText xml:space="preserve"> PAGEREF _Toc22478 \h </w:instrText>
      </w:r>
      <w:r>
        <w:fldChar w:fldCharType="separate"/>
      </w:r>
      <w:r>
        <w:t>109</w:t>
      </w:r>
      <w:r>
        <w:fldChar w:fldCharType="end"/>
      </w:r>
      <w:r>
        <w:fldChar w:fldCharType="end"/>
      </w:r>
    </w:p>
    <w:p w14:paraId="3ABF05F6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_Toc24352 </w:instrText>
      </w:r>
      <w:r>
        <w:fldChar w:fldCharType="separate"/>
      </w:r>
      <w:r>
        <w:rPr>
          <w:rFonts w:ascii="微软雅黑" w:hAnsi="微软雅黑" w:eastAsia="微软雅黑"/>
        </w:rPr>
        <w:t>4.52.1 字段</w:t>
      </w:r>
      <w:r>
        <w:tab/>
      </w:r>
      <w:r>
        <w:fldChar w:fldCharType="begin"/>
      </w:r>
      <w:r>
        <w:instrText xml:space="preserve"> PAGEREF _Toc24352 \h </w:instrText>
      </w:r>
      <w:r>
        <w:fldChar w:fldCharType="separate"/>
      </w:r>
      <w:r>
        <w:t>110</w:t>
      </w:r>
      <w:r>
        <w:fldChar w:fldCharType="end"/>
      </w:r>
      <w:r>
        <w:fldChar w:fldCharType="end"/>
      </w:r>
    </w:p>
    <w:p w14:paraId="20F2535D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_Toc8754 </w:instrText>
      </w:r>
      <w:r>
        <w:fldChar w:fldCharType="separate"/>
      </w:r>
      <w:r>
        <w:rPr>
          <w:rFonts w:ascii="微软雅黑" w:hAnsi="微软雅黑" w:eastAsia="微软雅黑"/>
        </w:rPr>
        <w:t>4.52.2 索引</w:t>
      </w:r>
      <w:r>
        <w:tab/>
      </w:r>
      <w:r>
        <w:fldChar w:fldCharType="begin"/>
      </w:r>
      <w:r>
        <w:instrText xml:space="preserve"> PAGEREF _Toc8754 \h </w:instrText>
      </w:r>
      <w:r>
        <w:fldChar w:fldCharType="separate"/>
      </w:r>
      <w:r>
        <w:t>110</w:t>
      </w:r>
      <w:r>
        <w:fldChar w:fldCharType="end"/>
      </w:r>
      <w:r>
        <w:fldChar w:fldCharType="end"/>
      </w:r>
    </w:p>
    <w:p w14:paraId="1FA00F61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_Toc10071 </w:instrText>
      </w:r>
      <w:r>
        <w:fldChar w:fldCharType="separate"/>
      </w:r>
      <w:r>
        <w:rPr>
          <w:rFonts w:ascii="微软雅黑" w:hAnsi="微软雅黑" w:eastAsia="微软雅黑"/>
        </w:rPr>
        <w:t>4.53 inv_movement（库存移动记录）</w:t>
      </w:r>
      <w:r>
        <w:tab/>
      </w:r>
      <w:r>
        <w:fldChar w:fldCharType="begin"/>
      </w:r>
      <w:r>
        <w:instrText xml:space="preserve"> PAGEREF _Toc10071 \h </w:instrText>
      </w:r>
      <w:r>
        <w:fldChar w:fldCharType="separate"/>
      </w:r>
      <w:r>
        <w:t>111</w:t>
      </w:r>
      <w:r>
        <w:fldChar w:fldCharType="end"/>
      </w:r>
      <w:r>
        <w:fldChar w:fldCharType="end"/>
      </w:r>
    </w:p>
    <w:p w14:paraId="65F7A045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_Toc24717 </w:instrText>
      </w:r>
      <w:r>
        <w:fldChar w:fldCharType="separate"/>
      </w:r>
      <w:r>
        <w:rPr>
          <w:rFonts w:ascii="微软雅黑" w:hAnsi="微软雅黑" w:eastAsia="微软雅黑"/>
        </w:rPr>
        <w:t>4.53.1 字段</w:t>
      </w:r>
      <w:r>
        <w:tab/>
      </w:r>
      <w:r>
        <w:fldChar w:fldCharType="begin"/>
      </w:r>
      <w:r>
        <w:instrText xml:space="preserve"> PAGEREF _Toc24717 \h </w:instrText>
      </w:r>
      <w:r>
        <w:fldChar w:fldCharType="separate"/>
      </w:r>
      <w:r>
        <w:t>112</w:t>
      </w:r>
      <w:r>
        <w:fldChar w:fldCharType="end"/>
      </w:r>
      <w:r>
        <w:fldChar w:fldCharType="end"/>
      </w:r>
    </w:p>
    <w:p w14:paraId="056B372D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_Toc32747 </w:instrText>
      </w:r>
      <w:r>
        <w:fldChar w:fldCharType="separate"/>
      </w:r>
      <w:r>
        <w:rPr>
          <w:rFonts w:ascii="微软雅黑" w:hAnsi="微软雅黑" w:eastAsia="微软雅黑"/>
        </w:rPr>
        <w:t>4.53.2 索引</w:t>
      </w:r>
      <w:r>
        <w:tab/>
      </w:r>
      <w:r>
        <w:fldChar w:fldCharType="begin"/>
      </w:r>
      <w:r>
        <w:instrText xml:space="preserve"> PAGEREF _Toc32747 \h </w:instrText>
      </w:r>
      <w:r>
        <w:fldChar w:fldCharType="separate"/>
      </w:r>
      <w:r>
        <w:t>113</w:t>
      </w:r>
      <w:r>
        <w:fldChar w:fldCharType="end"/>
      </w:r>
      <w:r>
        <w:fldChar w:fldCharType="end"/>
      </w:r>
    </w:p>
    <w:p w14:paraId="0106BDF6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_Toc4602 </w:instrText>
      </w:r>
      <w:r>
        <w:fldChar w:fldCharType="separate"/>
      </w:r>
      <w:r>
        <w:rPr>
          <w:rFonts w:ascii="微软雅黑" w:hAnsi="微软雅黑" w:eastAsia="微软雅黑"/>
        </w:rPr>
        <w:t>4.54 inv_snapshot（库存快照）</w:t>
      </w:r>
      <w:r>
        <w:tab/>
      </w:r>
      <w:r>
        <w:fldChar w:fldCharType="begin"/>
      </w:r>
      <w:r>
        <w:instrText xml:space="preserve"> PAGEREF _Toc4602 \h </w:instrText>
      </w:r>
      <w:r>
        <w:fldChar w:fldCharType="separate"/>
      </w:r>
      <w:r>
        <w:t>113</w:t>
      </w:r>
      <w:r>
        <w:fldChar w:fldCharType="end"/>
      </w:r>
      <w:r>
        <w:fldChar w:fldCharType="end"/>
      </w:r>
    </w:p>
    <w:p w14:paraId="58C39C25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_Toc22469 </w:instrText>
      </w:r>
      <w:r>
        <w:fldChar w:fldCharType="separate"/>
      </w:r>
      <w:r>
        <w:rPr>
          <w:rFonts w:ascii="微软雅黑" w:hAnsi="微软雅黑" w:eastAsia="微软雅黑"/>
        </w:rPr>
        <w:t>4.54.1 字段</w:t>
      </w:r>
      <w:r>
        <w:tab/>
      </w:r>
      <w:r>
        <w:fldChar w:fldCharType="begin"/>
      </w:r>
      <w:r>
        <w:instrText xml:space="preserve"> PAGEREF _Toc22469 \h </w:instrText>
      </w:r>
      <w:r>
        <w:fldChar w:fldCharType="separate"/>
      </w:r>
      <w:r>
        <w:t>114</w:t>
      </w:r>
      <w:r>
        <w:fldChar w:fldCharType="end"/>
      </w:r>
      <w:r>
        <w:fldChar w:fldCharType="end"/>
      </w:r>
    </w:p>
    <w:p w14:paraId="109F6ACD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_Toc27953 </w:instrText>
      </w:r>
      <w:r>
        <w:fldChar w:fldCharType="separate"/>
      </w:r>
      <w:r>
        <w:rPr>
          <w:rFonts w:ascii="微软雅黑" w:hAnsi="微软雅黑" w:eastAsia="微软雅黑"/>
        </w:rPr>
        <w:t>4.54.2 索引</w:t>
      </w:r>
      <w:r>
        <w:tab/>
      </w:r>
      <w:r>
        <w:fldChar w:fldCharType="begin"/>
      </w:r>
      <w:r>
        <w:instrText xml:space="preserve"> PAGEREF _Toc27953 \h </w:instrText>
      </w:r>
      <w:r>
        <w:fldChar w:fldCharType="separate"/>
      </w:r>
      <w:r>
        <w:t>114</w:t>
      </w:r>
      <w:r>
        <w:fldChar w:fldCharType="end"/>
      </w:r>
      <w:r>
        <w:fldChar w:fldCharType="end"/>
      </w:r>
    </w:p>
    <w:p w14:paraId="60EA08A6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_Toc10363 </w:instrText>
      </w:r>
      <w:r>
        <w:fldChar w:fldCharType="separate"/>
      </w:r>
      <w:r>
        <w:rPr>
          <w:rFonts w:ascii="微软雅黑" w:hAnsi="微软雅黑" w:eastAsia="微软雅黑"/>
        </w:rPr>
        <w:t>4.55 inv_snapshot_header（库存快照头）</w:t>
      </w:r>
      <w:r>
        <w:tab/>
      </w:r>
      <w:r>
        <w:fldChar w:fldCharType="begin"/>
      </w:r>
      <w:r>
        <w:instrText xml:space="preserve"> PAGEREF _Toc10363 \h </w:instrText>
      </w:r>
      <w:r>
        <w:fldChar w:fldCharType="separate"/>
      </w:r>
      <w:r>
        <w:t>115</w:t>
      </w:r>
      <w:r>
        <w:fldChar w:fldCharType="end"/>
      </w:r>
      <w:r>
        <w:fldChar w:fldCharType="end"/>
      </w:r>
    </w:p>
    <w:p w14:paraId="12BF5F48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_Toc13346 </w:instrText>
      </w:r>
      <w:r>
        <w:fldChar w:fldCharType="separate"/>
      </w:r>
      <w:r>
        <w:rPr>
          <w:rFonts w:ascii="微软雅黑" w:hAnsi="微软雅黑" w:eastAsia="微软雅黑"/>
        </w:rPr>
        <w:t>4.55.1 字段</w:t>
      </w:r>
      <w:r>
        <w:tab/>
      </w:r>
      <w:r>
        <w:fldChar w:fldCharType="begin"/>
      </w:r>
      <w:r>
        <w:instrText xml:space="preserve"> PAGEREF _Toc13346 \h </w:instrText>
      </w:r>
      <w:r>
        <w:fldChar w:fldCharType="separate"/>
      </w:r>
      <w:r>
        <w:t>116</w:t>
      </w:r>
      <w:r>
        <w:fldChar w:fldCharType="end"/>
      </w:r>
      <w:r>
        <w:fldChar w:fldCharType="end"/>
      </w:r>
    </w:p>
    <w:p w14:paraId="1832C3D9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_Toc2061 </w:instrText>
      </w:r>
      <w:r>
        <w:fldChar w:fldCharType="separate"/>
      </w:r>
      <w:r>
        <w:rPr>
          <w:rFonts w:ascii="微软雅黑" w:hAnsi="微软雅黑" w:eastAsia="微软雅黑"/>
        </w:rPr>
        <w:t>4.55.2 索引</w:t>
      </w:r>
      <w:r>
        <w:tab/>
      </w:r>
      <w:r>
        <w:fldChar w:fldCharType="begin"/>
      </w:r>
      <w:r>
        <w:instrText xml:space="preserve"> PAGEREF _Toc2061 \h </w:instrText>
      </w:r>
      <w:r>
        <w:fldChar w:fldCharType="separate"/>
      </w:r>
      <w:r>
        <w:t>116</w:t>
      </w:r>
      <w:r>
        <w:fldChar w:fldCharType="end"/>
      </w:r>
      <w:r>
        <w:fldChar w:fldCharType="end"/>
      </w:r>
    </w:p>
    <w:p w14:paraId="0527E06C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_Toc22873 </w:instrText>
      </w:r>
      <w:r>
        <w:fldChar w:fldCharType="separate"/>
      </w:r>
      <w:r>
        <w:rPr>
          <w:rFonts w:ascii="微软雅黑" w:hAnsi="微软雅黑" w:eastAsia="微软雅黑"/>
        </w:rPr>
        <w:t>4.56 inv_stocktake（库存盘点单）</w:t>
      </w:r>
      <w:r>
        <w:tab/>
      </w:r>
      <w:r>
        <w:fldChar w:fldCharType="begin"/>
      </w:r>
      <w:r>
        <w:instrText xml:space="preserve"> PAGEREF _Toc22873 \h </w:instrText>
      </w:r>
      <w:r>
        <w:fldChar w:fldCharType="separate"/>
      </w:r>
      <w:r>
        <w:t>116</w:t>
      </w:r>
      <w:r>
        <w:fldChar w:fldCharType="end"/>
      </w:r>
      <w:r>
        <w:fldChar w:fldCharType="end"/>
      </w:r>
    </w:p>
    <w:p w14:paraId="593A279E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_Toc10557 </w:instrText>
      </w:r>
      <w:r>
        <w:fldChar w:fldCharType="separate"/>
      </w:r>
      <w:r>
        <w:rPr>
          <w:rFonts w:ascii="微软雅黑" w:hAnsi="微软雅黑" w:eastAsia="微软雅黑"/>
        </w:rPr>
        <w:t>4.56.1 字段</w:t>
      </w:r>
      <w:r>
        <w:tab/>
      </w:r>
      <w:r>
        <w:fldChar w:fldCharType="begin"/>
      </w:r>
      <w:r>
        <w:instrText xml:space="preserve"> PAGEREF _Toc10557 \h </w:instrText>
      </w:r>
      <w:r>
        <w:fldChar w:fldCharType="separate"/>
      </w:r>
      <w:r>
        <w:t>118</w:t>
      </w:r>
      <w:r>
        <w:fldChar w:fldCharType="end"/>
      </w:r>
      <w:r>
        <w:fldChar w:fldCharType="end"/>
      </w:r>
    </w:p>
    <w:p w14:paraId="639378BE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_Toc11630 </w:instrText>
      </w:r>
      <w:r>
        <w:fldChar w:fldCharType="separate"/>
      </w:r>
      <w:r>
        <w:rPr>
          <w:rFonts w:ascii="微软雅黑" w:hAnsi="微软雅黑" w:eastAsia="微软雅黑"/>
        </w:rPr>
        <w:t>4.56.2 索引</w:t>
      </w:r>
      <w:r>
        <w:tab/>
      </w:r>
      <w:r>
        <w:fldChar w:fldCharType="begin"/>
      </w:r>
      <w:r>
        <w:instrText xml:space="preserve"> PAGEREF _Toc11630 \h </w:instrText>
      </w:r>
      <w:r>
        <w:fldChar w:fldCharType="separate"/>
      </w:r>
      <w:r>
        <w:t>119</w:t>
      </w:r>
      <w:r>
        <w:fldChar w:fldCharType="end"/>
      </w:r>
      <w:r>
        <w:fldChar w:fldCharType="end"/>
      </w:r>
    </w:p>
    <w:p w14:paraId="4CFB97F9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_Toc18353 </w:instrText>
      </w:r>
      <w:r>
        <w:fldChar w:fldCharType="separate"/>
      </w:r>
      <w:r>
        <w:rPr>
          <w:rFonts w:ascii="微软雅黑" w:hAnsi="微软雅黑" w:eastAsia="微软雅黑"/>
        </w:rPr>
        <w:t>4.57 inv_stocktake_detail（库存盘点明细）</w:t>
      </w:r>
      <w:r>
        <w:tab/>
      </w:r>
      <w:r>
        <w:fldChar w:fldCharType="begin"/>
      </w:r>
      <w:r>
        <w:instrText xml:space="preserve"> PAGEREF _Toc18353 \h </w:instrText>
      </w:r>
      <w:r>
        <w:fldChar w:fldCharType="separate"/>
      </w:r>
      <w:r>
        <w:t>119</w:t>
      </w:r>
      <w:r>
        <w:fldChar w:fldCharType="end"/>
      </w:r>
      <w:r>
        <w:fldChar w:fldCharType="end"/>
      </w:r>
    </w:p>
    <w:p w14:paraId="156160D1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_Toc15636 </w:instrText>
      </w:r>
      <w:r>
        <w:fldChar w:fldCharType="separate"/>
      </w:r>
      <w:r>
        <w:rPr>
          <w:rFonts w:ascii="微软雅黑" w:hAnsi="微软雅黑" w:eastAsia="微软雅黑"/>
        </w:rPr>
        <w:t>4.57.1 字段</w:t>
      </w:r>
      <w:r>
        <w:tab/>
      </w:r>
      <w:r>
        <w:fldChar w:fldCharType="begin"/>
      </w:r>
      <w:r>
        <w:instrText xml:space="preserve"> PAGEREF _Toc15636 \h </w:instrText>
      </w:r>
      <w:r>
        <w:fldChar w:fldCharType="separate"/>
      </w:r>
      <w:r>
        <w:t>120</w:t>
      </w:r>
      <w:r>
        <w:fldChar w:fldCharType="end"/>
      </w:r>
      <w:r>
        <w:fldChar w:fldCharType="end"/>
      </w:r>
    </w:p>
    <w:p w14:paraId="1A851703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_Toc9813 </w:instrText>
      </w:r>
      <w:r>
        <w:fldChar w:fldCharType="separate"/>
      </w:r>
      <w:r>
        <w:rPr>
          <w:rFonts w:ascii="微软雅黑" w:hAnsi="微软雅黑" w:eastAsia="微软雅黑"/>
        </w:rPr>
        <w:t>4.57.2 索引</w:t>
      </w:r>
      <w:r>
        <w:tab/>
      </w:r>
      <w:r>
        <w:fldChar w:fldCharType="begin"/>
      </w:r>
      <w:r>
        <w:instrText xml:space="preserve"> PAGEREF _Toc9813 \h </w:instrText>
      </w:r>
      <w:r>
        <w:fldChar w:fldCharType="separate"/>
      </w:r>
      <w:r>
        <w:t>121</w:t>
      </w:r>
      <w:r>
        <w:fldChar w:fldCharType="end"/>
      </w:r>
      <w:r>
        <w:fldChar w:fldCharType="end"/>
      </w:r>
    </w:p>
    <w:p w14:paraId="5537A0A4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_Toc3204 </w:instrText>
      </w:r>
      <w:r>
        <w:fldChar w:fldCharType="separate"/>
      </w:r>
      <w:r>
        <w:rPr>
          <w:rFonts w:ascii="微软雅黑" w:hAnsi="微软雅黑" w:eastAsia="微软雅黑"/>
        </w:rPr>
        <w:t>4.58 log_code_record（编码生成记录）</w:t>
      </w:r>
      <w:r>
        <w:tab/>
      </w:r>
      <w:r>
        <w:fldChar w:fldCharType="begin"/>
      </w:r>
      <w:r>
        <w:instrText xml:space="preserve"> PAGEREF _Toc3204 \h </w:instrText>
      </w:r>
      <w:r>
        <w:fldChar w:fldCharType="separate"/>
      </w:r>
      <w:r>
        <w:t>121</w:t>
      </w:r>
      <w:r>
        <w:fldChar w:fldCharType="end"/>
      </w:r>
      <w:r>
        <w:fldChar w:fldCharType="end"/>
      </w:r>
    </w:p>
    <w:p w14:paraId="05F01B9F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_Toc14736 </w:instrText>
      </w:r>
      <w:r>
        <w:fldChar w:fldCharType="separate"/>
      </w:r>
      <w:r>
        <w:rPr>
          <w:rFonts w:ascii="微软雅黑" w:hAnsi="微软雅黑" w:eastAsia="微软雅黑"/>
        </w:rPr>
        <w:t>4.58.1 字段</w:t>
      </w:r>
      <w:r>
        <w:tab/>
      </w:r>
      <w:r>
        <w:fldChar w:fldCharType="begin"/>
      </w:r>
      <w:r>
        <w:instrText xml:space="preserve"> PAGEREF _Toc14736 \h </w:instrText>
      </w:r>
      <w:r>
        <w:fldChar w:fldCharType="separate"/>
      </w:r>
      <w:r>
        <w:t>122</w:t>
      </w:r>
      <w:r>
        <w:fldChar w:fldCharType="end"/>
      </w:r>
      <w:r>
        <w:fldChar w:fldCharType="end"/>
      </w:r>
    </w:p>
    <w:p w14:paraId="6626240C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_Toc852 </w:instrText>
      </w:r>
      <w:r>
        <w:fldChar w:fldCharType="separate"/>
      </w:r>
      <w:r>
        <w:rPr>
          <w:rFonts w:ascii="微软雅黑" w:hAnsi="微软雅黑" w:eastAsia="微软雅黑"/>
        </w:rPr>
        <w:t>4.58.2 索引</w:t>
      </w:r>
      <w:r>
        <w:tab/>
      </w:r>
      <w:r>
        <w:fldChar w:fldCharType="begin"/>
      </w:r>
      <w:r>
        <w:instrText xml:space="preserve"> PAGEREF _Toc852 \h </w:instrText>
      </w:r>
      <w:r>
        <w:fldChar w:fldCharType="separate"/>
      </w:r>
      <w:r>
        <w:t>122</w:t>
      </w:r>
      <w:r>
        <w:fldChar w:fldCharType="end"/>
      </w:r>
      <w:r>
        <w:fldChar w:fldCharType="end"/>
      </w:r>
    </w:p>
    <w:p w14:paraId="0896C76D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_Toc9281 </w:instrText>
      </w:r>
      <w:r>
        <w:fldChar w:fldCharType="separate"/>
      </w:r>
      <w:r>
        <w:rPr>
          <w:rFonts w:ascii="微软雅黑" w:hAnsi="微软雅黑" w:eastAsia="微软雅黑"/>
        </w:rPr>
        <w:t>4.59 log_job_execution（定时任务执行日志）</w:t>
      </w:r>
      <w:r>
        <w:tab/>
      </w:r>
      <w:r>
        <w:fldChar w:fldCharType="begin"/>
      </w:r>
      <w:r>
        <w:instrText xml:space="preserve"> PAGEREF _Toc9281 \h </w:instrText>
      </w:r>
      <w:r>
        <w:fldChar w:fldCharType="separate"/>
      </w:r>
      <w:r>
        <w:t>123</w:t>
      </w:r>
      <w:r>
        <w:fldChar w:fldCharType="end"/>
      </w:r>
      <w:r>
        <w:fldChar w:fldCharType="end"/>
      </w:r>
    </w:p>
    <w:p w14:paraId="18F4B90B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_Toc13310 </w:instrText>
      </w:r>
      <w:r>
        <w:fldChar w:fldCharType="separate"/>
      </w:r>
      <w:r>
        <w:rPr>
          <w:rFonts w:ascii="微软雅黑" w:hAnsi="微软雅黑" w:eastAsia="微软雅黑"/>
        </w:rPr>
        <w:t>4.59.1 字段</w:t>
      </w:r>
      <w:r>
        <w:tab/>
      </w:r>
      <w:r>
        <w:fldChar w:fldCharType="begin"/>
      </w:r>
      <w:r>
        <w:instrText xml:space="preserve"> PAGEREF _Toc13310 \h </w:instrText>
      </w:r>
      <w:r>
        <w:fldChar w:fldCharType="separate"/>
      </w:r>
      <w:r>
        <w:t>124</w:t>
      </w:r>
      <w:r>
        <w:fldChar w:fldCharType="end"/>
      </w:r>
      <w:r>
        <w:fldChar w:fldCharType="end"/>
      </w:r>
    </w:p>
    <w:p w14:paraId="2F77B676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_Toc9644 </w:instrText>
      </w:r>
      <w:r>
        <w:fldChar w:fldCharType="separate"/>
      </w:r>
      <w:r>
        <w:rPr>
          <w:rFonts w:ascii="微软雅黑" w:hAnsi="微软雅黑" w:eastAsia="微软雅黑"/>
        </w:rPr>
        <w:t>4.59.2 索引</w:t>
      </w:r>
      <w:r>
        <w:tab/>
      </w:r>
      <w:r>
        <w:fldChar w:fldCharType="begin"/>
      </w:r>
      <w:r>
        <w:instrText xml:space="preserve"> PAGEREF _Toc9644 \h </w:instrText>
      </w:r>
      <w:r>
        <w:fldChar w:fldCharType="separate"/>
      </w:r>
      <w:r>
        <w:t>125</w:t>
      </w:r>
      <w:r>
        <w:fldChar w:fldCharType="end"/>
      </w:r>
      <w:r>
        <w:fldChar w:fldCharType="end"/>
      </w:r>
    </w:p>
    <w:p w14:paraId="53420846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_Toc17568 </w:instrText>
      </w:r>
      <w:r>
        <w:fldChar w:fldCharType="separate"/>
      </w:r>
      <w:r>
        <w:rPr>
          <w:rFonts w:ascii="微软雅黑" w:hAnsi="微软雅黑" w:eastAsia="微软雅黑"/>
        </w:rPr>
        <w:t>4.60 md_aisle（巷道）</w:t>
      </w:r>
      <w:r>
        <w:tab/>
      </w:r>
      <w:r>
        <w:fldChar w:fldCharType="begin"/>
      </w:r>
      <w:r>
        <w:instrText xml:space="preserve"> PAGEREF _Toc17568 \h </w:instrText>
      </w:r>
      <w:r>
        <w:fldChar w:fldCharType="separate"/>
      </w:r>
      <w:r>
        <w:t>125</w:t>
      </w:r>
      <w:r>
        <w:fldChar w:fldCharType="end"/>
      </w:r>
      <w:r>
        <w:fldChar w:fldCharType="end"/>
      </w:r>
    </w:p>
    <w:p w14:paraId="1FA78AD3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_Toc18361 </w:instrText>
      </w:r>
      <w:r>
        <w:fldChar w:fldCharType="separate"/>
      </w:r>
      <w:r>
        <w:rPr>
          <w:rFonts w:ascii="微软雅黑" w:hAnsi="微软雅黑" w:eastAsia="微软雅黑"/>
        </w:rPr>
        <w:t>4.60.1 字段</w:t>
      </w:r>
      <w:r>
        <w:tab/>
      </w:r>
      <w:r>
        <w:fldChar w:fldCharType="begin"/>
      </w:r>
      <w:r>
        <w:instrText xml:space="preserve"> PAGEREF _Toc18361 \h </w:instrText>
      </w:r>
      <w:r>
        <w:fldChar w:fldCharType="separate"/>
      </w:r>
      <w:r>
        <w:t>126</w:t>
      </w:r>
      <w:r>
        <w:fldChar w:fldCharType="end"/>
      </w:r>
      <w:r>
        <w:fldChar w:fldCharType="end"/>
      </w:r>
    </w:p>
    <w:p w14:paraId="710D53AB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_Toc10942 </w:instrText>
      </w:r>
      <w:r>
        <w:fldChar w:fldCharType="separate"/>
      </w:r>
      <w:r>
        <w:rPr>
          <w:rFonts w:ascii="微软雅黑" w:hAnsi="微软雅黑" w:eastAsia="微软雅黑"/>
        </w:rPr>
        <w:t>4.60.2 索引</w:t>
      </w:r>
      <w:r>
        <w:tab/>
      </w:r>
      <w:r>
        <w:fldChar w:fldCharType="begin"/>
      </w:r>
      <w:r>
        <w:instrText xml:space="preserve"> PAGEREF _Toc10942 \h </w:instrText>
      </w:r>
      <w:r>
        <w:fldChar w:fldCharType="separate"/>
      </w:r>
      <w:r>
        <w:t>126</w:t>
      </w:r>
      <w:r>
        <w:fldChar w:fldCharType="end"/>
      </w:r>
      <w:r>
        <w:fldChar w:fldCharType="end"/>
      </w:r>
    </w:p>
    <w:p w14:paraId="06A15A7A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_Toc22576 </w:instrText>
      </w:r>
      <w:r>
        <w:fldChar w:fldCharType="separate"/>
      </w:r>
      <w:r>
        <w:rPr>
          <w:rFonts w:ascii="微软雅黑" w:hAnsi="微软雅黑" w:eastAsia="微软雅黑"/>
        </w:rPr>
        <w:t>4.61 md_container（容器）</w:t>
      </w:r>
      <w:r>
        <w:tab/>
      </w:r>
      <w:r>
        <w:fldChar w:fldCharType="begin"/>
      </w:r>
      <w:r>
        <w:instrText xml:space="preserve"> PAGEREF _Toc22576 \h </w:instrText>
      </w:r>
      <w:r>
        <w:fldChar w:fldCharType="separate"/>
      </w:r>
      <w:r>
        <w:t>126</w:t>
      </w:r>
      <w:r>
        <w:fldChar w:fldCharType="end"/>
      </w:r>
      <w:r>
        <w:fldChar w:fldCharType="end"/>
      </w:r>
    </w:p>
    <w:p w14:paraId="0172D739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_Toc14858 </w:instrText>
      </w:r>
      <w:r>
        <w:fldChar w:fldCharType="separate"/>
      </w:r>
      <w:r>
        <w:rPr>
          <w:rFonts w:ascii="微软雅黑" w:hAnsi="微软雅黑" w:eastAsia="微软雅黑"/>
        </w:rPr>
        <w:t>4.61.1 字段</w:t>
      </w:r>
      <w:r>
        <w:tab/>
      </w:r>
      <w:r>
        <w:fldChar w:fldCharType="begin"/>
      </w:r>
      <w:r>
        <w:instrText xml:space="preserve"> PAGEREF _Toc14858 \h </w:instrText>
      </w:r>
      <w:r>
        <w:fldChar w:fldCharType="separate"/>
      </w:r>
      <w:r>
        <w:t>128</w:t>
      </w:r>
      <w:r>
        <w:fldChar w:fldCharType="end"/>
      </w:r>
      <w:r>
        <w:fldChar w:fldCharType="end"/>
      </w:r>
    </w:p>
    <w:p w14:paraId="4C19D0CE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_Toc19674 </w:instrText>
      </w:r>
      <w:r>
        <w:fldChar w:fldCharType="separate"/>
      </w:r>
      <w:r>
        <w:rPr>
          <w:rFonts w:ascii="微软雅黑" w:hAnsi="微软雅黑" w:eastAsia="微软雅黑"/>
        </w:rPr>
        <w:t>4.61.2 索引</w:t>
      </w:r>
      <w:r>
        <w:tab/>
      </w:r>
      <w:r>
        <w:fldChar w:fldCharType="begin"/>
      </w:r>
      <w:r>
        <w:instrText xml:space="preserve"> PAGEREF _Toc19674 \h </w:instrText>
      </w:r>
      <w:r>
        <w:fldChar w:fldCharType="separate"/>
      </w:r>
      <w:r>
        <w:t>128</w:t>
      </w:r>
      <w:r>
        <w:fldChar w:fldCharType="end"/>
      </w:r>
      <w:r>
        <w:fldChar w:fldCharType="end"/>
      </w:r>
    </w:p>
    <w:p w14:paraId="36FCEB7B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_Toc18049 </w:instrText>
      </w:r>
      <w:r>
        <w:fldChar w:fldCharType="separate"/>
      </w:r>
      <w:r>
        <w:rPr>
          <w:rFonts w:ascii="微软雅黑" w:hAnsi="微软雅黑" w:eastAsia="微软雅黑"/>
        </w:rPr>
        <w:t>4.62 md_container_type（容器类型）</w:t>
      </w:r>
      <w:r>
        <w:tab/>
      </w:r>
      <w:r>
        <w:fldChar w:fldCharType="begin"/>
      </w:r>
      <w:r>
        <w:instrText xml:space="preserve"> PAGEREF _Toc18049 \h </w:instrText>
      </w:r>
      <w:r>
        <w:fldChar w:fldCharType="separate"/>
      </w:r>
      <w:r>
        <w:t>128</w:t>
      </w:r>
      <w:r>
        <w:fldChar w:fldCharType="end"/>
      </w:r>
      <w:r>
        <w:fldChar w:fldCharType="end"/>
      </w:r>
    </w:p>
    <w:p w14:paraId="7B79AC83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_Toc29106 </w:instrText>
      </w:r>
      <w:r>
        <w:fldChar w:fldCharType="separate"/>
      </w:r>
      <w:r>
        <w:rPr>
          <w:rFonts w:ascii="微软雅黑" w:hAnsi="微软雅黑" w:eastAsia="微软雅黑"/>
        </w:rPr>
        <w:t>4.62.1 字段</w:t>
      </w:r>
      <w:r>
        <w:tab/>
      </w:r>
      <w:r>
        <w:fldChar w:fldCharType="begin"/>
      </w:r>
      <w:r>
        <w:instrText xml:space="preserve"> PAGEREF _Toc29106 \h </w:instrText>
      </w:r>
      <w:r>
        <w:fldChar w:fldCharType="separate"/>
      </w:r>
      <w:r>
        <w:t>129</w:t>
      </w:r>
      <w:r>
        <w:fldChar w:fldCharType="end"/>
      </w:r>
      <w:r>
        <w:fldChar w:fldCharType="end"/>
      </w:r>
    </w:p>
    <w:p w14:paraId="3EDD25E9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_Toc23649 </w:instrText>
      </w:r>
      <w:r>
        <w:fldChar w:fldCharType="separate"/>
      </w:r>
      <w:r>
        <w:rPr>
          <w:rFonts w:ascii="微软雅黑" w:hAnsi="微软雅黑" w:eastAsia="微软雅黑"/>
        </w:rPr>
        <w:t>4.62.2 索引</w:t>
      </w:r>
      <w:r>
        <w:tab/>
      </w:r>
      <w:r>
        <w:fldChar w:fldCharType="begin"/>
      </w:r>
      <w:r>
        <w:instrText xml:space="preserve"> PAGEREF _Toc23649 \h </w:instrText>
      </w:r>
      <w:r>
        <w:fldChar w:fldCharType="separate"/>
      </w:r>
      <w:r>
        <w:t>129</w:t>
      </w:r>
      <w:r>
        <w:fldChar w:fldCharType="end"/>
      </w:r>
      <w:r>
        <w:fldChar w:fldCharType="end"/>
      </w:r>
    </w:p>
    <w:p w14:paraId="3345BF67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_Toc31108 </w:instrText>
      </w:r>
      <w:r>
        <w:fldChar w:fldCharType="separate"/>
      </w:r>
      <w:r>
        <w:rPr>
          <w:rFonts w:ascii="微软雅黑" w:hAnsi="微软雅黑" w:eastAsia="微软雅黑"/>
        </w:rPr>
        <w:t>4.63 md_conveyor_line（输送线）</w:t>
      </w:r>
      <w:r>
        <w:tab/>
      </w:r>
      <w:r>
        <w:fldChar w:fldCharType="begin"/>
      </w:r>
      <w:r>
        <w:instrText xml:space="preserve"> PAGEREF _Toc31108 \h </w:instrText>
      </w:r>
      <w:r>
        <w:fldChar w:fldCharType="separate"/>
      </w:r>
      <w:r>
        <w:t>129</w:t>
      </w:r>
      <w:r>
        <w:fldChar w:fldCharType="end"/>
      </w:r>
      <w:r>
        <w:fldChar w:fldCharType="end"/>
      </w:r>
    </w:p>
    <w:p w14:paraId="6114CB59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_Toc25783 </w:instrText>
      </w:r>
      <w:r>
        <w:fldChar w:fldCharType="separate"/>
      </w:r>
      <w:r>
        <w:rPr>
          <w:rFonts w:ascii="微软雅黑" w:hAnsi="微软雅黑" w:eastAsia="微软雅黑"/>
        </w:rPr>
        <w:t>4.63.1 字段</w:t>
      </w:r>
      <w:r>
        <w:tab/>
      </w:r>
      <w:r>
        <w:fldChar w:fldCharType="begin"/>
      </w:r>
      <w:r>
        <w:instrText xml:space="preserve"> PAGEREF _Toc25783 \h </w:instrText>
      </w:r>
      <w:r>
        <w:fldChar w:fldCharType="separate"/>
      </w:r>
      <w:r>
        <w:t>130</w:t>
      </w:r>
      <w:r>
        <w:fldChar w:fldCharType="end"/>
      </w:r>
      <w:r>
        <w:fldChar w:fldCharType="end"/>
      </w:r>
    </w:p>
    <w:p w14:paraId="533411BB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_Toc3253 </w:instrText>
      </w:r>
      <w:r>
        <w:fldChar w:fldCharType="separate"/>
      </w:r>
      <w:r>
        <w:rPr>
          <w:rFonts w:ascii="微软雅黑" w:hAnsi="微软雅黑" w:eastAsia="微软雅黑"/>
        </w:rPr>
        <w:t>4.63.2 索引</w:t>
      </w:r>
      <w:r>
        <w:tab/>
      </w:r>
      <w:r>
        <w:fldChar w:fldCharType="begin"/>
      </w:r>
      <w:r>
        <w:instrText xml:space="preserve"> PAGEREF _Toc3253 \h </w:instrText>
      </w:r>
      <w:r>
        <w:fldChar w:fldCharType="separate"/>
      </w:r>
      <w:r>
        <w:t>130</w:t>
      </w:r>
      <w:r>
        <w:fldChar w:fldCharType="end"/>
      </w:r>
      <w:r>
        <w:fldChar w:fldCharType="end"/>
      </w:r>
    </w:p>
    <w:p w14:paraId="222D2251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_Toc935 </w:instrText>
      </w:r>
      <w:r>
        <w:fldChar w:fldCharType="separate"/>
      </w:r>
      <w:r>
        <w:rPr>
          <w:rFonts w:ascii="微软雅黑" w:hAnsi="微软雅黑" w:eastAsia="微软雅黑"/>
        </w:rPr>
        <w:t>4.64 md_customer（客户）</w:t>
      </w:r>
      <w:r>
        <w:tab/>
      </w:r>
      <w:r>
        <w:fldChar w:fldCharType="begin"/>
      </w:r>
      <w:r>
        <w:instrText xml:space="preserve"> PAGEREF _Toc935 \h </w:instrText>
      </w:r>
      <w:r>
        <w:fldChar w:fldCharType="separate"/>
      </w:r>
      <w:r>
        <w:t>130</w:t>
      </w:r>
      <w:r>
        <w:fldChar w:fldCharType="end"/>
      </w:r>
      <w:r>
        <w:fldChar w:fldCharType="end"/>
      </w:r>
    </w:p>
    <w:p w14:paraId="43DC6267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_Toc3841 </w:instrText>
      </w:r>
      <w:r>
        <w:fldChar w:fldCharType="separate"/>
      </w:r>
      <w:r>
        <w:rPr>
          <w:rFonts w:ascii="微软雅黑" w:hAnsi="微软雅黑" w:eastAsia="微软雅黑"/>
        </w:rPr>
        <w:t>4.64.1 字段</w:t>
      </w:r>
      <w:r>
        <w:tab/>
      </w:r>
      <w:r>
        <w:fldChar w:fldCharType="begin"/>
      </w:r>
      <w:r>
        <w:instrText xml:space="preserve"> PAGEREF _Toc3841 \h </w:instrText>
      </w:r>
      <w:r>
        <w:fldChar w:fldCharType="separate"/>
      </w:r>
      <w:r>
        <w:t>131</w:t>
      </w:r>
      <w:r>
        <w:fldChar w:fldCharType="end"/>
      </w:r>
      <w:r>
        <w:fldChar w:fldCharType="end"/>
      </w:r>
    </w:p>
    <w:p w14:paraId="685F9380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_Toc9619 </w:instrText>
      </w:r>
      <w:r>
        <w:fldChar w:fldCharType="separate"/>
      </w:r>
      <w:r>
        <w:rPr>
          <w:rFonts w:ascii="微软雅黑" w:hAnsi="微软雅黑" w:eastAsia="微软雅黑"/>
        </w:rPr>
        <w:t>4.64.2 索引</w:t>
      </w:r>
      <w:r>
        <w:tab/>
      </w:r>
      <w:r>
        <w:fldChar w:fldCharType="begin"/>
      </w:r>
      <w:r>
        <w:instrText xml:space="preserve"> PAGEREF _Toc9619 \h </w:instrText>
      </w:r>
      <w:r>
        <w:fldChar w:fldCharType="separate"/>
      </w:r>
      <w:r>
        <w:t>131</w:t>
      </w:r>
      <w:r>
        <w:fldChar w:fldCharType="end"/>
      </w:r>
      <w:r>
        <w:fldChar w:fldCharType="end"/>
      </w:r>
    </w:p>
    <w:p w14:paraId="2CC6285E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_Toc23666 </w:instrText>
      </w:r>
      <w:r>
        <w:fldChar w:fldCharType="separate"/>
      </w:r>
      <w:r>
        <w:rPr>
          <w:rFonts w:ascii="微软雅黑" w:hAnsi="微软雅黑" w:eastAsia="微软雅黑"/>
        </w:rPr>
        <w:t>4.65 md_location（库位）</w:t>
      </w:r>
      <w:r>
        <w:tab/>
      </w:r>
      <w:r>
        <w:fldChar w:fldCharType="begin"/>
      </w:r>
      <w:r>
        <w:instrText xml:space="preserve"> PAGEREF _Toc23666 \h </w:instrText>
      </w:r>
      <w:r>
        <w:fldChar w:fldCharType="separate"/>
      </w:r>
      <w:r>
        <w:t>131</w:t>
      </w:r>
      <w:r>
        <w:fldChar w:fldCharType="end"/>
      </w:r>
      <w:r>
        <w:fldChar w:fldCharType="end"/>
      </w:r>
    </w:p>
    <w:p w14:paraId="31723CC1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_Toc6853 </w:instrText>
      </w:r>
      <w:r>
        <w:fldChar w:fldCharType="separate"/>
      </w:r>
      <w:r>
        <w:rPr>
          <w:rFonts w:ascii="微软雅黑" w:hAnsi="微软雅黑" w:eastAsia="微软雅黑"/>
        </w:rPr>
        <w:t>4.65.1 字段</w:t>
      </w:r>
      <w:r>
        <w:tab/>
      </w:r>
      <w:r>
        <w:fldChar w:fldCharType="begin"/>
      </w:r>
      <w:r>
        <w:instrText xml:space="preserve"> PAGEREF _Toc6853 \h </w:instrText>
      </w:r>
      <w:r>
        <w:fldChar w:fldCharType="separate"/>
      </w:r>
      <w:r>
        <w:t>133</w:t>
      </w:r>
      <w:r>
        <w:fldChar w:fldCharType="end"/>
      </w:r>
      <w:r>
        <w:fldChar w:fldCharType="end"/>
      </w:r>
    </w:p>
    <w:p w14:paraId="1F333DE6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_Toc32487 </w:instrText>
      </w:r>
      <w:r>
        <w:fldChar w:fldCharType="separate"/>
      </w:r>
      <w:r>
        <w:rPr>
          <w:rFonts w:ascii="微软雅黑" w:hAnsi="微软雅黑" w:eastAsia="微软雅黑"/>
        </w:rPr>
        <w:t>4.65.2 索引</w:t>
      </w:r>
      <w:r>
        <w:tab/>
      </w:r>
      <w:r>
        <w:fldChar w:fldCharType="begin"/>
      </w:r>
      <w:r>
        <w:instrText xml:space="preserve"> PAGEREF _Toc32487 \h </w:instrText>
      </w:r>
      <w:r>
        <w:fldChar w:fldCharType="separate"/>
      </w:r>
      <w:r>
        <w:t>134</w:t>
      </w:r>
      <w:r>
        <w:fldChar w:fldCharType="end"/>
      </w:r>
      <w:r>
        <w:fldChar w:fldCharType="end"/>
      </w:r>
    </w:p>
    <w:p w14:paraId="0E16A3E5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_Toc23902 </w:instrText>
      </w:r>
      <w:r>
        <w:fldChar w:fldCharType="separate"/>
      </w:r>
      <w:r>
        <w:rPr>
          <w:rFonts w:ascii="微软雅黑" w:hAnsi="微软雅黑" w:eastAsia="微软雅黑"/>
        </w:rPr>
        <w:t>4.66 md_logical_zone（逻辑库区）</w:t>
      </w:r>
      <w:r>
        <w:tab/>
      </w:r>
      <w:r>
        <w:fldChar w:fldCharType="begin"/>
      </w:r>
      <w:r>
        <w:instrText xml:space="preserve"> PAGEREF _Toc23902 \h </w:instrText>
      </w:r>
      <w:r>
        <w:fldChar w:fldCharType="separate"/>
      </w:r>
      <w:r>
        <w:t>134</w:t>
      </w:r>
      <w:r>
        <w:fldChar w:fldCharType="end"/>
      </w:r>
      <w:r>
        <w:fldChar w:fldCharType="end"/>
      </w:r>
    </w:p>
    <w:p w14:paraId="4E19346A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_Toc10456 </w:instrText>
      </w:r>
      <w:r>
        <w:fldChar w:fldCharType="separate"/>
      </w:r>
      <w:r>
        <w:rPr>
          <w:rFonts w:ascii="微软雅黑" w:hAnsi="微软雅黑" w:eastAsia="微软雅黑"/>
        </w:rPr>
        <w:t>4.66.1 字段</w:t>
      </w:r>
      <w:r>
        <w:tab/>
      </w:r>
      <w:r>
        <w:fldChar w:fldCharType="begin"/>
      </w:r>
      <w:r>
        <w:instrText xml:space="preserve"> PAGEREF _Toc10456 \h </w:instrText>
      </w:r>
      <w:r>
        <w:fldChar w:fldCharType="separate"/>
      </w:r>
      <w:r>
        <w:t>135</w:t>
      </w:r>
      <w:r>
        <w:fldChar w:fldCharType="end"/>
      </w:r>
      <w:r>
        <w:fldChar w:fldCharType="end"/>
      </w:r>
    </w:p>
    <w:p w14:paraId="0EF894AC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_Toc15230 </w:instrText>
      </w:r>
      <w:r>
        <w:fldChar w:fldCharType="separate"/>
      </w:r>
      <w:r>
        <w:rPr>
          <w:rFonts w:ascii="微软雅黑" w:hAnsi="微软雅黑" w:eastAsia="微软雅黑"/>
        </w:rPr>
        <w:t>4.66.2 索引</w:t>
      </w:r>
      <w:r>
        <w:tab/>
      </w:r>
      <w:r>
        <w:fldChar w:fldCharType="begin"/>
      </w:r>
      <w:r>
        <w:instrText xml:space="preserve"> PAGEREF _Toc15230 \h </w:instrText>
      </w:r>
      <w:r>
        <w:fldChar w:fldCharType="separate"/>
      </w:r>
      <w:r>
        <w:t>135</w:t>
      </w:r>
      <w:r>
        <w:fldChar w:fldCharType="end"/>
      </w:r>
      <w:r>
        <w:fldChar w:fldCharType="end"/>
      </w:r>
    </w:p>
    <w:p w14:paraId="194D1741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_Toc26431 </w:instrText>
      </w:r>
      <w:r>
        <w:fldChar w:fldCharType="separate"/>
      </w:r>
      <w:r>
        <w:rPr>
          <w:rFonts w:ascii="微软雅黑" w:hAnsi="微软雅黑" w:eastAsia="微软雅黑"/>
        </w:rPr>
        <w:t>4.67 md_logical_zone_mapping（逻辑库区映射）</w:t>
      </w:r>
      <w:r>
        <w:tab/>
      </w:r>
      <w:r>
        <w:fldChar w:fldCharType="begin"/>
      </w:r>
      <w:r>
        <w:instrText xml:space="preserve"> PAGEREF _Toc26431 \h </w:instrText>
      </w:r>
      <w:r>
        <w:fldChar w:fldCharType="separate"/>
      </w:r>
      <w:r>
        <w:t>135</w:t>
      </w:r>
      <w:r>
        <w:fldChar w:fldCharType="end"/>
      </w:r>
      <w:r>
        <w:fldChar w:fldCharType="end"/>
      </w:r>
    </w:p>
    <w:p w14:paraId="5C7E61B0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_Toc12304 </w:instrText>
      </w:r>
      <w:r>
        <w:fldChar w:fldCharType="separate"/>
      </w:r>
      <w:r>
        <w:rPr>
          <w:rFonts w:ascii="微软雅黑" w:hAnsi="微软雅黑" w:eastAsia="微软雅黑"/>
        </w:rPr>
        <w:t>4.67.1 字段</w:t>
      </w:r>
      <w:r>
        <w:tab/>
      </w:r>
      <w:r>
        <w:fldChar w:fldCharType="begin"/>
      </w:r>
      <w:r>
        <w:instrText xml:space="preserve"> PAGEREF _Toc12304 \h </w:instrText>
      </w:r>
      <w:r>
        <w:fldChar w:fldCharType="separate"/>
      </w:r>
      <w:r>
        <w:t>136</w:t>
      </w:r>
      <w:r>
        <w:fldChar w:fldCharType="end"/>
      </w:r>
      <w:r>
        <w:fldChar w:fldCharType="end"/>
      </w:r>
    </w:p>
    <w:p w14:paraId="6FAEF7D4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_Toc19409 </w:instrText>
      </w:r>
      <w:r>
        <w:fldChar w:fldCharType="separate"/>
      </w:r>
      <w:r>
        <w:rPr>
          <w:rFonts w:ascii="微软雅黑" w:hAnsi="微软雅黑" w:eastAsia="微软雅黑"/>
        </w:rPr>
        <w:t>4.67.2 索引</w:t>
      </w:r>
      <w:r>
        <w:tab/>
      </w:r>
      <w:r>
        <w:fldChar w:fldCharType="begin"/>
      </w:r>
      <w:r>
        <w:instrText xml:space="preserve"> PAGEREF _Toc19409 \h </w:instrText>
      </w:r>
      <w:r>
        <w:fldChar w:fldCharType="separate"/>
      </w:r>
      <w:r>
        <w:t>136</w:t>
      </w:r>
      <w:r>
        <w:fldChar w:fldCharType="end"/>
      </w:r>
      <w:r>
        <w:fldChar w:fldCharType="end"/>
      </w:r>
    </w:p>
    <w:p w14:paraId="63E5D22F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_Toc18082 </w:instrText>
      </w:r>
      <w:r>
        <w:fldChar w:fldCharType="separate"/>
      </w:r>
      <w:r>
        <w:rPr>
          <w:rFonts w:ascii="微软雅黑" w:hAnsi="微软雅黑" w:eastAsia="微软雅黑"/>
        </w:rPr>
        <w:t>4.68 md_material（物料）</w:t>
      </w:r>
      <w:r>
        <w:tab/>
      </w:r>
      <w:r>
        <w:fldChar w:fldCharType="begin"/>
      </w:r>
      <w:r>
        <w:instrText xml:space="preserve"> PAGEREF _Toc18082 \h </w:instrText>
      </w:r>
      <w:r>
        <w:fldChar w:fldCharType="separate"/>
      </w:r>
      <w:r>
        <w:t>136</w:t>
      </w:r>
      <w:r>
        <w:fldChar w:fldCharType="end"/>
      </w:r>
      <w:r>
        <w:fldChar w:fldCharType="end"/>
      </w:r>
    </w:p>
    <w:p w14:paraId="5E987C7E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_Toc6630 </w:instrText>
      </w:r>
      <w:r>
        <w:fldChar w:fldCharType="separate"/>
      </w:r>
      <w:r>
        <w:rPr>
          <w:rFonts w:ascii="微软雅黑" w:hAnsi="微软雅黑" w:eastAsia="微软雅黑"/>
        </w:rPr>
        <w:t>4.68.1 字段</w:t>
      </w:r>
      <w:r>
        <w:tab/>
      </w:r>
      <w:r>
        <w:fldChar w:fldCharType="begin"/>
      </w:r>
      <w:r>
        <w:instrText xml:space="preserve"> PAGEREF _Toc6630 \h </w:instrText>
      </w:r>
      <w:r>
        <w:fldChar w:fldCharType="separate"/>
      </w:r>
      <w:r>
        <w:t>137</w:t>
      </w:r>
      <w:r>
        <w:fldChar w:fldCharType="end"/>
      </w:r>
      <w:r>
        <w:fldChar w:fldCharType="end"/>
      </w:r>
    </w:p>
    <w:p w14:paraId="6AC2BD34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_Toc2849 </w:instrText>
      </w:r>
      <w:r>
        <w:fldChar w:fldCharType="separate"/>
      </w:r>
      <w:r>
        <w:rPr>
          <w:rFonts w:ascii="微软雅黑" w:hAnsi="微软雅黑" w:eastAsia="微软雅黑"/>
        </w:rPr>
        <w:t>4.68.2 索引</w:t>
      </w:r>
      <w:r>
        <w:tab/>
      </w:r>
      <w:r>
        <w:fldChar w:fldCharType="begin"/>
      </w:r>
      <w:r>
        <w:instrText xml:space="preserve"> PAGEREF _Toc2849 \h </w:instrText>
      </w:r>
      <w:r>
        <w:fldChar w:fldCharType="separate"/>
      </w:r>
      <w:r>
        <w:t>138</w:t>
      </w:r>
      <w:r>
        <w:fldChar w:fldCharType="end"/>
      </w:r>
      <w:r>
        <w:fldChar w:fldCharType="end"/>
      </w:r>
    </w:p>
    <w:p w14:paraId="0173C152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_Toc5063 </w:instrText>
      </w:r>
      <w:r>
        <w:fldChar w:fldCharType="separate"/>
      </w:r>
      <w:r>
        <w:rPr>
          <w:rFonts w:ascii="微软雅黑" w:hAnsi="微软雅黑" w:eastAsia="微软雅黑"/>
        </w:rPr>
        <w:t>4.69 md_material_category（物料分类）</w:t>
      </w:r>
      <w:r>
        <w:tab/>
      </w:r>
      <w:r>
        <w:fldChar w:fldCharType="begin"/>
      </w:r>
      <w:r>
        <w:instrText xml:space="preserve"> PAGEREF _Toc5063 \h </w:instrText>
      </w:r>
      <w:r>
        <w:fldChar w:fldCharType="separate"/>
      </w:r>
      <w:r>
        <w:t>138</w:t>
      </w:r>
      <w:r>
        <w:fldChar w:fldCharType="end"/>
      </w:r>
      <w:r>
        <w:fldChar w:fldCharType="end"/>
      </w:r>
    </w:p>
    <w:p w14:paraId="6D4F03B8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_Toc19588 </w:instrText>
      </w:r>
      <w:r>
        <w:fldChar w:fldCharType="separate"/>
      </w:r>
      <w:r>
        <w:rPr>
          <w:rFonts w:ascii="微软雅黑" w:hAnsi="微软雅黑" w:eastAsia="微软雅黑"/>
        </w:rPr>
        <w:t>4.69.1 字段</w:t>
      </w:r>
      <w:r>
        <w:tab/>
      </w:r>
      <w:r>
        <w:fldChar w:fldCharType="begin"/>
      </w:r>
      <w:r>
        <w:instrText xml:space="preserve"> PAGEREF _Toc19588 \h </w:instrText>
      </w:r>
      <w:r>
        <w:fldChar w:fldCharType="separate"/>
      </w:r>
      <w:r>
        <w:t>139</w:t>
      </w:r>
      <w:r>
        <w:fldChar w:fldCharType="end"/>
      </w:r>
      <w:r>
        <w:fldChar w:fldCharType="end"/>
      </w:r>
    </w:p>
    <w:p w14:paraId="1A701546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_Toc13108 </w:instrText>
      </w:r>
      <w:r>
        <w:fldChar w:fldCharType="separate"/>
      </w:r>
      <w:r>
        <w:rPr>
          <w:rFonts w:ascii="微软雅黑" w:hAnsi="微软雅黑" w:eastAsia="微软雅黑"/>
        </w:rPr>
        <w:t>4.69.2 索引</w:t>
      </w:r>
      <w:r>
        <w:tab/>
      </w:r>
      <w:r>
        <w:fldChar w:fldCharType="begin"/>
      </w:r>
      <w:r>
        <w:instrText xml:space="preserve"> PAGEREF _Toc13108 \h </w:instrText>
      </w:r>
      <w:r>
        <w:fldChar w:fldCharType="separate"/>
      </w:r>
      <w:r>
        <w:t>139</w:t>
      </w:r>
      <w:r>
        <w:fldChar w:fldCharType="end"/>
      </w:r>
      <w:r>
        <w:fldChar w:fldCharType="end"/>
      </w:r>
    </w:p>
    <w:p w14:paraId="7B550B49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_Toc29085 </w:instrText>
      </w:r>
      <w:r>
        <w:fldChar w:fldCharType="separate"/>
      </w:r>
      <w:r>
        <w:rPr>
          <w:rFonts w:ascii="微软雅黑" w:hAnsi="微软雅黑" w:eastAsia="微软雅黑"/>
        </w:rPr>
        <w:t>4.70 md_material_turnover（物料周转分析）</w:t>
      </w:r>
      <w:r>
        <w:tab/>
      </w:r>
      <w:r>
        <w:fldChar w:fldCharType="begin"/>
      </w:r>
      <w:r>
        <w:instrText xml:space="preserve"> PAGEREF _Toc29085 \h </w:instrText>
      </w:r>
      <w:r>
        <w:fldChar w:fldCharType="separate"/>
      </w:r>
      <w:r>
        <w:t>139</w:t>
      </w:r>
      <w:r>
        <w:fldChar w:fldCharType="end"/>
      </w:r>
      <w:r>
        <w:fldChar w:fldCharType="end"/>
      </w:r>
    </w:p>
    <w:p w14:paraId="1284FD57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_Toc12135 </w:instrText>
      </w:r>
      <w:r>
        <w:fldChar w:fldCharType="separate"/>
      </w:r>
      <w:r>
        <w:rPr>
          <w:rFonts w:ascii="微软雅黑" w:hAnsi="微软雅黑" w:eastAsia="微软雅黑"/>
        </w:rPr>
        <w:t>4.70.1 字段</w:t>
      </w:r>
      <w:r>
        <w:tab/>
      </w:r>
      <w:r>
        <w:fldChar w:fldCharType="begin"/>
      </w:r>
      <w:r>
        <w:instrText xml:space="preserve"> PAGEREF _Toc12135 \h </w:instrText>
      </w:r>
      <w:r>
        <w:fldChar w:fldCharType="separate"/>
      </w:r>
      <w:r>
        <w:t>141</w:t>
      </w:r>
      <w:r>
        <w:fldChar w:fldCharType="end"/>
      </w:r>
      <w:r>
        <w:fldChar w:fldCharType="end"/>
      </w:r>
    </w:p>
    <w:p w14:paraId="4EFF033D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_Toc22957 </w:instrText>
      </w:r>
      <w:r>
        <w:fldChar w:fldCharType="separate"/>
      </w:r>
      <w:r>
        <w:rPr>
          <w:rFonts w:ascii="微软雅黑" w:hAnsi="微软雅黑" w:eastAsia="微软雅黑"/>
        </w:rPr>
        <w:t>4.70.2 索引</w:t>
      </w:r>
      <w:r>
        <w:tab/>
      </w:r>
      <w:r>
        <w:fldChar w:fldCharType="begin"/>
      </w:r>
      <w:r>
        <w:instrText xml:space="preserve"> PAGEREF _Toc22957 \h </w:instrText>
      </w:r>
      <w:r>
        <w:fldChar w:fldCharType="separate"/>
      </w:r>
      <w:r>
        <w:t>141</w:t>
      </w:r>
      <w:r>
        <w:fldChar w:fldCharType="end"/>
      </w:r>
      <w:r>
        <w:fldChar w:fldCharType="end"/>
      </w:r>
    </w:p>
    <w:p w14:paraId="665B07A8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_Toc988 </w:instrText>
      </w:r>
      <w:r>
        <w:fldChar w:fldCharType="separate"/>
      </w:r>
      <w:r>
        <w:rPr>
          <w:rFonts w:ascii="微软雅黑" w:hAnsi="微软雅黑" w:eastAsia="微软雅黑"/>
        </w:rPr>
        <w:t>4.71 md_material_unit（物料单位）</w:t>
      </w:r>
      <w:r>
        <w:tab/>
      </w:r>
      <w:r>
        <w:fldChar w:fldCharType="begin"/>
      </w:r>
      <w:r>
        <w:instrText xml:space="preserve"> PAGEREF _Toc988 \h </w:instrText>
      </w:r>
      <w:r>
        <w:fldChar w:fldCharType="separate"/>
      </w:r>
      <w:r>
        <w:t>141</w:t>
      </w:r>
      <w:r>
        <w:fldChar w:fldCharType="end"/>
      </w:r>
      <w:r>
        <w:fldChar w:fldCharType="end"/>
      </w:r>
    </w:p>
    <w:p w14:paraId="418557F9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_Toc20087 </w:instrText>
      </w:r>
      <w:r>
        <w:fldChar w:fldCharType="separate"/>
      </w:r>
      <w:r>
        <w:rPr>
          <w:rFonts w:ascii="微软雅黑" w:hAnsi="微软雅黑" w:eastAsia="微软雅黑"/>
        </w:rPr>
        <w:t>4.71.1 字段</w:t>
      </w:r>
      <w:r>
        <w:tab/>
      </w:r>
      <w:r>
        <w:fldChar w:fldCharType="begin"/>
      </w:r>
      <w:r>
        <w:instrText xml:space="preserve"> PAGEREF _Toc20087 \h </w:instrText>
      </w:r>
      <w:r>
        <w:fldChar w:fldCharType="separate"/>
      </w:r>
      <w:r>
        <w:t>142</w:t>
      </w:r>
      <w:r>
        <w:fldChar w:fldCharType="end"/>
      </w:r>
      <w:r>
        <w:fldChar w:fldCharType="end"/>
      </w:r>
    </w:p>
    <w:p w14:paraId="7E93861F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_Toc1700 </w:instrText>
      </w:r>
      <w:r>
        <w:fldChar w:fldCharType="separate"/>
      </w:r>
      <w:r>
        <w:rPr>
          <w:rFonts w:ascii="微软雅黑" w:hAnsi="微软雅黑" w:eastAsia="微软雅黑"/>
        </w:rPr>
        <w:t>4.71.2 索引</w:t>
      </w:r>
      <w:r>
        <w:tab/>
      </w:r>
      <w:r>
        <w:fldChar w:fldCharType="begin"/>
      </w:r>
      <w:r>
        <w:instrText xml:space="preserve"> PAGEREF _Toc1700 \h </w:instrText>
      </w:r>
      <w:r>
        <w:fldChar w:fldCharType="separate"/>
      </w:r>
      <w:r>
        <w:t>142</w:t>
      </w:r>
      <w:r>
        <w:fldChar w:fldCharType="end"/>
      </w:r>
      <w:r>
        <w:fldChar w:fldCharType="end"/>
      </w:r>
    </w:p>
    <w:p w14:paraId="45237C50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_Toc31698 </w:instrText>
      </w:r>
      <w:r>
        <w:fldChar w:fldCharType="separate"/>
      </w:r>
      <w:r>
        <w:rPr>
          <w:rFonts w:ascii="微软雅黑" w:hAnsi="微软雅黑" w:eastAsia="微软雅黑"/>
        </w:rPr>
        <w:t>4.72 md_port（站台）</w:t>
      </w:r>
      <w:r>
        <w:tab/>
      </w:r>
      <w:r>
        <w:fldChar w:fldCharType="begin"/>
      </w:r>
      <w:r>
        <w:instrText xml:space="preserve"> PAGEREF _Toc31698 \h </w:instrText>
      </w:r>
      <w:r>
        <w:fldChar w:fldCharType="separate"/>
      </w:r>
      <w:r>
        <w:t>142</w:t>
      </w:r>
      <w:r>
        <w:fldChar w:fldCharType="end"/>
      </w:r>
      <w:r>
        <w:fldChar w:fldCharType="end"/>
      </w:r>
    </w:p>
    <w:p w14:paraId="5A672C79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_Toc21011 </w:instrText>
      </w:r>
      <w:r>
        <w:fldChar w:fldCharType="separate"/>
      </w:r>
      <w:r>
        <w:rPr>
          <w:rFonts w:ascii="微软雅黑" w:hAnsi="微软雅黑" w:eastAsia="微软雅黑"/>
        </w:rPr>
        <w:t>4.72.1 字段</w:t>
      </w:r>
      <w:r>
        <w:tab/>
      </w:r>
      <w:r>
        <w:fldChar w:fldCharType="begin"/>
      </w:r>
      <w:r>
        <w:instrText xml:space="preserve"> PAGEREF _Toc21011 \h </w:instrText>
      </w:r>
      <w:r>
        <w:fldChar w:fldCharType="separate"/>
      </w:r>
      <w:r>
        <w:t>144</w:t>
      </w:r>
      <w:r>
        <w:fldChar w:fldCharType="end"/>
      </w:r>
      <w:r>
        <w:fldChar w:fldCharType="end"/>
      </w:r>
    </w:p>
    <w:p w14:paraId="521D8E4C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_Toc16671 </w:instrText>
      </w:r>
      <w:r>
        <w:fldChar w:fldCharType="separate"/>
      </w:r>
      <w:r>
        <w:rPr>
          <w:rFonts w:ascii="微软雅黑" w:hAnsi="微软雅黑" w:eastAsia="微软雅黑"/>
        </w:rPr>
        <w:t>4.72.2 索引</w:t>
      </w:r>
      <w:r>
        <w:tab/>
      </w:r>
      <w:r>
        <w:fldChar w:fldCharType="begin"/>
      </w:r>
      <w:r>
        <w:instrText xml:space="preserve"> PAGEREF _Toc16671 \h </w:instrText>
      </w:r>
      <w:r>
        <w:fldChar w:fldCharType="separate"/>
      </w:r>
      <w:r>
        <w:t>144</w:t>
      </w:r>
      <w:r>
        <w:fldChar w:fldCharType="end"/>
      </w:r>
      <w:r>
        <w:fldChar w:fldCharType="end"/>
      </w:r>
    </w:p>
    <w:p w14:paraId="3E27CBEB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_Toc9471 </w:instrText>
      </w:r>
      <w:r>
        <w:fldChar w:fldCharType="separate"/>
      </w:r>
      <w:r>
        <w:rPr>
          <w:rFonts w:ascii="微软雅黑" w:hAnsi="微软雅黑" w:eastAsia="微软雅黑"/>
        </w:rPr>
        <w:t>4.73 md_supplier（供应商）</w:t>
      </w:r>
      <w:r>
        <w:tab/>
      </w:r>
      <w:r>
        <w:fldChar w:fldCharType="begin"/>
      </w:r>
      <w:r>
        <w:instrText xml:space="preserve"> PAGEREF _Toc9471 \h </w:instrText>
      </w:r>
      <w:r>
        <w:fldChar w:fldCharType="separate"/>
      </w:r>
      <w:r>
        <w:t>145</w:t>
      </w:r>
      <w:r>
        <w:fldChar w:fldCharType="end"/>
      </w:r>
      <w:r>
        <w:fldChar w:fldCharType="end"/>
      </w:r>
    </w:p>
    <w:p w14:paraId="237D9153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_Toc4868 </w:instrText>
      </w:r>
      <w:r>
        <w:fldChar w:fldCharType="separate"/>
      </w:r>
      <w:r>
        <w:rPr>
          <w:rFonts w:ascii="微软雅黑" w:hAnsi="微软雅黑" w:eastAsia="微软雅黑"/>
        </w:rPr>
        <w:t>4.73.1 字段</w:t>
      </w:r>
      <w:r>
        <w:tab/>
      </w:r>
      <w:r>
        <w:fldChar w:fldCharType="begin"/>
      </w:r>
      <w:r>
        <w:instrText xml:space="preserve"> PAGEREF _Toc4868 \h </w:instrText>
      </w:r>
      <w:r>
        <w:fldChar w:fldCharType="separate"/>
      </w:r>
      <w:r>
        <w:t>146</w:t>
      </w:r>
      <w:r>
        <w:fldChar w:fldCharType="end"/>
      </w:r>
      <w:r>
        <w:fldChar w:fldCharType="end"/>
      </w:r>
    </w:p>
    <w:p w14:paraId="42A5B9D1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_Toc13813 </w:instrText>
      </w:r>
      <w:r>
        <w:fldChar w:fldCharType="separate"/>
      </w:r>
      <w:r>
        <w:rPr>
          <w:rFonts w:ascii="微软雅黑" w:hAnsi="微软雅黑" w:eastAsia="微软雅黑"/>
        </w:rPr>
        <w:t>4.73.2 索引</w:t>
      </w:r>
      <w:r>
        <w:tab/>
      </w:r>
      <w:r>
        <w:fldChar w:fldCharType="begin"/>
      </w:r>
      <w:r>
        <w:instrText xml:space="preserve"> PAGEREF _Toc13813 \h </w:instrText>
      </w:r>
      <w:r>
        <w:fldChar w:fldCharType="separate"/>
      </w:r>
      <w:r>
        <w:t>146</w:t>
      </w:r>
      <w:r>
        <w:fldChar w:fldCharType="end"/>
      </w:r>
      <w:r>
        <w:fldChar w:fldCharType="end"/>
      </w:r>
    </w:p>
    <w:p w14:paraId="14B1AB83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_Toc6230 </w:instrText>
      </w:r>
      <w:r>
        <w:fldChar w:fldCharType="separate"/>
      </w:r>
      <w:r>
        <w:rPr>
          <w:rFonts w:ascii="微软雅黑" w:hAnsi="微软雅黑" w:eastAsia="微软雅黑"/>
        </w:rPr>
        <w:t>4.74 md_transfer_point（接驳点）</w:t>
      </w:r>
      <w:r>
        <w:tab/>
      </w:r>
      <w:r>
        <w:fldChar w:fldCharType="begin"/>
      </w:r>
      <w:r>
        <w:instrText xml:space="preserve"> PAGEREF _Toc6230 \h </w:instrText>
      </w:r>
      <w:r>
        <w:fldChar w:fldCharType="separate"/>
      </w:r>
      <w:r>
        <w:t>146</w:t>
      </w:r>
      <w:r>
        <w:fldChar w:fldCharType="end"/>
      </w:r>
      <w:r>
        <w:fldChar w:fldCharType="end"/>
      </w:r>
    </w:p>
    <w:p w14:paraId="2F8B67F4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_Toc6406 </w:instrText>
      </w:r>
      <w:r>
        <w:fldChar w:fldCharType="separate"/>
      </w:r>
      <w:r>
        <w:rPr>
          <w:rFonts w:ascii="微软雅黑" w:hAnsi="微软雅黑" w:eastAsia="微软雅黑"/>
        </w:rPr>
        <w:t>4.74.1 字段</w:t>
      </w:r>
      <w:r>
        <w:tab/>
      </w:r>
      <w:r>
        <w:fldChar w:fldCharType="begin"/>
      </w:r>
      <w:r>
        <w:instrText xml:space="preserve"> PAGEREF _Toc6406 \h </w:instrText>
      </w:r>
      <w:r>
        <w:fldChar w:fldCharType="separate"/>
      </w:r>
      <w:r>
        <w:t>148</w:t>
      </w:r>
      <w:r>
        <w:fldChar w:fldCharType="end"/>
      </w:r>
      <w:r>
        <w:fldChar w:fldCharType="end"/>
      </w:r>
    </w:p>
    <w:p w14:paraId="0AA04740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_Toc17191 </w:instrText>
      </w:r>
      <w:r>
        <w:fldChar w:fldCharType="separate"/>
      </w:r>
      <w:r>
        <w:rPr>
          <w:rFonts w:ascii="微软雅黑" w:hAnsi="微软雅黑" w:eastAsia="微软雅黑"/>
        </w:rPr>
        <w:t>4.74.2 索引</w:t>
      </w:r>
      <w:r>
        <w:tab/>
      </w:r>
      <w:r>
        <w:fldChar w:fldCharType="begin"/>
      </w:r>
      <w:r>
        <w:instrText xml:space="preserve"> PAGEREF _Toc17191 \h </w:instrText>
      </w:r>
      <w:r>
        <w:fldChar w:fldCharType="separate"/>
      </w:r>
      <w:r>
        <w:t>148</w:t>
      </w:r>
      <w:r>
        <w:fldChar w:fldCharType="end"/>
      </w:r>
      <w:r>
        <w:fldChar w:fldCharType="end"/>
      </w:r>
    </w:p>
    <w:p w14:paraId="763A9E79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_Toc5412 </w:instrText>
      </w:r>
      <w:r>
        <w:fldChar w:fldCharType="separate"/>
      </w:r>
      <w:r>
        <w:rPr>
          <w:rFonts w:ascii="微软雅黑" w:hAnsi="微软雅黑" w:eastAsia="微软雅黑"/>
        </w:rPr>
        <w:t>4.75 md_warehouse（仓库）</w:t>
      </w:r>
      <w:r>
        <w:tab/>
      </w:r>
      <w:r>
        <w:fldChar w:fldCharType="begin"/>
      </w:r>
      <w:r>
        <w:instrText xml:space="preserve"> PAGEREF _Toc5412 \h </w:instrText>
      </w:r>
      <w:r>
        <w:fldChar w:fldCharType="separate"/>
      </w:r>
      <w:r>
        <w:t>149</w:t>
      </w:r>
      <w:r>
        <w:fldChar w:fldCharType="end"/>
      </w:r>
      <w:r>
        <w:fldChar w:fldCharType="end"/>
      </w:r>
    </w:p>
    <w:p w14:paraId="437EFDD1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_Toc28482 </w:instrText>
      </w:r>
      <w:r>
        <w:fldChar w:fldCharType="separate"/>
      </w:r>
      <w:r>
        <w:rPr>
          <w:rFonts w:ascii="微软雅黑" w:hAnsi="微软雅黑" w:eastAsia="微软雅黑"/>
        </w:rPr>
        <w:t>4.75.1 字段</w:t>
      </w:r>
      <w:r>
        <w:tab/>
      </w:r>
      <w:r>
        <w:fldChar w:fldCharType="begin"/>
      </w:r>
      <w:r>
        <w:instrText xml:space="preserve"> PAGEREF _Toc28482 \h </w:instrText>
      </w:r>
      <w:r>
        <w:fldChar w:fldCharType="separate"/>
      </w:r>
      <w:r>
        <w:t>149</w:t>
      </w:r>
      <w:r>
        <w:fldChar w:fldCharType="end"/>
      </w:r>
      <w:r>
        <w:fldChar w:fldCharType="end"/>
      </w:r>
    </w:p>
    <w:p w14:paraId="328F0C14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_Toc27931 </w:instrText>
      </w:r>
      <w:r>
        <w:fldChar w:fldCharType="separate"/>
      </w:r>
      <w:r>
        <w:rPr>
          <w:rFonts w:ascii="微软雅黑" w:hAnsi="微软雅黑" w:eastAsia="微软雅黑"/>
        </w:rPr>
        <w:t>4.75.2 索引</w:t>
      </w:r>
      <w:r>
        <w:tab/>
      </w:r>
      <w:r>
        <w:fldChar w:fldCharType="begin"/>
      </w:r>
      <w:r>
        <w:instrText xml:space="preserve"> PAGEREF _Toc27931 \h </w:instrText>
      </w:r>
      <w:r>
        <w:fldChar w:fldCharType="separate"/>
      </w:r>
      <w:r>
        <w:t>149</w:t>
      </w:r>
      <w:r>
        <w:fldChar w:fldCharType="end"/>
      </w:r>
      <w:r>
        <w:fldChar w:fldCharType="end"/>
      </w:r>
    </w:p>
    <w:p w14:paraId="0A3F6479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_Toc6565 </w:instrText>
      </w:r>
      <w:r>
        <w:fldChar w:fldCharType="separate"/>
      </w:r>
      <w:r>
        <w:rPr>
          <w:rFonts w:ascii="微软雅黑" w:hAnsi="微软雅黑" w:eastAsia="微软雅黑"/>
        </w:rPr>
        <w:t>4.76 md_warehouse_zone（仓库库区）</w:t>
      </w:r>
      <w:r>
        <w:tab/>
      </w:r>
      <w:r>
        <w:fldChar w:fldCharType="begin"/>
      </w:r>
      <w:r>
        <w:instrText xml:space="preserve"> PAGEREF _Toc6565 \h </w:instrText>
      </w:r>
      <w:r>
        <w:fldChar w:fldCharType="separate"/>
      </w:r>
      <w:r>
        <w:t>149</w:t>
      </w:r>
      <w:r>
        <w:fldChar w:fldCharType="end"/>
      </w:r>
      <w:r>
        <w:fldChar w:fldCharType="end"/>
      </w:r>
    </w:p>
    <w:p w14:paraId="665AB590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_Toc434 </w:instrText>
      </w:r>
      <w:r>
        <w:fldChar w:fldCharType="separate"/>
      </w:r>
      <w:r>
        <w:rPr>
          <w:rFonts w:ascii="微软雅黑" w:hAnsi="微软雅黑" w:eastAsia="微软雅黑"/>
        </w:rPr>
        <w:t>4.76.1 字段</w:t>
      </w:r>
      <w:r>
        <w:tab/>
      </w:r>
      <w:r>
        <w:fldChar w:fldCharType="begin"/>
      </w:r>
      <w:r>
        <w:instrText xml:space="preserve"> PAGEREF _Toc434 \h </w:instrText>
      </w:r>
      <w:r>
        <w:fldChar w:fldCharType="separate"/>
      </w:r>
      <w:r>
        <w:t>151</w:t>
      </w:r>
      <w:r>
        <w:fldChar w:fldCharType="end"/>
      </w:r>
      <w:r>
        <w:fldChar w:fldCharType="end"/>
      </w:r>
    </w:p>
    <w:p w14:paraId="5C2B21CE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_Toc8381 </w:instrText>
      </w:r>
      <w:r>
        <w:fldChar w:fldCharType="separate"/>
      </w:r>
      <w:r>
        <w:rPr>
          <w:rFonts w:ascii="微软雅黑" w:hAnsi="微软雅黑" w:eastAsia="微软雅黑"/>
        </w:rPr>
        <w:t>4.76.2 索引</w:t>
      </w:r>
      <w:r>
        <w:tab/>
      </w:r>
      <w:r>
        <w:fldChar w:fldCharType="begin"/>
      </w:r>
      <w:r>
        <w:instrText xml:space="preserve"> PAGEREF _Toc8381 \h </w:instrText>
      </w:r>
      <w:r>
        <w:fldChar w:fldCharType="separate"/>
      </w:r>
      <w:r>
        <w:t>151</w:t>
      </w:r>
      <w:r>
        <w:fldChar w:fldCharType="end"/>
      </w:r>
      <w:r>
        <w:fldChar w:fldCharType="end"/>
      </w:r>
    </w:p>
    <w:p w14:paraId="037EE4EB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_Toc7543 </w:instrText>
      </w:r>
      <w:r>
        <w:fldChar w:fldCharType="separate"/>
      </w:r>
      <w:r>
        <w:rPr>
          <w:rFonts w:ascii="微软雅黑" w:hAnsi="微软雅黑" w:eastAsia="微软雅黑"/>
        </w:rPr>
        <w:t>4.77 out_wave（波次）</w:t>
      </w:r>
      <w:r>
        <w:tab/>
      </w:r>
      <w:r>
        <w:fldChar w:fldCharType="begin"/>
      </w:r>
      <w:r>
        <w:instrText xml:space="preserve"> PAGEREF _Toc7543 \h </w:instrText>
      </w:r>
      <w:r>
        <w:fldChar w:fldCharType="separate"/>
      </w:r>
      <w:r>
        <w:t>151</w:t>
      </w:r>
      <w:r>
        <w:fldChar w:fldCharType="end"/>
      </w:r>
      <w:r>
        <w:fldChar w:fldCharType="end"/>
      </w:r>
    </w:p>
    <w:p w14:paraId="21E20794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_Toc15204 </w:instrText>
      </w:r>
      <w:r>
        <w:fldChar w:fldCharType="separate"/>
      </w:r>
      <w:r>
        <w:rPr>
          <w:rFonts w:ascii="微软雅黑" w:hAnsi="微软雅黑" w:eastAsia="微软雅黑"/>
        </w:rPr>
        <w:t>4.77.1 字段</w:t>
      </w:r>
      <w:r>
        <w:tab/>
      </w:r>
      <w:r>
        <w:fldChar w:fldCharType="begin"/>
      </w:r>
      <w:r>
        <w:instrText xml:space="preserve"> PAGEREF _Toc15204 \h </w:instrText>
      </w:r>
      <w:r>
        <w:fldChar w:fldCharType="separate"/>
      </w:r>
      <w:r>
        <w:t>153</w:t>
      </w:r>
      <w:r>
        <w:fldChar w:fldCharType="end"/>
      </w:r>
      <w:r>
        <w:fldChar w:fldCharType="end"/>
      </w:r>
    </w:p>
    <w:p w14:paraId="791405AB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_Toc65 </w:instrText>
      </w:r>
      <w:r>
        <w:fldChar w:fldCharType="separate"/>
      </w:r>
      <w:r>
        <w:rPr>
          <w:rFonts w:ascii="微软雅黑" w:hAnsi="微软雅黑" w:eastAsia="微软雅黑"/>
        </w:rPr>
        <w:t>4.77.2 索引</w:t>
      </w:r>
      <w:r>
        <w:tab/>
      </w:r>
      <w:r>
        <w:fldChar w:fldCharType="begin"/>
      </w:r>
      <w:r>
        <w:instrText xml:space="preserve"> PAGEREF _Toc65 \h </w:instrText>
      </w:r>
      <w:r>
        <w:fldChar w:fldCharType="separate"/>
      </w:r>
      <w:r>
        <w:t>153</w:t>
      </w:r>
      <w:r>
        <w:fldChar w:fldCharType="end"/>
      </w:r>
      <w:r>
        <w:fldChar w:fldCharType="end"/>
      </w:r>
    </w:p>
    <w:p w14:paraId="538DC842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_Toc1267 </w:instrText>
      </w:r>
      <w:r>
        <w:fldChar w:fldCharType="separate"/>
      </w:r>
      <w:r>
        <w:rPr>
          <w:rFonts w:ascii="微软雅黑" w:hAnsi="微软雅黑" w:eastAsia="微软雅黑"/>
        </w:rPr>
        <w:t>4.78 out_wave_line（波次明细）</w:t>
      </w:r>
      <w:r>
        <w:tab/>
      </w:r>
      <w:r>
        <w:fldChar w:fldCharType="begin"/>
      </w:r>
      <w:r>
        <w:instrText xml:space="preserve"> PAGEREF _Toc1267 \h </w:instrText>
      </w:r>
      <w:r>
        <w:fldChar w:fldCharType="separate"/>
      </w:r>
      <w:r>
        <w:t>154</w:t>
      </w:r>
      <w:r>
        <w:fldChar w:fldCharType="end"/>
      </w:r>
      <w:r>
        <w:fldChar w:fldCharType="end"/>
      </w:r>
    </w:p>
    <w:p w14:paraId="6E70D642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_Toc12143 </w:instrText>
      </w:r>
      <w:r>
        <w:fldChar w:fldCharType="separate"/>
      </w:r>
      <w:r>
        <w:rPr>
          <w:rFonts w:ascii="微软雅黑" w:hAnsi="微软雅黑" w:eastAsia="微软雅黑"/>
        </w:rPr>
        <w:t>4.78.1 字段</w:t>
      </w:r>
      <w:r>
        <w:tab/>
      </w:r>
      <w:r>
        <w:fldChar w:fldCharType="begin"/>
      </w:r>
      <w:r>
        <w:instrText xml:space="preserve"> PAGEREF _Toc12143 \h </w:instrText>
      </w:r>
      <w:r>
        <w:fldChar w:fldCharType="separate"/>
      </w:r>
      <w:r>
        <w:t>155</w:t>
      </w:r>
      <w:r>
        <w:fldChar w:fldCharType="end"/>
      </w:r>
      <w:r>
        <w:fldChar w:fldCharType="end"/>
      </w:r>
    </w:p>
    <w:p w14:paraId="69F2D6D7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_Toc12021 </w:instrText>
      </w:r>
      <w:r>
        <w:fldChar w:fldCharType="separate"/>
      </w:r>
      <w:r>
        <w:rPr>
          <w:rFonts w:ascii="微软雅黑" w:hAnsi="微软雅黑" w:eastAsia="微软雅黑"/>
        </w:rPr>
        <w:t>4.78.2 索引</w:t>
      </w:r>
      <w:r>
        <w:tab/>
      </w:r>
      <w:r>
        <w:fldChar w:fldCharType="begin"/>
      </w:r>
      <w:r>
        <w:instrText xml:space="preserve"> PAGEREF _Toc12021 \h </w:instrText>
      </w:r>
      <w:r>
        <w:fldChar w:fldCharType="separate"/>
      </w:r>
      <w:r>
        <w:t>155</w:t>
      </w:r>
      <w:r>
        <w:fldChar w:fldCharType="end"/>
      </w:r>
      <w:r>
        <w:fldChar w:fldCharType="end"/>
      </w:r>
    </w:p>
    <w:p w14:paraId="1DB37B3F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_Toc31080 </w:instrText>
      </w:r>
      <w:r>
        <w:fldChar w:fldCharType="separate"/>
      </w:r>
      <w:r>
        <w:rPr>
          <w:rFonts w:ascii="微软雅黑" w:hAnsi="微软雅黑" w:eastAsia="微软雅黑"/>
        </w:rPr>
        <w:t>4.79 sys_attachment（附件）</w:t>
      </w:r>
      <w:r>
        <w:tab/>
      </w:r>
      <w:r>
        <w:fldChar w:fldCharType="begin"/>
      </w:r>
      <w:r>
        <w:instrText xml:space="preserve"> PAGEREF _Toc31080 \h </w:instrText>
      </w:r>
      <w:r>
        <w:fldChar w:fldCharType="separate"/>
      </w:r>
      <w:r>
        <w:t>155</w:t>
      </w:r>
      <w:r>
        <w:fldChar w:fldCharType="end"/>
      </w:r>
      <w:r>
        <w:fldChar w:fldCharType="end"/>
      </w:r>
    </w:p>
    <w:p w14:paraId="033760DF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_Toc11564 </w:instrText>
      </w:r>
      <w:r>
        <w:fldChar w:fldCharType="separate"/>
      </w:r>
      <w:r>
        <w:rPr>
          <w:rFonts w:ascii="微软雅黑" w:hAnsi="微软雅黑" w:eastAsia="微软雅黑"/>
        </w:rPr>
        <w:t>4.79.1 字段</w:t>
      </w:r>
      <w:r>
        <w:tab/>
      </w:r>
      <w:r>
        <w:fldChar w:fldCharType="begin"/>
      </w:r>
      <w:r>
        <w:instrText xml:space="preserve"> PAGEREF _Toc11564 \h </w:instrText>
      </w:r>
      <w:r>
        <w:fldChar w:fldCharType="separate"/>
      </w:r>
      <w:r>
        <w:t>156</w:t>
      </w:r>
      <w:r>
        <w:fldChar w:fldCharType="end"/>
      </w:r>
      <w:r>
        <w:fldChar w:fldCharType="end"/>
      </w:r>
    </w:p>
    <w:p w14:paraId="124EAC91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_Toc19957 </w:instrText>
      </w:r>
      <w:r>
        <w:fldChar w:fldCharType="separate"/>
      </w:r>
      <w:r>
        <w:rPr>
          <w:rFonts w:ascii="微软雅黑" w:hAnsi="微软雅黑" w:eastAsia="微软雅黑"/>
        </w:rPr>
        <w:t>4.79.2 索引</w:t>
      </w:r>
      <w:r>
        <w:tab/>
      </w:r>
      <w:r>
        <w:fldChar w:fldCharType="begin"/>
      </w:r>
      <w:r>
        <w:instrText xml:space="preserve"> PAGEREF _Toc19957 \h </w:instrText>
      </w:r>
      <w:r>
        <w:fldChar w:fldCharType="separate"/>
      </w:r>
      <w:r>
        <w:t>156</w:t>
      </w:r>
      <w:r>
        <w:fldChar w:fldCharType="end"/>
      </w:r>
      <w:r>
        <w:fldChar w:fldCharType="end"/>
      </w:r>
    </w:p>
    <w:p w14:paraId="6B7AF75B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_Toc5902 </w:instrText>
      </w:r>
      <w:r>
        <w:fldChar w:fldCharType="separate"/>
      </w:r>
      <w:r>
        <w:rPr>
          <w:rFonts w:ascii="微软雅黑" w:hAnsi="微软雅黑" w:eastAsia="微软雅黑"/>
        </w:rPr>
        <w:t>4.80 sys_dict_item（字典项）</w:t>
      </w:r>
      <w:r>
        <w:tab/>
      </w:r>
      <w:r>
        <w:fldChar w:fldCharType="begin"/>
      </w:r>
      <w:r>
        <w:instrText xml:space="preserve"> PAGEREF _Toc5902 \h </w:instrText>
      </w:r>
      <w:r>
        <w:fldChar w:fldCharType="separate"/>
      </w:r>
      <w:r>
        <w:t>157</w:t>
      </w:r>
      <w:r>
        <w:fldChar w:fldCharType="end"/>
      </w:r>
      <w:r>
        <w:fldChar w:fldCharType="end"/>
      </w:r>
    </w:p>
    <w:p w14:paraId="11C471BF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_Toc23129 </w:instrText>
      </w:r>
      <w:r>
        <w:fldChar w:fldCharType="separate"/>
      </w:r>
      <w:r>
        <w:rPr>
          <w:rFonts w:ascii="微软雅黑" w:hAnsi="微软雅黑" w:eastAsia="微软雅黑"/>
        </w:rPr>
        <w:t>4.80.1 字段</w:t>
      </w:r>
      <w:r>
        <w:tab/>
      </w:r>
      <w:r>
        <w:fldChar w:fldCharType="begin"/>
      </w:r>
      <w:r>
        <w:instrText xml:space="preserve"> PAGEREF _Toc23129 \h </w:instrText>
      </w:r>
      <w:r>
        <w:fldChar w:fldCharType="separate"/>
      </w:r>
      <w:r>
        <w:t>158</w:t>
      </w:r>
      <w:r>
        <w:fldChar w:fldCharType="end"/>
      </w:r>
      <w:r>
        <w:fldChar w:fldCharType="end"/>
      </w:r>
    </w:p>
    <w:p w14:paraId="79FA53F9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_Toc4582 </w:instrText>
      </w:r>
      <w:r>
        <w:fldChar w:fldCharType="separate"/>
      </w:r>
      <w:r>
        <w:rPr>
          <w:rFonts w:ascii="微软雅黑" w:hAnsi="微软雅黑" w:eastAsia="微软雅黑"/>
        </w:rPr>
        <w:t>4.80.2 索引</w:t>
      </w:r>
      <w:r>
        <w:tab/>
      </w:r>
      <w:r>
        <w:fldChar w:fldCharType="begin"/>
      </w:r>
      <w:r>
        <w:instrText xml:space="preserve"> PAGEREF _Toc4582 \h </w:instrText>
      </w:r>
      <w:r>
        <w:fldChar w:fldCharType="separate"/>
      </w:r>
      <w:r>
        <w:t>158</w:t>
      </w:r>
      <w:r>
        <w:fldChar w:fldCharType="end"/>
      </w:r>
      <w:r>
        <w:fldChar w:fldCharType="end"/>
      </w:r>
    </w:p>
    <w:p w14:paraId="2247D52D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_Toc3937 </w:instrText>
      </w:r>
      <w:r>
        <w:fldChar w:fldCharType="separate"/>
      </w:r>
      <w:r>
        <w:rPr>
          <w:rFonts w:ascii="微软雅黑" w:hAnsi="微软雅黑" w:eastAsia="微软雅黑"/>
        </w:rPr>
        <w:t>4.81 sys_dict_type（字典类型）</w:t>
      </w:r>
      <w:r>
        <w:tab/>
      </w:r>
      <w:r>
        <w:fldChar w:fldCharType="begin"/>
      </w:r>
      <w:r>
        <w:instrText xml:space="preserve"> PAGEREF _Toc3937 \h </w:instrText>
      </w:r>
      <w:r>
        <w:fldChar w:fldCharType="separate"/>
      </w:r>
      <w:r>
        <w:t>158</w:t>
      </w:r>
      <w:r>
        <w:fldChar w:fldCharType="end"/>
      </w:r>
      <w:r>
        <w:fldChar w:fldCharType="end"/>
      </w:r>
    </w:p>
    <w:p w14:paraId="0EDDFCB7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_Toc28986 </w:instrText>
      </w:r>
      <w:r>
        <w:fldChar w:fldCharType="separate"/>
      </w:r>
      <w:r>
        <w:rPr>
          <w:rFonts w:ascii="微软雅黑" w:hAnsi="微软雅黑" w:eastAsia="微软雅黑"/>
        </w:rPr>
        <w:t>4.81.1 字段</w:t>
      </w:r>
      <w:r>
        <w:tab/>
      </w:r>
      <w:r>
        <w:fldChar w:fldCharType="begin"/>
      </w:r>
      <w:r>
        <w:instrText xml:space="preserve"> PAGEREF _Toc28986 \h </w:instrText>
      </w:r>
      <w:r>
        <w:fldChar w:fldCharType="separate"/>
      </w:r>
      <w:r>
        <w:t>159</w:t>
      </w:r>
      <w:r>
        <w:fldChar w:fldCharType="end"/>
      </w:r>
      <w:r>
        <w:fldChar w:fldCharType="end"/>
      </w:r>
    </w:p>
    <w:p w14:paraId="617BC264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_Toc10433 </w:instrText>
      </w:r>
      <w:r>
        <w:fldChar w:fldCharType="separate"/>
      </w:r>
      <w:r>
        <w:rPr>
          <w:rFonts w:ascii="微软雅黑" w:hAnsi="微软雅黑" w:eastAsia="微软雅黑"/>
        </w:rPr>
        <w:t>4.81.2 索引</w:t>
      </w:r>
      <w:r>
        <w:tab/>
      </w:r>
      <w:r>
        <w:fldChar w:fldCharType="begin"/>
      </w:r>
      <w:r>
        <w:instrText xml:space="preserve"> PAGEREF _Toc10433 \h </w:instrText>
      </w:r>
      <w:r>
        <w:fldChar w:fldCharType="separate"/>
      </w:r>
      <w:r>
        <w:t>159</w:t>
      </w:r>
      <w:r>
        <w:fldChar w:fldCharType="end"/>
      </w:r>
      <w:r>
        <w:fldChar w:fldCharType="end"/>
      </w:r>
    </w:p>
    <w:p w14:paraId="257278F9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_Toc26407 </w:instrText>
      </w:r>
      <w:r>
        <w:fldChar w:fldCharType="separate"/>
      </w:r>
      <w:r>
        <w:rPr>
          <w:rFonts w:ascii="微软雅黑" w:hAnsi="微软雅黑" w:eastAsia="微软雅黑"/>
        </w:rPr>
        <w:t>4.82 sys_operate_log（操作日志）</w:t>
      </w:r>
      <w:r>
        <w:tab/>
      </w:r>
      <w:r>
        <w:fldChar w:fldCharType="begin"/>
      </w:r>
      <w:r>
        <w:instrText xml:space="preserve"> PAGEREF _Toc26407 \h </w:instrText>
      </w:r>
      <w:r>
        <w:fldChar w:fldCharType="separate"/>
      </w:r>
      <w:r>
        <w:t>159</w:t>
      </w:r>
      <w:r>
        <w:fldChar w:fldCharType="end"/>
      </w:r>
      <w:r>
        <w:fldChar w:fldCharType="end"/>
      </w:r>
    </w:p>
    <w:p w14:paraId="680B6957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_Toc18546 </w:instrText>
      </w:r>
      <w:r>
        <w:fldChar w:fldCharType="separate"/>
      </w:r>
      <w:r>
        <w:rPr>
          <w:rFonts w:ascii="微软雅黑" w:hAnsi="微软雅黑" w:eastAsia="微软雅黑"/>
        </w:rPr>
        <w:t>4.82.1 字段</w:t>
      </w:r>
      <w:r>
        <w:tab/>
      </w:r>
      <w:r>
        <w:fldChar w:fldCharType="begin"/>
      </w:r>
      <w:r>
        <w:instrText xml:space="preserve"> PAGEREF _Toc18546 \h </w:instrText>
      </w:r>
      <w:r>
        <w:fldChar w:fldCharType="separate"/>
      </w:r>
      <w:r>
        <w:t>161</w:t>
      </w:r>
      <w:r>
        <w:fldChar w:fldCharType="end"/>
      </w:r>
      <w:r>
        <w:fldChar w:fldCharType="end"/>
      </w:r>
    </w:p>
    <w:p w14:paraId="631543AD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_Toc11471 </w:instrText>
      </w:r>
      <w:r>
        <w:fldChar w:fldCharType="separate"/>
      </w:r>
      <w:r>
        <w:rPr>
          <w:rFonts w:ascii="微软雅黑" w:hAnsi="微软雅黑" w:eastAsia="微软雅黑"/>
        </w:rPr>
        <w:t>4.82.2 索引</w:t>
      </w:r>
      <w:r>
        <w:tab/>
      </w:r>
      <w:r>
        <w:fldChar w:fldCharType="begin"/>
      </w:r>
      <w:r>
        <w:instrText xml:space="preserve"> PAGEREF _Toc11471 \h </w:instrText>
      </w:r>
      <w:r>
        <w:fldChar w:fldCharType="separate"/>
      </w:r>
      <w:r>
        <w:t>162</w:t>
      </w:r>
      <w:r>
        <w:fldChar w:fldCharType="end"/>
      </w:r>
      <w:r>
        <w:fldChar w:fldCharType="end"/>
      </w:r>
    </w:p>
    <w:p w14:paraId="367B3CA5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_Toc3568 </w:instrText>
      </w:r>
      <w:r>
        <w:fldChar w:fldCharType="separate"/>
      </w:r>
      <w:r>
        <w:rPr>
          <w:rFonts w:ascii="微软雅黑" w:hAnsi="微软雅黑" w:eastAsia="微软雅黑"/>
        </w:rPr>
        <w:t>4.83 sys_parameter（系统参数）</w:t>
      </w:r>
      <w:r>
        <w:tab/>
      </w:r>
      <w:r>
        <w:fldChar w:fldCharType="begin"/>
      </w:r>
      <w:r>
        <w:instrText xml:space="preserve"> PAGEREF _Toc3568 \h </w:instrText>
      </w:r>
      <w:r>
        <w:fldChar w:fldCharType="separate"/>
      </w:r>
      <w:r>
        <w:t>162</w:t>
      </w:r>
      <w:r>
        <w:fldChar w:fldCharType="end"/>
      </w:r>
      <w:r>
        <w:fldChar w:fldCharType="end"/>
      </w:r>
    </w:p>
    <w:p w14:paraId="76EE8F99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_Toc2833 </w:instrText>
      </w:r>
      <w:r>
        <w:fldChar w:fldCharType="separate"/>
      </w:r>
      <w:r>
        <w:rPr>
          <w:rFonts w:ascii="微软雅黑" w:hAnsi="微软雅黑" w:eastAsia="微软雅黑"/>
        </w:rPr>
        <w:t>4.83.1 字段</w:t>
      </w:r>
      <w:r>
        <w:tab/>
      </w:r>
      <w:r>
        <w:fldChar w:fldCharType="begin"/>
      </w:r>
      <w:r>
        <w:instrText xml:space="preserve"> PAGEREF _Toc2833 \h </w:instrText>
      </w:r>
      <w:r>
        <w:fldChar w:fldCharType="separate"/>
      </w:r>
      <w:r>
        <w:t>163</w:t>
      </w:r>
      <w:r>
        <w:fldChar w:fldCharType="end"/>
      </w:r>
      <w:r>
        <w:fldChar w:fldCharType="end"/>
      </w:r>
    </w:p>
    <w:p w14:paraId="5405DD37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_Toc4239 </w:instrText>
      </w:r>
      <w:r>
        <w:fldChar w:fldCharType="separate"/>
      </w:r>
      <w:r>
        <w:rPr>
          <w:rFonts w:ascii="微软雅黑" w:hAnsi="微软雅黑" w:eastAsia="微软雅黑"/>
        </w:rPr>
        <w:t>4.83.2 索引</w:t>
      </w:r>
      <w:r>
        <w:tab/>
      </w:r>
      <w:r>
        <w:fldChar w:fldCharType="begin"/>
      </w:r>
      <w:r>
        <w:instrText xml:space="preserve"> PAGEREF _Toc4239 \h </w:instrText>
      </w:r>
      <w:r>
        <w:fldChar w:fldCharType="separate"/>
      </w:r>
      <w:r>
        <w:t>163</w:t>
      </w:r>
      <w:r>
        <w:fldChar w:fldCharType="end"/>
      </w:r>
      <w:r>
        <w:fldChar w:fldCharType="end"/>
      </w:r>
    </w:p>
    <w:p w14:paraId="56594753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_Toc11808 </w:instrText>
      </w:r>
      <w:r>
        <w:fldChar w:fldCharType="separate"/>
      </w:r>
      <w:r>
        <w:rPr>
          <w:rFonts w:ascii="微软雅黑" w:hAnsi="微软雅黑" w:eastAsia="微软雅黑"/>
        </w:rPr>
        <w:t>4.84 sys_permission（权限）</w:t>
      </w:r>
      <w:r>
        <w:tab/>
      </w:r>
      <w:r>
        <w:fldChar w:fldCharType="begin"/>
      </w:r>
      <w:r>
        <w:instrText xml:space="preserve"> PAGEREF _Toc11808 \h </w:instrText>
      </w:r>
      <w:r>
        <w:fldChar w:fldCharType="separate"/>
      </w:r>
      <w:r>
        <w:t>163</w:t>
      </w:r>
      <w:r>
        <w:fldChar w:fldCharType="end"/>
      </w:r>
      <w:r>
        <w:fldChar w:fldCharType="end"/>
      </w:r>
    </w:p>
    <w:p w14:paraId="1D763E99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_Toc7482 </w:instrText>
      </w:r>
      <w:r>
        <w:fldChar w:fldCharType="separate"/>
      </w:r>
      <w:r>
        <w:rPr>
          <w:rFonts w:ascii="微软雅黑" w:hAnsi="微软雅黑" w:eastAsia="微软雅黑"/>
        </w:rPr>
        <w:t>4.84.1 字段</w:t>
      </w:r>
      <w:r>
        <w:tab/>
      </w:r>
      <w:r>
        <w:fldChar w:fldCharType="begin"/>
      </w:r>
      <w:r>
        <w:instrText xml:space="preserve"> PAGEREF _Toc7482 \h </w:instrText>
      </w:r>
      <w:r>
        <w:fldChar w:fldCharType="separate"/>
      </w:r>
      <w:r>
        <w:t>165</w:t>
      </w:r>
      <w:r>
        <w:fldChar w:fldCharType="end"/>
      </w:r>
      <w:r>
        <w:fldChar w:fldCharType="end"/>
      </w:r>
    </w:p>
    <w:p w14:paraId="083F1DDD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_Toc17079 </w:instrText>
      </w:r>
      <w:r>
        <w:fldChar w:fldCharType="separate"/>
      </w:r>
      <w:r>
        <w:rPr>
          <w:rFonts w:ascii="微软雅黑" w:hAnsi="微软雅黑" w:eastAsia="微软雅黑"/>
        </w:rPr>
        <w:t>4.84.2 索引</w:t>
      </w:r>
      <w:r>
        <w:tab/>
      </w:r>
      <w:r>
        <w:fldChar w:fldCharType="begin"/>
      </w:r>
      <w:r>
        <w:instrText xml:space="preserve"> PAGEREF _Toc17079 \h </w:instrText>
      </w:r>
      <w:r>
        <w:fldChar w:fldCharType="separate"/>
      </w:r>
      <w:r>
        <w:t>166</w:t>
      </w:r>
      <w:r>
        <w:fldChar w:fldCharType="end"/>
      </w:r>
      <w:r>
        <w:fldChar w:fldCharType="end"/>
      </w:r>
    </w:p>
    <w:p w14:paraId="3A1E7C0C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_Toc23379 </w:instrText>
      </w:r>
      <w:r>
        <w:fldChar w:fldCharType="separate"/>
      </w:r>
      <w:r>
        <w:rPr>
          <w:rFonts w:ascii="微软雅黑" w:hAnsi="微软雅黑" w:eastAsia="微软雅黑"/>
        </w:rPr>
        <w:t>4.85 sys_relation（系统关系）</w:t>
      </w:r>
      <w:r>
        <w:tab/>
      </w:r>
      <w:r>
        <w:fldChar w:fldCharType="begin"/>
      </w:r>
      <w:r>
        <w:instrText xml:space="preserve"> PAGEREF _Toc23379 \h </w:instrText>
      </w:r>
      <w:r>
        <w:fldChar w:fldCharType="separate"/>
      </w:r>
      <w:r>
        <w:t>166</w:t>
      </w:r>
      <w:r>
        <w:fldChar w:fldCharType="end"/>
      </w:r>
      <w:r>
        <w:fldChar w:fldCharType="end"/>
      </w:r>
    </w:p>
    <w:p w14:paraId="23017729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_Toc4597 </w:instrText>
      </w:r>
      <w:r>
        <w:fldChar w:fldCharType="separate"/>
      </w:r>
      <w:r>
        <w:rPr>
          <w:rFonts w:ascii="微软雅黑" w:hAnsi="微软雅黑" w:eastAsia="微软雅黑"/>
        </w:rPr>
        <w:t>4.85.1 字段</w:t>
      </w:r>
      <w:r>
        <w:tab/>
      </w:r>
      <w:r>
        <w:fldChar w:fldCharType="begin"/>
      </w:r>
      <w:r>
        <w:instrText xml:space="preserve"> PAGEREF _Toc4597 \h </w:instrText>
      </w:r>
      <w:r>
        <w:fldChar w:fldCharType="separate"/>
      </w:r>
      <w:r>
        <w:t>167</w:t>
      </w:r>
      <w:r>
        <w:fldChar w:fldCharType="end"/>
      </w:r>
      <w:r>
        <w:fldChar w:fldCharType="end"/>
      </w:r>
    </w:p>
    <w:p w14:paraId="75F62521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_Toc22941 </w:instrText>
      </w:r>
      <w:r>
        <w:fldChar w:fldCharType="separate"/>
      </w:r>
      <w:r>
        <w:rPr>
          <w:rFonts w:ascii="微软雅黑" w:hAnsi="微软雅黑" w:eastAsia="微软雅黑"/>
        </w:rPr>
        <w:t>4.85.2 索引</w:t>
      </w:r>
      <w:r>
        <w:tab/>
      </w:r>
      <w:r>
        <w:fldChar w:fldCharType="begin"/>
      </w:r>
      <w:r>
        <w:instrText xml:space="preserve"> PAGEREF _Toc22941 \h </w:instrText>
      </w:r>
      <w:r>
        <w:fldChar w:fldCharType="separate"/>
      </w:r>
      <w:r>
        <w:t>167</w:t>
      </w:r>
      <w:r>
        <w:fldChar w:fldCharType="end"/>
      </w:r>
      <w:r>
        <w:fldChar w:fldCharType="end"/>
      </w:r>
    </w:p>
    <w:p w14:paraId="54E4F282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_Toc14639 </w:instrText>
      </w:r>
      <w:r>
        <w:fldChar w:fldCharType="separate"/>
      </w:r>
      <w:r>
        <w:rPr>
          <w:rFonts w:ascii="微软雅黑" w:hAnsi="微软雅黑" w:eastAsia="微软雅黑"/>
        </w:rPr>
        <w:t>4.86 sys_role（角色）</w:t>
      </w:r>
      <w:r>
        <w:tab/>
      </w:r>
      <w:r>
        <w:fldChar w:fldCharType="begin"/>
      </w:r>
      <w:r>
        <w:instrText xml:space="preserve"> PAGEREF _Toc14639 \h </w:instrText>
      </w:r>
      <w:r>
        <w:fldChar w:fldCharType="separate"/>
      </w:r>
      <w:r>
        <w:t>167</w:t>
      </w:r>
      <w:r>
        <w:fldChar w:fldCharType="end"/>
      </w:r>
      <w:r>
        <w:fldChar w:fldCharType="end"/>
      </w:r>
    </w:p>
    <w:p w14:paraId="1FA51C39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_Toc19273 </w:instrText>
      </w:r>
      <w:r>
        <w:fldChar w:fldCharType="separate"/>
      </w:r>
      <w:r>
        <w:rPr>
          <w:rFonts w:ascii="微软雅黑" w:hAnsi="微软雅黑" w:eastAsia="微软雅黑"/>
        </w:rPr>
        <w:t>4.86.1 字段</w:t>
      </w:r>
      <w:r>
        <w:tab/>
      </w:r>
      <w:r>
        <w:fldChar w:fldCharType="begin"/>
      </w:r>
      <w:r>
        <w:instrText xml:space="preserve"> PAGEREF _Toc19273 \h </w:instrText>
      </w:r>
      <w:r>
        <w:fldChar w:fldCharType="separate"/>
      </w:r>
      <w:r>
        <w:t>168</w:t>
      </w:r>
      <w:r>
        <w:fldChar w:fldCharType="end"/>
      </w:r>
      <w:r>
        <w:fldChar w:fldCharType="end"/>
      </w:r>
    </w:p>
    <w:p w14:paraId="58093E44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_Toc17720 </w:instrText>
      </w:r>
      <w:r>
        <w:fldChar w:fldCharType="separate"/>
      </w:r>
      <w:r>
        <w:rPr>
          <w:rFonts w:ascii="微软雅黑" w:hAnsi="微软雅黑" w:eastAsia="微软雅黑"/>
        </w:rPr>
        <w:t>4.86.2 索引</w:t>
      </w:r>
      <w:r>
        <w:tab/>
      </w:r>
      <w:r>
        <w:fldChar w:fldCharType="begin"/>
      </w:r>
      <w:r>
        <w:instrText xml:space="preserve"> PAGEREF _Toc17720 \h </w:instrText>
      </w:r>
      <w:r>
        <w:fldChar w:fldCharType="separate"/>
      </w:r>
      <w:r>
        <w:t>168</w:t>
      </w:r>
      <w:r>
        <w:fldChar w:fldCharType="end"/>
      </w:r>
      <w:r>
        <w:fldChar w:fldCharType="end"/>
      </w:r>
    </w:p>
    <w:p w14:paraId="4B1D8F23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_Toc16036 </w:instrText>
      </w:r>
      <w:r>
        <w:fldChar w:fldCharType="separate"/>
      </w:r>
      <w:r>
        <w:rPr>
          <w:rFonts w:ascii="微软雅黑" w:hAnsi="微软雅黑" w:eastAsia="微软雅黑"/>
        </w:rPr>
        <w:t>4.87 sys_role_permission（角色权限）</w:t>
      </w:r>
      <w:r>
        <w:tab/>
      </w:r>
      <w:r>
        <w:fldChar w:fldCharType="begin"/>
      </w:r>
      <w:r>
        <w:instrText xml:space="preserve"> PAGEREF _Toc16036 \h </w:instrText>
      </w:r>
      <w:r>
        <w:fldChar w:fldCharType="separate"/>
      </w:r>
      <w:r>
        <w:t>168</w:t>
      </w:r>
      <w:r>
        <w:fldChar w:fldCharType="end"/>
      </w:r>
      <w:r>
        <w:fldChar w:fldCharType="end"/>
      </w:r>
    </w:p>
    <w:p w14:paraId="03A90F0D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_Toc29929 </w:instrText>
      </w:r>
      <w:r>
        <w:fldChar w:fldCharType="separate"/>
      </w:r>
      <w:r>
        <w:rPr>
          <w:rFonts w:ascii="微软雅黑" w:hAnsi="微软雅黑" w:eastAsia="微软雅黑"/>
        </w:rPr>
        <w:t>4.87.1 字段</w:t>
      </w:r>
      <w:r>
        <w:tab/>
      </w:r>
      <w:r>
        <w:fldChar w:fldCharType="begin"/>
      </w:r>
      <w:r>
        <w:instrText xml:space="preserve"> PAGEREF _Toc29929 \h </w:instrText>
      </w:r>
      <w:r>
        <w:fldChar w:fldCharType="separate"/>
      </w:r>
      <w:r>
        <w:t>169</w:t>
      </w:r>
      <w:r>
        <w:fldChar w:fldCharType="end"/>
      </w:r>
      <w:r>
        <w:fldChar w:fldCharType="end"/>
      </w:r>
    </w:p>
    <w:p w14:paraId="0E31C526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_Toc8692 </w:instrText>
      </w:r>
      <w:r>
        <w:fldChar w:fldCharType="separate"/>
      </w:r>
      <w:r>
        <w:rPr>
          <w:rFonts w:ascii="微软雅黑" w:hAnsi="微软雅黑" w:eastAsia="微软雅黑"/>
        </w:rPr>
        <w:t>4.87.2 索引</w:t>
      </w:r>
      <w:r>
        <w:tab/>
      </w:r>
      <w:r>
        <w:fldChar w:fldCharType="begin"/>
      </w:r>
      <w:r>
        <w:instrText xml:space="preserve"> PAGEREF _Toc8692 \h </w:instrText>
      </w:r>
      <w:r>
        <w:fldChar w:fldCharType="separate"/>
      </w:r>
      <w:r>
        <w:t>169</w:t>
      </w:r>
      <w:r>
        <w:fldChar w:fldCharType="end"/>
      </w:r>
      <w:r>
        <w:fldChar w:fldCharType="end"/>
      </w:r>
    </w:p>
    <w:p w14:paraId="1E63230C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_Toc17649 </w:instrText>
      </w:r>
      <w:r>
        <w:fldChar w:fldCharType="separate"/>
      </w:r>
      <w:r>
        <w:rPr>
          <w:rFonts w:ascii="微软雅黑" w:hAnsi="微软雅黑" w:eastAsia="微软雅黑"/>
        </w:rPr>
        <w:t>4.88 sys_user（用户）</w:t>
      </w:r>
      <w:r>
        <w:tab/>
      </w:r>
      <w:r>
        <w:fldChar w:fldCharType="begin"/>
      </w:r>
      <w:r>
        <w:instrText xml:space="preserve"> PAGEREF _Toc17649 \h </w:instrText>
      </w:r>
      <w:r>
        <w:fldChar w:fldCharType="separate"/>
      </w:r>
      <w:r>
        <w:t>169</w:t>
      </w:r>
      <w:r>
        <w:fldChar w:fldCharType="end"/>
      </w:r>
      <w:r>
        <w:fldChar w:fldCharType="end"/>
      </w:r>
    </w:p>
    <w:p w14:paraId="4916E034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_Toc20618 </w:instrText>
      </w:r>
      <w:r>
        <w:fldChar w:fldCharType="separate"/>
      </w:r>
      <w:r>
        <w:rPr>
          <w:rFonts w:ascii="微软雅黑" w:hAnsi="微软雅黑" w:eastAsia="微软雅黑"/>
        </w:rPr>
        <w:t>4.88.1 字段</w:t>
      </w:r>
      <w:r>
        <w:tab/>
      </w:r>
      <w:r>
        <w:fldChar w:fldCharType="begin"/>
      </w:r>
      <w:r>
        <w:instrText xml:space="preserve"> PAGEREF _Toc20618 \h </w:instrText>
      </w:r>
      <w:r>
        <w:fldChar w:fldCharType="separate"/>
      </w:r>
      <w:r>
        <w:t>170</w:t>
      </w:r>
      <w:r>
        <w:fldChar w:fldCharType="end"/>
      </w:r>
      <w:r>
        <w:fldChar w:fldCharType="end"/>
      </w:r>
    </w:p>
    <w:p w14:paraId="2759015B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_Toc14142 </w:instrText>
      </w:r>
      <w:r>
        <w:fldChar w:fldCharType="separate"/>
      </w:r>
      <w:r>
        <w:rPr>
          <w:rFonts w:ascii="微软雅黑" w:hAnsi="微软雅黑" w:eastAsia="微软雅黑"/>
        </w:rPr>
        <w:t>4.88.2 索引</w:t>
      </w:r>
      <w:r>
        <w:tab/>
      </w:r>
      <w:r>
        <w:fldChar w:fldCharType="begin"/>
      </w:r>
      <w:r>
        <w:instrText xml:space="preserve"> PAGEREF _Toc14142 \h </w:instrText>
      </w:r>
      <w:r>
        <w:fldChar w:fldCharType="separate"/>
      </w:r>
      <w:r>
        <w:t>170</w:t>
      </w:r>
      <w:r>
        <w:fldChar w:fldCharType="end"/>
      </w:r>
      <w:r>
        <w:fldChar w:fldCharType="end"/>
      </w:r>
    </w:p>
    <w:p w14:paraId="3458A8F2">
      <w:pPr>
        <w:pStyle w:val="30"/>
        <w:tabs>
          <w:tab w:val="right" w:leader="dot" w:pos="11050"/>
        </w:tabs>
      </w:pPr>
      <w:r>
        <w:fldChar w:fldCharType="begin"/>
      </w:r>
      <w:r>
        <w:instrText xml:space="preserve"> HYPERLINK \l _Toc28947 </w:instrText>
      </w:r>
      <w:r>
        <w:fldChar w:fldCharType="separate"/>
      </w:r>
      <w:r>
        <w:rPr>
          <w:rFonts w:ascii="微软雅黑" w:hAnsi="微软雅黑" w:eastAsia="微软雅黑"/>
        </w:rPr>
        <w:t>4.89 sys_user_role（用户角色）</w:t>
      </w:r>
      <w:r>
        <w:tab/>
      </w:r>
      <w:r>
        <w:fldChar w:fldCharType="begin"/>
      </w:r>
      <w:r>
        <w:instrText xml:space="preserve"> PAGEREF _Toc28947 \h </w:instrText>
      </w:r>
      <w:r>
        <w:fldChar w:fldCharType="separate"/>
      </w:r>
      <w:r>
        <w:t>171</w:t>
      </w:r>
      <w:r>
        <w:fldChar w:fldCharType="end"/>
      </w:r>
      <w:r>
        <w:fldChar w:fldCharType="end"/>
      </w:r>
    </w:p>
    <w:p w14:paraId="7B8AECA2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_Toc6773 </w:instrText>
      </w:r>
      <w:r>
        <w:fldChar w:fldCharType="separate"/>
      </w:r>
      <w:r>
        <w:rPr>
          <w:rFonts w:ascii="微软雅黑" w:hAnsi="微软雅黑" w:eastAsia="微软雅黑"/>
        </w:rPr>
        <w:t>4.89.1 字段</w:t>
      </w:r>
      <w:r>
        <w:tab/>
      </w:r>
      <w:r>
        <w:fldChar w:fldCharType="begin"/>
      </w:r>
      <w:r>
        <w:instrText xml:space="preserve"> PAGEREF _Toc6773 \h </w:instrText>
      </w:r>
      <w:r>
        <w:fldChar w:fldCharType="separate"/>
      </w:r>
      <w:r>
        <w:t>171</w:t>
      </w:r>
      <w:r>
        <w:fldChar w:fldCharType="end"/>
      </w:r>
      <w:r>
        <w:fldChar w:fldCharType="end"/>
      </w:r>
    </w:p>
    <w:p w14:paraId="42EB3F00">
      <w:pPr>
        <w:pStyle w:val="24"/>
        <w:tabs>
          <w:tab w:val="right" w:leader="dot" w:pos="11050"/>
        </w:tabs>
      </w:pPr>
      <w:r>
        <w:fldChar w:fldCharType="begin"/>
      </w:r>
      <w:r>
        <w:instrText xml:space="preserve"> HYPERLINK \l _Toc30627 </w:instrText>
      </w:r>
      <w:r>
        <w:fldChar w:fldCharType="separate"/>
      </w:r>
      <w:r>
        <w:rPr>
          <w:rFonts w:ascii="微软雅黑" w:hAnsi="微软雅黑" w:eastAsia="微软雅黑"/>
        </w:rPr>
        <w:t>4.89.2 索引</w:t>
      </w:r>
      <w:r>
        <w:tab/>
      </w:r>
      <w:r>
        <w:fldChar w:fldCharType="begin"/>
      </w:r>
      <w:r>
        <w:instrText xml:space="preserve"> PAGEREF _Toc30627 \h </w:instrText>
      </w:r>
      <w:r>
        <w:fldChar w:fldCharType="separate"/>
      </w:r>
      <w:r>
        <w:t>171</w:t>
      </w:r>
      <w:r>
        <w:fldChar w:fldCharType="end"/>
      </w:r>
      <w:r>
        <w:fldChar w:fldCharType="end"/>
      </w:r>
    </w:p>
    <w:p w14:paraId="51A83512">
      <w:r>
        <w:fldChar w:fldCharType="end"/>
      </w:r>
    </w:p>
    <w:p w14:paraId="238920A6">
      <w:r>
        <w:br w:type="page"/>
      </w:r>
    </w:p>
    <w:p w14:paraId="6E3A0333">
      <w:pPr>
        <w:pStyle w:val="3"/>
      </w:pPr>
      <w:bookmarkStart w:id="1" w:name="_Toc32080"/>
      <w:r>
        <w:rPr>
          <w:rFonts w:ascii="微软雅黑" w:hAnsi="微软雅黑" w:eastAsia="微软雅黑"/>
        </w:rPr>
        <w:t>2 总览</w:t>
      </w:r>
      <w:bookmarkEnd w:id="1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6"/>
        <w:gridCol w:w="2464"/>
      </w:tblGrid>
      <w:tr w14:paraId="767E3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5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D6F3F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项目</w:t>
            </w:r>
          </w:p>
        </w:tc>
        <w:tc>
          <w:tcPr>
            <w:tcW w:w="24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33DFA9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数量</w:t>
            </w:r>
          </w:p>
        </w:tc>
      </w:tr>
      <w:tr w14:paraId="5CFAF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A63F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数据库业务表</w:t>
            </w:r>
          </w:p>
        </w:tc>
        <w:tc>
          <w:tcPr>
            <w:tcW w:w="24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0B4A3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89</w:t>
            </w:r>
          </w:p>
        </w:tc>
      </w:tr>
      <w:tr w14:paraId="1675F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41018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代码 SugarTable 实体</w:t>
            </w:r>
          </w:p>
        </w:tc>
        <w:tc>
          <w:tcPr>
            <w:tcW w:w="24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3D0E7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93</w:t>
            </w:r>
          </w:p>
        </w:tc>
      </w:tr>
      <w:tr w14:paraId="29762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17F7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数据库真实外键</w:t>
            </w:r>
          </w:p>
        </w:tc>
        <w:tc>
          <w:tcPr>
            <w:tcW w:w="24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FCA80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</w:tr>
      <w:tr w14:paraId="57CF8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081D6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代码导航关系</w:t>
            </w:r>
          </w:p>
        </w:tc>
        <w:tc>
          <w:tcPr>
            <w:tcW w:w="24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FD60D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9</w:t>
            </w:r>
          </w:p>
        </w:tc>
      </w:tr>
      <w:tr w14:paraId="7FD76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8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7CBCD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命名约定推断关系</w:t>
            </w:r>
          </w:p>
        </w:tc>
        <w:tc>
          <w:tcPr>
            <w:tcW w:w="246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BD71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116</w:t>
            </w:r>
          </w:p>
        </w:tc>
      </w:tr>
    </w:tbl>
    <w:p w14:paraId="504367AD">
      <w:pPr>
        <w:pStyle w:val="3"/>
      </w:pPr>
      <w:bookmarkStart w:id="2" w:name="_Toc26488"/>
      <w:r>
        <w:rPr>
          <w:rFonts w:ascii="微软雅黑" w:hAnsi="微软雅黑" w:eastAsia="微软雅黑"/>
        </w:rPr>
        <w:t>3 表清单</w:t>
      </w:r>
      <w:bookmarkEnd w:id="2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1744"/>
        <w:gridCol w:w="647"/>
        <w:gridCol w:w="2915"/>
        <w:gridCol w:w="647"/>
        <w:gridCol w:w="847"/>
        <w:gridCol w:w="847"/>
      </w:tblGrid>
      <w:tr w14:paraId="34E7D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C7D36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表名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65C4E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中文名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8A4188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行数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E6C362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实体类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26BEF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主键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09459F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外键数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26B7BF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索引数</w:t>
            </w:r>
          </w:p>
        </w:tc>
      </w:tr>
      <w:tr w14:paraId="48AF1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F8353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bd_inbound_container_bind_detail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8A0D6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入库容器绑定明细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E7B82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13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E279E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InboundContainerBindDetail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7DEE7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F28A2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69508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49C03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840A86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bd_inbound_container_bind_header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5A469C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入库容器绑定单头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748EA4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13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26AA2F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InboundContainerBindHeader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6727B8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5D87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D1436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3D52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EF3CA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bd_inbound_order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C9DE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入库单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482CB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60D2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InboundOrder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B1B45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E76B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A340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7</w:t>
            </w:r>
          </w:p>
        </w:tc>
      </w:tr>
      <w:tr w14:paraId="5A17F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1CD1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bd_inbound_order_line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6BBB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入库单明细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51B4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16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2F1230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InboundOrderLine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B13B5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B797B9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77BE8F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46EA5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1A0A8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bd_order_status_log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2BD5B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单据状态日志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35EAC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408B9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OrderStatusLog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AAE7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0B510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A17C4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1622A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9DB872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bd_outbound_allocation_detail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36B788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出库分配单明细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FEDD2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068775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OutboundAllocationDetail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6649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456D4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34683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9</w:t>
            </w:r>
          </w:p>
        </w:tc>
      </w:tr>
      <w:tr w14:paraId="70BCB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F89B4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bd_outbound_allocation_header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BEE53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出库分配单头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E556A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3BC49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OutboundAllocationHeader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650E5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A561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F088F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3E83E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47525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bd_outbound_order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2CA88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出库单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D9BE0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A5E5F1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OutboundOrder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49174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29A63F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8801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7</w:t>
            </w:r>
          </w:p>
        </w:tc>
      </w:tr>
      <w:tr w14:paraId="02880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79A2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bd_outbound_order_line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2FCB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出库单明细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23702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30AF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OutboundOrderLine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7F165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C6132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63D22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43754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7ECA4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bd_task_confirm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755F2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任务确认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86F8C8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7407E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TaskConfirm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ECED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8140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E9301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33051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C141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bd_task_header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DE2B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作业任务单头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3DA62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13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CE42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TaskHeader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0461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E8C1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3F35B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8</w:t>
            </w:r>
          </w:p>
        </w:tc>
      </w:tr>
      <w:tr w14:paraId="73CF4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E2898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bd_task_line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62A9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作业任务明细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F2AA97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12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6DCBF2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TaskLine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0A388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55B4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C5F61C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18767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C8278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bd_transfer_plan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30AA6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搬运计划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4034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A110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TransferPlan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02D61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4EA09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B4804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25545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5A501F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bd_transfer_plan_line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259C0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搬运计划明细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65AA58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832D32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TransferPlanLine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62674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47095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1C722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7</w:t>
            </w:r>
          </w:p>
        </w:tc>
      </w:tr>
      <w:tr w14:paraId="3198D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375B7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bd_wcs_task_log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807B0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WCS任务日志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6CBE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9CB6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WcsTaskLog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FF5BF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E532B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55280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4AB47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110EF4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cfg_code_rule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3A0CA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编码规则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55714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C04AA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CfgCodeRule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AFBA69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1FCD4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10D94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6CBE7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429A5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cfg_code_sequence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2CA7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编码流水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06BBB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15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9775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CfgCodeSequence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4C570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6D4A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C474E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3F0A1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3A467C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cfg_doc_type_port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17A10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单据类型站台配置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7E5555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C36BAE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CfgDocTypePortDTO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58D29D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808D1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9082F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37B49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AC80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cfg_document_field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05016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单据字段配置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CD3DC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B66E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CfgDocumentField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C49A4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050B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6117E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34E93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A25D7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cfg_document_status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45CE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单据状态配置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8B8CF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22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54B7E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CfgDocumentStatus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C3188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598DD0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FD7F5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3FE45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08212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cfg_document_type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905A6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单据类型配置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1099E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7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36942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CfgDocumentType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123E6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AB5CA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2B97A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6D3ED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767A5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cfg_document_type_process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37974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单据类型流程配置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0455A5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0AB030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CfgDocumentTypeProcess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E2F8DF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8F025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AD93D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099EA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E53B1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cfg_document_type_rule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72157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单据类型规则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80F3E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FF920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CfgDocumentTypeRule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BE0A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36DBE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D0BF9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1CC42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091B20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cfg_ext_field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6A3CF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扩展字段配置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AD8EE2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F32BC3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CfgExtField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370BF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D322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806AA3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56599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B4694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cfg_ext_field_type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1E86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扩展字段类型配置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0100C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8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C2D9B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CfgExtFieldType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C2A8B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7C4F6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E74F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3CC67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9BDEF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cfg_global_config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5347F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全局配置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F68B7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FE66F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CfgGlobalConfig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4CE72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97AF6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C227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72213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0DA18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cfg_inventory_alert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B006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库存预警配置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8BCAB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A94B2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CfgInventoryAlert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D4BDF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673BA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B116D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1FCD0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08BEE7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cfg_job_definition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0E947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任务定义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3A1BDB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28D7FF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CfgJobDefinition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3C9677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D350E7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D821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73A36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30E7F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cfg_job_trigger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5D76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任务触发器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CBBA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AAC4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CfgJobTrigger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649E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68B54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585F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099F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2CEC8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cfg_location_status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BD9F6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库位状态配置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86CBC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4EF11C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CfgLocationStatus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24846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B9F23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38359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6CE6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22A3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cfg_location_type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1C6A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库位类型配置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6B596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DD9DB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CfgLocationType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C562E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0F493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76938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6EA07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E30B98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cfg_port_type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B15180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站台类型配置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EA066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0AAD5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CfgPortType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8A17A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A42C1D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1D64A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5740B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D3A41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cfg_strategy_chain_config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C3F29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策略链配置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6DAC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13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FCC4A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CfgStrategyChainConfig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AEA3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73536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F9D3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605CA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4B728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cfg_strategy_chain_step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A8130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策略链步骤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1476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63D37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CfgStrategyChainStep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D935E7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744D3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91E4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3AD20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64180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cfg_strategy_config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777B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策略配置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8062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DF4B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CfgStrategyConfig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85E57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03139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A75CF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9</w:t>
            </w:r>
          </w:p>
        </w:tc>
      </w:tr>
      <w:tr w14:paraId="39782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F052BB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cfg_transfer_point_type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2E03E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接驳点类型配置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512D16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E4B40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CfgTransferPointType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FDFE5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EF66A3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966D5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434C9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55F56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cfg_turnover_class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F6EE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周转等级配置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F18A6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CC41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CfgTurnoverClass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5C682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34336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7E723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7305A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601E4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cfg_warehouse_type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52028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仓库类型配置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BFDB9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212F4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CfgWarehouseType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4F3E1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1B884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CA6F1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7D18E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413AF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cfg_warehouse_zone_type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CE596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库区类型配置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5CA4E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6BD49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CfgWarehouseZoneType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BE39E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BAE83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1D8C3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2C937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FD44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exc_exception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576E76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异常单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42D2A4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2183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ExcException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5F25C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8F2E83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C3663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41F56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747F6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exc_exception_log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F124A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异常处理日志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5D35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C8C18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ExcExceptionLog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60F1B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2168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820AD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1E6E2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FD9E46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int_data_mapping_config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4E4C4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接口数据映射配置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4F59C2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D18C3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C34353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970DD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CB2E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1C185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1D62C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int_interface_config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FDDB4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接口配置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9DB8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28564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6BEB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E20D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1C5BB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1BE24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BF47EF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int_interface_log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994D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接口日志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C0C36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125BE6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E58A7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76FB4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833F6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3C446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F97B0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int_sync_log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8A37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同步日志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74488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61960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9978C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560B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E318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506E2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D8CA5E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int_sync_log_detail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C6D46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同步日志明细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264C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36A6E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31D927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FAD5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920A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67E66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AC39D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inv_adjust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DD702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库存调整单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040AD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0845C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InvAdjust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C1B9F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C09F9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94701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76CEC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04226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inv_adjust_line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F5065F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库存调整明细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5D5FE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C8FEBE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InvAdjustLine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120C31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5CE8D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46F4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09559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A8496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inv_alert_record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27A5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库存预警记录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CCCE6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FC784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InvAlertRecord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F10A4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8DD03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73CE9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1525C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1028DF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inv_freeze_record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BA2C03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库存冻结记录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75F476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4B663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InvFreezeRecord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96CBE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F025D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1AE42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122B8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5C12C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inv_inventory_detail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7E774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2B461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911F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InvInventoryDetailDTO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BC7A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B4D3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9930F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9</w:t>
            </w:r>
          </w:p>
        </w:tc>
      </w:tr>
      <w:tr w14:paraId="68CF7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7D7D0D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inv_inventory_header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20C9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库存主表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2B01E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FEF76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InvInventoryHeaderDTO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19D97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27C51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173535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420EE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53131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inv_movement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4B5E9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库存移动记录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CDBBA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CFE03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InvMovement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F9B73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BEA73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80B7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8</w:t>
            </w:r>
          </w:p>
        </w:tc>
      </w:tr>
      <w:tr w14:paraId="4B7EE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D7FD9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inv_snapshot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9EE94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库存快照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AD010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36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77CE8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InvSnapshot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7BF57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D93FF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293F66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</w:tr>
      <w:tr w14:paraId="07B7B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FF13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inv_snapshot_header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004C9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库存快照头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E6508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5FA24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InvSnapshotHeader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3278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7BF5D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A0E3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794F7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FD8F2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inv_stocktake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C12EA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库存盘点单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2196E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68DCBB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InvStocktake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3213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1E4844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95AD1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3095E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5800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inv_stocktake_detail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0BED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库存盘点明细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218E2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53FF5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InvStocktakeDetail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113CA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77D33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B943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6EA3E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6D3C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log_code_record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077CD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编码生成记录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24CE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1260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LogCodeRecord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0EE2D0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0BAE3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25B9A9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</w:tr>
      <w:tr w14:paraId="5B653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4A836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log_job_execution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3E818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定时任务执行日志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7BD8A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EAF7F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LogJobExecution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B6FF4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1A597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2C24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304BC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C8D6C1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md_aisle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9CE23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巷道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5AE919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C9C12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MdAisleDTO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41B5F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62D22C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17BEF2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03073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DE9F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md_container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E8601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容器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70E4A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154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94BF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MdContainer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1B8A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69DB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74281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6E4F3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B33AD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md_container_type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46005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容器类型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CE0DE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6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91CB3F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MdContainerType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3BA762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B71D4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B888C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15DC0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E7204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md_conveyor_line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3146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输送线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FB38A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F7AE0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MdConveyorLine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A6D4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EA4F3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C77F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0F3A6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CAAD8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md_customer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76D8C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客户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F551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030B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MdCustomer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C5E72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9A8E3E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7A835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2DD11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F9BFB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md_location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14734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库位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6A688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497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EC9C4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MdLocationDTO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3414D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28DFE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9CA10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8</w:t>
            </w:r>
          </w:p>
        </w:tc>
      </w:tr>
      <w:tr w14:paraId="5B97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C3FFC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md_logical_zone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BFC3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逻辑库区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15E20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9FD021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MdLogicalZone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B4C9B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36EEC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80E21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355D4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69462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md_logical_zone_mapping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1B556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逻辑库区映射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911B1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CF98C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MdLogicalZoneMapping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D0A68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71FD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06F07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364EE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5E613E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md_material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F54B3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物料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B30BF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53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C2EB96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7CC8E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FD8113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799042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5D24F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7E21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md_material_category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7AC17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物料分类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6A7F6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19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BD398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MdMaterialCategory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31E4F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85899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2408A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59D92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CC1493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md_material_turnover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C69900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物料周转分析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0A459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63B4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MdMaterialTurnoverDTO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D65303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B96203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D87285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68917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6778F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md_material_unit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09D66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物料单位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EB5EE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E00D0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MdMaterialUnit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84054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353D8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233E4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111CC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9DC2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md_port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1AB38A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站台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05DC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614A03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MdPortDTO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00E7F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E3C3C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35BCE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0BC9D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B5540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md_supplier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F7BE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供应商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48143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D8A8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MdSupplier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BD93A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E5A41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1D621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74A33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DFA12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md_transfer_point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76C4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接驳点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2A4F21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8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8D5F6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MdTransferPointDTO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72E1D7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7BE625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BA5A9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648E2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24B3E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md_warehouse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A0335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仓库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23596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10E39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8309D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70CF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0A273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09009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0E4F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md_warehouse_zone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F30E4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仓库库区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F7C722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9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39FB8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MdWarehouseZoneDTO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1F688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F1D23F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F9BF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4C1A8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BF11D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out_wave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EA31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波次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AA8D1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1EE76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OutWave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CF9D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EFF9D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729F8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72D95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D44D7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out_wave_line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C13D71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波次明细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5548F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53AE1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OutWaveLine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E218C2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DBC9B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A7306E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732F2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116D7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sys_attachment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1D9AA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附件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13004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EC3B8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SysAttachment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456BB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160F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06E92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2D488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BF6A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sys_dict_item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27C2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字典项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86FB4A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209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5B6F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SysDictItem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8E86D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27423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C37C20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1F760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A573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sys_dict_type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375B3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字典类型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3967F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72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DFBA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SysDictType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85EFA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4252D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4529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6EAC1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169FEB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sys_operate_log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ECCED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操作日志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74CAF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90B21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SysOperateLog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C709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2BF5C5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B5A53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</w:tr>
      <w:tr w14:paraId="14BF6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3D7A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sys_parameter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9671E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系统参数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22B40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5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2FF04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SysParameter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EB84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1707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B02D3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0BEB8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2E7D8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sys_permission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7728B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权限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D78B2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84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3F4D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SysPermission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DCE042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0A03E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C0BE0B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</w:tr>
      <w:tr w14:paraId="5FADF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72DF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sys_relation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159CB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系统关系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DC2E3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4B4E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SysRelation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1CD67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C868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41A15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41EC6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CE3312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sys_role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F72A1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角色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D7E70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512032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SysRole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17F9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13813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6904C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181F5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8F45E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sys_role_permission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0F1D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角色权限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D45C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161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DC750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SysRolePermission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EE0E8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4845C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A34B0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  <w:tr w14:paraId="7CF5B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F2438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sys_user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5290C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用户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79DBA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D2536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SysUser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286C1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77B67E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0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049EB1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</w:tr>
      <w:tr w14:paraId="56187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1EE6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sys_user_role</w:t>
            </w:r>
          </w:p>
        </w:tc>
        <w:tc>
          <w:tcPr>
            <w:tcW w:w="174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55367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用户角色</w:t>
            </w:r>
          </w:p>
        </w:tc>
        <w:tc>
          <w:tcPr>
            <w:tcW w:w="6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1118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4</w:t>
            </w:r>
          </w:p>
        </w:tc>
        <w:tc>
          <w:tcPr>
            <w:tcW w:w="29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3D2BB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SysUserRole</w:t>
            </w:r>
          </w:p>
        </w:tc>
        <w:tc>
          <w:tcPr>
            <w:tcW w:w="6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085BC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Id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3686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2</w:t>
            </w:r>
          </w:p>
        </w:tc>
        <w:tc>
          <w:tcPr>
            <w:tcW w:w="84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668F4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18"/>
              </w:rPr>
              <w:t>3</w:t>
            </w:r>
          </w:p>
        </w:tc>
      </w:tr>
    </w:tbl>
    <w:p w14:paraId="1FD6EFC2">
      <w:pPr>
        <w:pStyle w:val="3"/>
      </w:pPr>
      <w:bookmarkStart w:id="3" w:name="_Toc20442"/>
      <w:r>
        <w:rPr>
          <w:rFonts w:ascii="微软雅黑" w:hAnsi="微软雅黑" w:eastAsia="微软雅黑"/>
        </w:rPr>
        <w:t>4 表结构明细（A-Z）</w:t>
      </w:r>
      <w:bookmarkEnd w:id="3"/>
      <w:bookmarkStart w:id="271" w:name="_GoBack"/>
      <w:bookmarkEnd w:id="271"/>
    </w:p>
    <w:p w14:paraId="41B46E9B">
      <w:r>
        <w:t>以下按英文表名 A-Z 升序排列。字段名称与中文说明上下排列，主键、自增、默认值和外键统一放在“其它”列。</w:t>
      </w:r>
    </w:p>
    <w:p w14:paraId="04A175AF">
      <w:pPr>
        <w:pStyle w:val="4"/>
      </w:pPr>
      <w:bookmarkStart w:id="4" w:name="_Toc13971"/>
      <w:r>
        <w:rPr>
          <w:rFonts w:ascii="微软雅黑" w:hAnsi="微软雅黑" w:eastAsia="微软雅黑"/>
        </w:rPr>
        <w:t>4.1 bd_inbound_container_bind_detail（入库容器绑定明细）</w:t>
      </w:r>
      <w:bookmarkEnd w:id="4"/>
    </w:p>
    <w:p w14:paraId="2921D1C1">
      <w:r>
        <w:rPr>
          <w:b/>
        </w:rPr>
        <w:t>实体类：</w:t>
      </w:r>
      <w:r>
        <w:t>InboundContainerBindDetail</w:t>
      </w:r>
      <w:r>
        <w:rPr>
          <w:b/>
        </w:rPr>
        <w:t xml:space="preserve">    文件：</w:t>
      </w:r>
      <w:r>
        <w:t>KH.WMS\Entities\KH.WMS.Entities\Inbound\InboundContainerBindDetail.cs</w:t>
      </w:r>
    </w:p>
    <w:p w14:paraId="3A76D0F1">
      <w:r>
        <w:rPr>
          <w:b/>
        </w:rPr>
        <w:t>主键：</w:t>
      </w:r>
      <w:r>
        <w:t>Id</w:t>
      </w:r>
    </w:p>
    <w:p w14:paraId="13567EE5">
      <w:r>
        <w:rPr>
          <w:b/>
        </w:rPr>
        <w:t>外键：</w:t>
      </w:r>
    </w:p>
    <w:p w14:paraId="482267C1">
      <w:pPr>
        <w:pStyle w:val="16"/>
      </w:pPr>
      <w:r>
        <w:t>字段 HeaderId 引用 入库容器绑定单头（bd_inbound_container_bind_header） 的 Id 字段</w:t>
      </w:r>
    </w:p>
    <w:p w14:paraId="1BBB31BD">
      <w:pPr>
        <w:pStyle w:val="16"/>
      </w:pPr>
      <w:r>
        <w:t>字段 InboundOrderLineId 引用 入库单明细（bd_inbound_order_line） 的 Id 字段</w:t>
      </w:r>
    </w:p>
    <w:p w14:paraId="14CBB958">
      <w:pPr>
        <w:pStyle w:val="16"/>
      </w:pPr>
      <w:r>
        <w:t>字段 MaterialId 引用 物料（md_material） 的 Id 字段</w:t>
      </w:r>
    </w:p>
    <w:p w14:paraId="1888B7B8">
      <w:pPr>
        <w:pStyle w:val="16"/>
      </w:pPr>
      <w:r>
        <w:t>字段 UnitId 引用 物料单位（md_material_unit） 的 Id 字段</w:t>
      </w:r>
    </w:p>
    <w:p w14:paraId="39C2E244">
      <w:pPr>
        <w:pStyle w:val="5"/>
      </w:pPr>
      <w:bookmarkStart w:id="5" w:name="_Toc9591"/>
      <w:r>
        <w:rPr>
          <w:rFonts w:ascii="微软雅黑" w:hAnsi="微软雅黑" w:eastAsia="微软雅黑"/>
        </w:rPr>
        <w:t>4.1.1 字段</w:t>
      </w:r>
      <w:bookmarkEnd w:id="5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37218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9E1B7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B7ACA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AA310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F3362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A49B0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E3FD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8872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DCF29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C818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C7B9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1EBA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77B4F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7109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06EA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HeaderId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组盘头ID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6D91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820A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0340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入库容器绑定单头（bd_inbound_container_bind_header）.Id</w:t>
            </w:r>
          </w:p>
        </w:tc>
      </w:tr>
      <w:tr w14:paraId="1CCEB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37C7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83C8A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InboundOrderLineId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入库单明细ID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3D1C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5F5E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62A2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入库单明细（bd_inbound_order_line）.Id</w:t>
            </w:r>
          </w:p>
        </w:tc>
      </w:tr>
      <w:tr w14:paraId="33FF7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25C2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5180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7E18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0726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61F0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物料（md_material）.Id</w:t>
            </w:r>
          </w:p>
        </w:tc>
      </w:tr>
      <w:tr w14:paraId="7B0E4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E5CD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85CC1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CF3B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6778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E302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88DE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E7AB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3EB0E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E63D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8C2E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BD19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9978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483B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C1D1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组盘数量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736A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9A03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1EB1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6BE4C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16E6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4BD38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UnitId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415B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DFE6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F8F8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物料单位（md_material_unit）.Id</w:t>
            </w:r>
          </w:p>
        </w:tc>
      </w:tr>
      <w:tr w14:paraId="43C95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76E7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72355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3E53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5D71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D99E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6FE7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D525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56DF3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ProductionDate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生产日期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69A1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85E4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95E0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AA4A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8B5B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89D6B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ExpiryDate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有效期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1913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6951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9EEA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6BD6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4FD9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D969E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3A9D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CB02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DDAE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4094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06FB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0BFA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0582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D9A6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4E9B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022E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C0D6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40FE5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600D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2CA3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5DB9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97C0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7E0F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2ABB0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C211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0D48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8957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A297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4F79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BF3FD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6EA5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51CB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162C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1091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D584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5B2B4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852E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71D3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1359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F8D9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1C38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62B0C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F34A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8747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DCB14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501CDABD">
      <w:pPr>
        <w:pStyle w:val="5"/>
      </w:pPr>
      <w:bookmarkStart w:id="6" w:name="_Toc10132"/>
      <w:r>
        <w:rPr>
          <w:rFonts w:ascii="微软雅黑" w:hAnsi="微软雅黑" w:eastAsia="微软雅黑"/>
        </w:rPr>
        <w:t>4.1.2 索引</w:t>
      </w:r>
      <w:bookmarkEnd w:id="6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73"/>
        <w:gridCol w:w="611"/>
        <w:gridCol w:w="611"/>
        <w:gridCol w:w="2803"/>
        <w:gridCol w:w="1683"/>
      </w:tblGrid>
      <w:tr w14:paraId="6227A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8BAB1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CFC0D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D6D03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00D09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C7C7B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99DB3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5DFCC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A3E9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PK_bd_inbound_container_bind_detail_Id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50DF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0CC2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9FE5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7293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D64A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F8F8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754A9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idx_batch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AF14F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DF627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9F492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D6742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BatchNo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4C4ED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0DC95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EA06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41C6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2B50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0C0E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606E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HeaderId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AC5B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66C1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F6E0F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idx_header_material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06816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1A256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518E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FDB83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HeaderId ASC, MaterialId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4FF4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6BBDB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90BB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9059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510D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BEEC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9AE7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MaterialId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9E82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0C403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C337D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idx_order_line</w:t>
            </w:r>
          </w:p>
        </w:tc>
        <w:tc>
          <w:tcPr>
            <w:tcW w:w="17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26354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955FC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56F8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0D0C7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InboundOrderLineId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69A8C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6C45AC34">
      <w:pPr>
        <w:pStyle w:val="4"/>
      </w:pPr>
      <w:bookmarkStart w:id="7" w:name="_Toc19731"/>
      <w:r>
        <w:rPr>
          <w:rFonts w:ascii="微软雅黑" w:hAnsi="微软雅黑" w:eastAsia="微软雅黑"/>
        </w:rPr>
        <w:t>4.2 bd_inbound_container_bind_header（入库容器绑定单头）</w:t>
      </w:r>
      <w:bookmarkEnd w:id="7"/>
    </w:p>
    <w:p w14:paraId="6984AFD9">
      <w:r>
        <w:rPr>
          <w:b/>
        </w:rPr>
        <w:t>实体类：</w:t>
      </w:r>
      <w:r>
        <w:t>InboundContainerBindHeader</w:t>
      </w:r>
      <w:r>
        <w:rPr>
          <w:b/>
        </w:rPr>
        <w:t xml:space="preserve">    文件：</w:t>
      </w:r>
      <w:r>
        <w:t>KH.WMS\Entities\KH.WMS.Entities\Inbound\InboundContainerBindHeader.cs</w:t>
      </w:r>
    </w:p>
    <w:p w14:paraId="339017A5">
      <w:r>
        <w:rPr>
          <w:b/>
        </w:rPr>
        <w:t>主键：</w:t>
      </w:r>
      <w:r>
        <w:t>Id</w:t>
      </w:r>
    </w:p>
    <w:p w14:paraId="6E05B538">
      <w:r>
        <w:rPr>
          <w:b/>
        </w:rPr>
        <w:t>外键：</w:t>
      </w:r>
    </w:p>
    <w:p w14:paraId="6A5C522B">
      <w:pPr>
        <w:pStyle w:val="16"/>
      </w:pPr>
      <w:r>
        <w:t>字段 WarehouseId 引用 仓库（md_warehouse） 的 Id 字段</w:t>
      </w:r>
    </w:p>
    <w:p w14:paraId="7E87B569">
      <w:pPr>
        <w:pStyle w:val="16"/>
      </w:pPr>
      <w:r>
        <w:t>字段 InboundOrderId 引用 入库单（bd_inbound_order） 的 Id 字段</w:t>
      </w:r>
    </w:p>
    <w:p w14:paraId="104D7600">
      <w:pPr>
        <w:pStyle w:val="5"/>
      </w:pPr>
      <w:bookmarkStart w:id="8" w:name="_Toc20609"/>
      <w:r>
        <w:rPr>
          <w:rFonts w:ascii="微软雅黑" w:hAnsi="微软雅黑" w:eastAsia="微软雅黑"/>
        </w:rPr>
        <w:t>4.2.1 字段</w:t>
      </w:r>
      <w:bookmarkEnd w:id="8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09DB2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5ED2A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2E4D9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5F313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44F49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1A38B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DF3D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E911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2576B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79CD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10C8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76A1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43DA1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CDF7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E2C8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ContainerCode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73F0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0E06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AE67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6B0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4BE6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1A853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BindStatus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组盘状态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02D4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DCBF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0E3F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默认：'BOUND'</w:t>
            </w:r>
          </w:p>
        </w:tc>
      </w:tr>
      <w:tr w14:paraId="26395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9977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98D1E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9880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078F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9027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仓库（md_warehouse）.Id</w:t>
            </w:r>
          </w:p>
        </w:tc>
      </w:tr>
      <w:tr w14:paraId="37CAB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7FB7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14DD6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BB19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1306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AD7F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19C1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DB7F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167A5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DetailCount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明细数量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FFCE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DF45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724A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602DF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34CB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B7E6B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SourceType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F104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2505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B177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默认：'INBOUND'</w:t>
            </w:r>
          </w:p>
        </w:tc>
      </w:tr>
      <w:tr w14:paraId="593F2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7AC1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A238A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SourceDocNo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来源单据号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D2ED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D206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ADA2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233A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4D61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62BD0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InboundOrderId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入库单ID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CF2A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B70D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E60E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入库单（bd_inbound_order）.Id</w:t>
            </w:r>
          </w:p>
        </w:tc>
      </w:tr>
      <w:tr w14:paraId="0CCDE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9B64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CEAE4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QualityStatus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质量状态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5317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4286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4CA9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默认：'PENDING'</w:t>
            </w:r>
          </w:p>
        </w:tc>
      </w:tr>
      <w:tr w14:paraId="20C3C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8866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567CF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BindTime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组盘时间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21D7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B8DF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0BF3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53CC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ED97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D977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C8AC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55E5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EC36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005A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2EFB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1145F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D441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7E2E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7BA6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EABE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3946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C92DB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D480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B37F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B49B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FFA4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78ED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7307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D51F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E358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30DC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63B5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6A32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B99F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29D4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60CE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0B30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8531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D79A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D9FD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F6D9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66FB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EA6F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8E69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F4A2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0A1B2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72E6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3D43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9C976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405CFDDF">
      <w:pPr>
        <w:pStyle w:val="5"/>
      </w:pPr>
      <w:bookmarkStart w:id="9" w:name="_Toc17446"/>
      <w:r>
        <w:rPr>
          <w:rFonts w:ascii="微软雅黑" w:hAnsi="微软雅黑" w:eastAsia="微软雅黑"/>
        </w:rPr>
        <w:t>4.2.2 索引</w:t>
      </w:r>
      <w:bookmarkEnd w:id="9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6"/>
        <w:gridCol w:w="1769"/>
        <w:gridCol w:w="604"/>
        <w:gridCol w:w="604"/>
        <w:gridCol w:w="2762"/>
        <w:gridCol w:w="1665"/>
      </w:tblGrid>
      <w:tr w14:paraId="59425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13546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57CCD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9A2D9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A7BDA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D8EAB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7D67D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55B1C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6EBF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PK_bd_inbound_container_bind_header_Id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395A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73C4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52DA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C99C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D144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9110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19470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idx_container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367B4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D5C6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D12B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48945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ContainerCode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9D620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61AEE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FBD1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idx_order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9E73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EEBF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5C87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F0D6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InboundOrderId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31A8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27B9C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CA4F0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idx_source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B7384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04B4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4EEB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C63E0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SourceType ASC, SourceDocNo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5957E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5B1E9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B8BA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88D2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0259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1DDA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3AD1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BindStatus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AE00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260B1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05A6E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idx_warehouse</w:t>
            </w:r>
          </w:p>
        </w:tc>
        <w:tc>
          <w:tcPr>
            <w:tcW w:w="17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0455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DF5A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31B5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47E11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349F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14D4E8A8">
      <w:pPr>
        <w:pStyle w:val="4"/>
      </w:pPr>
      <w:bookmarkStart w:id="10" w:name="_Toc8792"/>
      <w:r>
        <w:rPr>
          <w:rFonts w:ascii="微软雅黑" w:hAnsi="微软雅黑" w:eastAsia="微软雅黑"/>
        </w:rPr>
        <w:t>4.3 bd_inbound_order（入库单）</w:t>
      </w:r>
      <w:bookmarkEnd w:id="10"/>
    </w:p>
    <w:p w14:paraId="43A2FCED">
      <w:r>
        <w:rPr>
          <w:b/>
        </w:rPr>
        <w:t>实体类：</w:t>
      </w:r>
      <w:r>
        <w:t>InboundOrder</w:t>
      </w:r>
      <w:r>
        <w:rPr>
          <w:b/>
        </w:rPr>
        <w:t xml:space="preserve">    文件：</w:t>
      </w:r>
      <w:r>
        <w:t>KH.WMS\Entities\KH.WMS.Entities\Inbound\InboundOrder.cs</w:t>
      </w:r>
    </w:p>
    <w:p w14:paraId="661B1995">
      <w:r>
        <w:rPr>
          <w:b/>
        </w:rPr>
        <w:t>主键：</w:t>
      </w:r>
      <w:r>
        <w:t>Id</w:t>
      </w:r>
    </w:p>
    <w:p w14:paraId="49FAFE25">
      <w:r>
        <w:rPr>
          <w:b/>
        </w:rPr>
        <w:t>外键：</w:t>
      </w:r>
    </w:p>
    <w:p w14:paraId="7D070E23">
      <w:pPr>
        <w:pStyle w:val="16"/>
      </w:pPr>
      <w:r>
        <w:t>字段 WarehouseId 引用 仓库（md_warehouse） 的 Id 字段</w:t>
      </w:r>
    </w:p>
    <w:p w14:paraId="1EECE26E">
      <w:pPr>
        <w:pStyle w:val="16"/>
      </w:pPr>
      <w:r>
        <w:t>字段 SupplierId 引用 供应商（md_supplier） 的 Id 字段</w:t>
      </w:r>
    </w:p>
    <w:p w14:paraId="5CB0EB17">
      <w:pPr>
        <w:pStyle w:val="5"/>
      </w:pPr>
      <w:bookmarkStart w:id="11" w:name="_Toc915"/>
      <w:r>
        <w:rPr>
          <w:rFonts w:ascii="微软雅黑" w:hAnsi="微软雅黑" w:eastAsia="微软雅黑"/>
        </w:rPr>
        <w:t>4.3.1 字段</w:t>
      </w:r>
      <w:bookmarkEnd w:id="11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44BD9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E7CD4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FA592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2D0FE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AFB90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DBEF9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F0D1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4D4D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DB498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B832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58CC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C822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1BB3C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7CF6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7880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OrderNo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入库单号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2129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0C3C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7B03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786C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3F48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D30EF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OrderType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入库类型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C4FC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412C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7410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BCDE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CB84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DD3F4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OrderStatus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D081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C80F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B230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默认：'DRAFT'</w:t>
            </w:r>
          </w:p>
        </w:tc>
      </w:tr>
      <w:tr w14:paraId="37F69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F84B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F50C8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SourceSystem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来源系统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9792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C0A9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0506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7182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9B6E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4BBDB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SourceDocNo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来源单据编号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55C7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7156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8116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1520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AC00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A445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SourceDocType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来源单据类型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D74B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529B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2D1E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A07F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3B73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B9B8C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47A2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2A37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2CDC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仓库（md_warehouse）.Id</w:t>
            </w:r>
          </w:p>
        </w:tc>
      </w:tr>
      <w:tr w14:paraId="51093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05E7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77D70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SupplierId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供应商ID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79DC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2FBB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D429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供应商（md_supplier）.Id</w:t>
            </w:r>
          </w:p>
        </w:tc>
      </w:tr>
      <w:tr w14:paraId="713E4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0945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18E37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OrderDate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单据日期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F3FB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89BC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471C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62D1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4E5F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0C315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TotalLines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总行数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F6C4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F8F1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E967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03EE5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1AD6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47EDD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ExtData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扩展数据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2AC0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118E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7B65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C525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2DC1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71F97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1031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CAB3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E7C6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30FF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D1AD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7C7F8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5A0B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E016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F4CE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38F2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8E29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92D6F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3757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2B7D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E77A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5691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5DD5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D7F99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D7A0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E73F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1535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0589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E731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0953E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C9ED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5004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2C5E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DF1D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97DF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21DB3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0E16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8C3F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1F38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DC4B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AB40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7622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518E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C92F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2198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21C5412E">
      <w:pPr>
        <w:pStyle w:val="5"/>
      </w:pPr>
      <w:bookmarkStart w:id="12" w:name="_Toc14050"/>
      <w:r>
        <w:rPr>
          <w:rFonts w:ascii="微软雅黑" w:hAnsi="微软雅黑" w:eastAsia="微软雅黑"/>
        </w:rPr>
        <w:t>4.3.2 索引</w:t>
      </w:r>
      <w:bookmarkEnd w:id="12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73"/>
        <w:gridCol w:w="611"/>
        <w:gridCol w:w="611"/>
        <w:gridCol w:w="2803"/>
        <w:gridCol w:w="1683"/>
      </w:tblGrid>
      <w:tr w14:paraId="19F6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FA055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BE275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71A8A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44050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5906C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5F0B8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56C59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D59E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PK_bd_inbound_order_Id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2D86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DC6F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E9B3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AD63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666E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B975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AF3F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idx_query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7B5A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53820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3B66B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B25B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OrderStatus ASC, OrderDate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CAD52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0A4D8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E0DD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idx_source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8AFD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DE44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F8B3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70D5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SourceSystem ASC, SourceDocNo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9320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158EE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87031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95931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255F1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DDDA7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39FE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OrderStatus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EE1A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3DDEE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B05A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idx_supplier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B34B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077E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539B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827A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SupplierId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48D7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2AFF3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7EAE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idx_warehouse</w:t>
            </w:r>
          </w:p>
        </w:tc>
        <w:tc>
          <w:tcPr>
            <w:tcW w:w="17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564E3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B7479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D8952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3DED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40A84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704DF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19B4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uk_order_no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1B64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DB8E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82C5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EF01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OrderNo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CA18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61DD7D61">
      <w:pPr>
        <w:pStyle w:val="4"/>
      </w:pPr>
      <w:bookmarkStart w:id="13" w:name="_Toc30883"/>
      <w:r>
        <w:rPr>
          <w:rFonts w:ascii="微软雅黑" w:hAnsi="微软雅黑" w:eastAsia="微软雅黑"/>
        </w:rPr>
        <w:t>4.4 bd_inbound_order_line（入库单明细）</w:t>
      </w:r>
      <w:bookmarkEnd w:id="13"/>
    </w:p>
    <w:p w14:paraId="4121C8BA">
      <w:r>
        <w:rPr>
          <w:b/>
        </w:rPr>
        <w:t>实体类：</w:t>
      </w:r>
      <w:r>
        <w:t>InboundOrderLine</w:t>
      </w:r>
      <w:r>
        <w:rPr>
          <w:b/>
        </w:rPr>
        <w:t xml:space="preserve">    文件：</w:t>
      </w:r>
      <w:r>
        <w:t>KH.WMS\Entities\KH.WMS.Entities\Inbound\InboundOrderLine.cs</w:t>
      </w:r>
    </w:p>
    <w:p w14:paraId="1C20E232">
      <w:r>
        <w:rPr>
          <w:b/>
        </w:rPr>
        <w:t>主键：</w:t>
      </w:r>
      <w:r>
        <w:t>Id</w:t>
      </w:r>
    </w:p>
    <w:p w14:paraId="3E33DB70">
      <w:r>
        <w:rPr>
          <w:b/>
        </w:rPr>
        <w:t>外键：</w:t>
      </w:r>
    </w:p>
    <w:p w14:paraId="18002DBE">
      <w:pPr>
        <w:pStyle w:val="16"/>
      </w:pPr>
      <w:r>
        <w:t>字段 OrderId 引用 入库单（bd_inbound_order） 的 Id 字段</w:t>
      </w:r>
    </w:p>
    <w:p w14:paraId="2FB5ABD7">
      <w:pPr>
        <w:pStyle w:val="16"/>
      </w:pPr>
      <w:r>
        <w:t>字段 MaterialId 引用 物料（md_material） 的 Id 字段</w:t>
      </w:r>
    </w:p>
    <w:p w14:paraId="3DC9A33C">
      <w:pPr>
        <w:pStyle w:val="16"/>
      </w:pPr>
      <w:r>
        <w:t>字段 UnitId 引用 物料单位（md_material_unit） 的 Id 字段</w:t>
      </w:r>
    </w:p>
    <w:p w14:paraId="556F9142">
      <w:pPr>
        <w:pStyle w:val="5"/>
      </w:pPr>
      <w:bookmarkStart w:id="14" w:name="_Toc15940"/>
      <w:r>
        <w:rPr>
          <w:rFonts w:ascii="微软雅黑" w:hAnsi="微软雅黑" w:eastAsia="微软雅黑"/>
        </w:rPr>
        <w:t>4.4.1 字段</w:t>
      </w:r>
      <w:bookmarkEnd w:id="14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7DECD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EFB68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7AD77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17498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6D108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36B12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E3F0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2C96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B530A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2CB4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4070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C944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1F5E2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E416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BCA79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OrderId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入库单ID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F06E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0FC4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BCE9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入库单（bd_inbound_order）.Id</w:t>
            </w:r>
          </w:p>
        </w:tc>
      </w:tr>
      <w:tr w14:paraId="2CDD3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0195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F0C34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LineNo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26CC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E3EC8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4F7D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CA3E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7441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6C065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0679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557B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0BA2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物料（md_material）.Id</w:t>
            </w:r>
          </w:p>
        </w:tc>
      </w:tr>
      <w:tr w14:paraId="119EE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E816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0B5D1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9A9F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4FF6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9B9F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23CA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6DB6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AAC9A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DD55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9F19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54DD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AC4B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5CFC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D20A1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OrderedQty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订单数量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B0E3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A3DA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5B35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D922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1104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C9BC4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ReceivedQty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收货数量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A0A3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2C9A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69E8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11F3D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F97A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CDCAE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UnitId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计量单位ID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3647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6F08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F1DE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物料单位（md_material_unit）.Id</w:t>
            </w:r>
          </w:p>
        </w:tc>
      </w:tr>
      <w:tr w14:paraId="1CF60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FE10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B740A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D91C4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B355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EAF8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44D1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B7FF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31F56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ManufactureDate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生产日期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352C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F739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9106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4990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58D6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BBE7A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ExpiryDate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有效期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A054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3530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F5B3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29CA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825B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8EA3D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QualityStatus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质量状态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6697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4E23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82CD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默认：'PENDING'</w:t>
            </w:r>
          </w:p>
        </w:tc>
      </w:tr>
      <w:tr w14:paraId="0A093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0F3A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31F31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LineStatus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0585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7A82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EE07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默认：'OPEN'</w:t>
            </w:r>
          </w:p>
        </w:tc>
      </w:tr>
      <w:tr w14:paraId="23D0E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F5DC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F642E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ExtData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扩展数据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2ECA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83FB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8CA3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A260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D2B1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D76E2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3ABE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28FC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673A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E718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848D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7FA25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48E4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A40E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6815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D901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B8C7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730F6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F3F4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CD4A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434F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4B45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B3B9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1125E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B929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3BDD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3C18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2837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C5DD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B68F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A0FF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0FF4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1BFB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2732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A213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032D3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321E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D0D0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9105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6D24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1C19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9D640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D639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7C5E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ED50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0EABE1FB">
      <w:pPr>
        <w:pStyle w:val="5"/>
      </w:pPr>
      <w:bookmarkStart w:id="15" w:name="_Toc13030"/>
      <w:r>
        <w:rPr>
          <w:rFonts w:ascii="微软雅黑" w:hAnsi="微软雅黑" w:eastAsia="微软雅黑"/>
        </w:rPr>
        <w:t>4.4.2 索引</w:t>
      </w:r>
      <w:bookmarkEnd w:id="15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4015E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6FB39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A3031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6DBE7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31CA2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134A1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8606A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39AA0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2B24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PK_bd_inbound_order_line_Id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031E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7899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9CF6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C014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FF4C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3EACC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03533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E173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F50A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79D8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6C48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MaterialId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8603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22E5E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78BA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idx_order_id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F820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7A09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CFAF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9461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OrderId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713D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3700D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6ED4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idx_order_material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58E56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53F3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88EB6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AC717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OrderId ASC, MaterialId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51781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27165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F169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uk_order_line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4AFE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0813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CDBA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087E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OrderId ASC, LineNo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F1F3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1FBBA8E5">
      <w:pPr>
        <w:pStyle w:val="4"/>
      </w:pPr>
      <w:bookmarkStart w:id="16" w:name="_Toc4579"/>
      <w:r>
        <w:rPr>
          <w:rFonts w:ascii="微软雅黑" w:hAnsi="微软雅黑" w:eastAsia="微软雅黑"/>
        </w:rPr>
        <w:t>4.5 bd_order_status_log（单据状态日志）</w:t>
      </w:r>
      <w:bookmarkEnd w:id="16"/>
    </w:p>
    <w:p w14:paraId="2684B5F4">
      <w:r>
        <w:rPr>
          <w:b/>
        </w:rPr>
        <w:t>实体类：</w:t>
      </w:r>
      <w:r>
        <w:t>OrderStatusLog</w:t>
      </w:r>
      <w:r>
        <w:rPr>
          <w:b/>
        </w:rPr>
        <w:t xml:space="preserve">    文件：</w:t>
      </w:r>
      <w:r>
        <w:t>KH.WMS\Entities\KH.WMS.Entities\System\OrderStatusLog.cs</w:t>
      </w:r>
    </w:p>
    <w:p w14:paraId="5DCEB6C0">
      <w:r>
        <w:rPr>
          <w:b/>
        </w:rPr>
        <w:t>主键：</w:t>
      </w:r>
      <w:r>
        <w:t>Id</w:t>
      </w:r>
    </w:p>
    <w:p w14:paraId="3ECE9F50">
      <w:r>
        <w:rPr>
          <w:b/>
        </w:rPr>
        <w:t>外键：</w:t>
      </w:r>
      <w:r>
        <w:t>无</w:t>
      </w:r>
    </w:p>
    <w:p w14:paraId="553458D3">
      <w:pPr>
        <w:pStyle w:val="5"/>
      </w:pPr>
      <w:bookmarkStart w:id="17" w:name="_Toc22004"/>
      <w:r>
        <w:rPr>
          <w:rFonts w:ascii="微软雅黑" w:hAnsi="微软雅黑" w:eastAsia="微软雅黑"/>
        </w:rPr>
        <w:t>4.5.1 字段</w:t>
      </w:r>
      <w:bookmarkEnd w:id="17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122D3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0072A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D788A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DB359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96087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DD900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0302F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99EA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481D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6D4F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1FAA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6FDE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5A706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E591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E931D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OrderType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7D35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28E4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F930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377F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8F0D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03D35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OrderId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6B39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6DF6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A9D3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5CC6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BC23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05657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OrderNo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BD23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14E1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D297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D93B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C6C9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2DBC5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OldStatus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原状态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EBDE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D902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6832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7009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43E8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E6BD5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NewStatus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新状态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7D00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5562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67EE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E799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6928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20AF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Operation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A778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6C45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DEC1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333E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D65D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48CB0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OperatorId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578E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48E1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D721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8D51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BE0A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9468C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OperatorName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操作人姓名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C619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ACD1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6EF7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473C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F595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A576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OperationTime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B75A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5598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E602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默认：'CURRENT_TIMESTAMP'</w:t>
            </w:r>
          </w:p>
        </w:tc>
      </w:tr>
      <w:tr w14:paraId="43042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368B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4D0EB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B709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E27F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7D14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EAF2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B932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3D6CA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8328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D0C2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D1F2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DFE6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B464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716E4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65EF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FFE1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2249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4A86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D765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D186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DE1A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9773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54D5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E49E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ADD0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9F36A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D99B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5E74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6C6E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E950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83E0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69A2B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0CBC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F2E9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4BD9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092C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DD66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2D7E4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FDE6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0061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9CBF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5A27EBEE">
      <w:pPr>
        <w:pStyle w:val="5"/>
      </w:pPr>
      <w:bookmarkStart w:id="18" w:name="_Toc24468"/>
      <w:r>
        <w:rPr>
          <w:rFonts w:ascii="微软雅黑" w:hAnsi="微软雅黑" w:eastAsia="微软雅黑"/>
        </w:rPr>
        <w:t>4.5.2 索引</w:t>
      </w:r>
      <w:bookmarkEnd w:id="18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23151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D47B3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140D2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1A2D3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3C2AF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41302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61DFE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5251E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2868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PK_bd_order_status_log_Id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775A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1AF7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F6F5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F582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1BA0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C8E9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DA29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idx_order_id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CFD6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74CBE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2DD71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C0B75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OrderId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057EA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03FDB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6A3C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idx_order_type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B891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AF3D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AD98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F875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OrderType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7150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61E2A464">
      <w:pPr>
        <w:pStyle w:val="4"/>
      </w:pPr>
      <w:bookmarkStart w:id="19" w:name="_Toc5739"/>
      <w:r>
        <w:rPr>
          <w:rFonts w:ascii="微软雅黑" w:hAnsi="微软雅黑" w:eastAsia="微软雅黑"/>
        </w:rPr>
        <w:t>4.6 bd_outbound_allocation_detail（出库分配单明细）</w:t>
      </w:r>
      <w:bookmarkEnd w:id="19"/>
    </w:p>
    <w:p w14:paraId="18B78D57">
      <w:r>
        <w:rPr>
          <w:b/>
        </w:rPr>
        <w:t>实体类：</w:t>
      </w:r>
      <w:r>
        <w:t>OutboundAllocationDetail</w:t>
      </w:r>
      <w:r>
        <w:rPr>
          <w:b/>
        </w:rPr>
        <w:t xml:space="preserve">    文件：</w:t>
      </w:r>
      <w:r>
        <w:t>KH.WMS\Entities\KH.WMS.Entities\Outbound\OutboundAllocationDetail.cs</w:t>
      </w:r>
    </w:p>
    <w:p w14:paraId="4A306E5E">
      <w:r>
        <w:rPr>
          <w:b/>
        </w:rPr>
        <w:t>主键：</w:t>
      </w:r>
      <w:r>
        <w:t>Id</w:t>
      </w:r>
    </w:p>
    <w:p w14:paraId="4F17134C">
      <w:r>
        <w:rPr>
          <w:b/>
        </w:rPr>
        <w:t>外键：</w:t>
      </w:r>
    </w:p>
    <w:p w14:paraId="36B88E64">
      <w:pPr>
        <w:pStyle w:val="16"/>
      </w:pPr>
      <w:r>
        <w:t>字段 HeaderId 引用 出库分配单头（bd_outbound_allocation_header） 的 Id 字段</w:t>
      </w:r>
    </w:p>
    <w:p w14:paraId="22755AA0">
      <w:pPr>
        <w:pStyle w:val="16"/>
      </w:pPr>
      <w:r>
        <w:t>字段 MaterialId 引用 物料（md_material） 的 Id 字段</w:t>
      </w:r>
    </w:p>
    <w:p w14:paraId="36DA05BD">
      <w:pPr>
        <w:pStyle w:val="16"/>
      </w:pPr>
      <w:r>
        <w:t>字段 InventoryHeaderId 引用 库存主表（inv_inventory_header） 的 Id 字段</w:t>
      </w:r>
    </w:p>
    <w:p w14:paraId="6AFD1617">
      <w:pPr>
        <w:pStyle w:val="16"/>
      </w:pPr>
      <w:r>
        <w:t>字段 ContainerId 引用 容器（md_container） 的 Id 字段</w:t>
      </w:r>
    </w:p>
    <w:p w14:paraId="51755BDC">
      <w:pPr>
        <w:pStyle w:val="16"/>
      </w:pPr>
      <w:r>
        <w:t>字段 LocationId 引用 库位（md_location） 的 Id 字段</w:t>
      </w:r>
    </w:p>
    <w:p w14:paraId="66F58538">
      <w:pPr>
        <w:pStyle w:val="16"/>
      </w:pPr>
      <w:r>
        <w:t>字段 TaskHeaderId 引用 作业任务单头（bd_task_header） 的 Id 字段</w:t>
      </w:r>
    </w:p>
    <w:p w14:paraId="45CF3B9B">
      <w:pPr>
        <w:pStyle w:val="5"/>
      </w:pPr>
      <w:bookmarkStart w:id="20" w:name="_Toc14133"/>
      <w:r>
        <w:rPr>
          <w:rFonts w:ascii="微软雅黑" w:hAnsi="微软雅黑" w:eastAsia="微软雅黑"/>
        </w:rPr>
        <w:t>4.6.1 字段</w:t>
      </w:r>
      <w:bookmarkEnd w:id="20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6F3AF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8A603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9C4BB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D5B30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6FE65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1AC3C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DE6C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A3AF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8696E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A5A9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AB81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62C4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6AF02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438C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3CFF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HeaderId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分配头ID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4260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BC1D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2FC4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出库分配单头（bd_outbound_allocation_header）.Id</w:t>
            </w:r>
          </w:p>
        </w:tc>
      </w:tr>
      <w:tr w14:paraId="17642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0199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4275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OrderLineId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出库单明细ID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16E2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33C6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B2C8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7580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08FD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45998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B046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3FC9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582C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物料（md_material）.Id</w:t>
            </w:r>
          </w:p>
        </w:tc>
      </w:tr>
      <w:tr w14:paraId="43740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49BE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4CEB6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618F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B4EE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8535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3031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9721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8D57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6F59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0855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F0D4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17FD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4319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B1CA5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InventoryHeaderId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库存头ID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3AD7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E885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DD23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库存主表（inv_inventory_header）.Id</w:t>
            </w:r>
          </w:p>
        </w:tc>
      </w:tr>
      <w:tr w14:paraId="6115D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2C21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0E8DD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ContainerId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3F3D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BC5F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268D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容器（md_container）.Id</w:t>
            </w:r>
          </w:p>
        </w:tc>
      </w:tr>
      <w:tr w14:paraId="7D8B1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35CE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E267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ContainerCode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38E6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2966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EA5D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3628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57F5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79695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LocationId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6944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CA82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5344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185EA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7550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BB091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LocationCode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127C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96D7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3B87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6973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2B8E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52EF3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AllocQty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分配数量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35AB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40D2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92EC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35DEA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BE94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B81EF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PickedQty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已拣数量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9BB8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E820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3099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5AC4D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3E82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FB88A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LineStatus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47C7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32F9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44FA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默认：'ALLOCATED'</w:t>
            </w:r>
          </w:p>
        </w:tc>
      </w:tr>
      <w:tr w14:paraId="19E80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B985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00E18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TaskHeaderId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关联的出库任务ID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BA3F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FB76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831B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作业任务单头（bd_task_header）.Id</w:t>
            </w:r>
          </w:p>
        </w:tc>
      </w:tr>
      <w:tr w14:paraId="2EC4C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2BD4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57D83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46B7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783D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FA40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65DC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901C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40626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0830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D3EA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133C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832F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4AFF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79DB2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291A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948B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B549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607C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75F7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9BB77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66EC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3E6B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A353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E9D4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006B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C342E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B9A2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AD95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0EB7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19DF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2415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C7209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5309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C0BC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D531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3653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F3C8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61879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3524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ACDE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0BB5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4D0E12C8">
      <w:pPr>
        <w:pStyle w:val="5"/>
      </w:pPr>
      <w:bookmarkStart w:id="21" w:name="_Toc920"/>
      <w:r>
        <w:rPr>
          <w:rFonts w:ascii="微软雅黑" w:hAnsi="微软雅黑" w:eastAsia="微软雅黑"/>
        </w:rPr>
        <w:t>4.6.2 索引</w:t>
      </w:r>
      <w:bookmarkEnd w:id="21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73"/>
        <w:gridCol w:w="611"/>
        <w:gridCol w:w="611"/>
        <w:gridCol w:w="2803"/>
        <w:gridCol w:w="1683"/>
      </w:tblGrid>
      <w:tr w14:paraId="1A4FB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02890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C3CC7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C42D2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1861D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1700A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634E0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79E22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9DB5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PK_bd_outbound_allocation_detail_Id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BC9B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4D03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1117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1A92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5FC7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A9D2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4EF43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idx_container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C8B36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38285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55DB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56F0B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ContainerCode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D6DD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11952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CB19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716A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A14E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48C2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72AB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HeaderId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ED39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1E562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C330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idx_inventory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2CAD4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A5AD9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C173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E71C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InventoryHeaderId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4EBA8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14C03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4146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21CC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C9AD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922C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DE78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LocationId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F242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22BE9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0D79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idx_material</w:t>
            </w:r>
          </w:p>
        </w:tc>
        <w:tc>
          <w:tcPr>
            <w:tcW w:w="17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56210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A80D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74D30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7292E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MaterialId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EFFF4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37DBD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9542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idx_order_line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CF68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F578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BDD8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BEB4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OrderLineId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0ECC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114A0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4B9C7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466B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7941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D83E3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0CCB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LineStatus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7B70D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139FA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C3C1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idx_task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14C2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AE3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12CE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D4F8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TaskHeaderId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0269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1490B279">
      <w:pPr>
        <w:pStyle w:val="4"/>
      </w:pPr>
      <w:bookmarkStart w:id="22" w:name="_Toc22047"/>
      <w:r>
        <w:rPr>
          <w:rFonts w:ascii="微软雅黑" w:hAnsi="微软雅黑" w:eastAsia="微软雅黑"/>
        </w:rPr>
        <w:t>4.7 bd_outbound_allocation_header（出库分配单头）</w:t>
      </w:r>
      <w:bookmarkEnd w:id="22"/>
    </w:p>
    <w:p w14:paraId="16957E4E">
      <w:r>
        <w:rPr>
          <w:b/>
        </w:rPr>
        <w:t>实体类：</w:t>
      </w:r>
      <w:r>
        <w:t>OutboundAllocationHeader</w:t>
      </w:r>
      <w:r>
        <w:rPr>
          <w:b/>
        </w:rPr>
        <w:t xml:space="preserve">    文件：</w:t>
      </w:r>
      <w:r>
        <w:t>KH.WMS\Entities\KH.WMS.Entities\Outbound\OutboundAllocationHeader.cs</w:t>
      </w:r>
    </w:p>
    <w:p w14:paraId="0732FA28">
      <w:r>
        <w:rPr>
          <w:b/>
        </w:rPr>
        <w:t>主键：</w:t>
      </w:r>
      <w:r>
        <w:t>Id</w:t>
      </w:r>
    </w:p>
    <w:p w14:paraId="25274D5D">
      <w:r>
        <w:rPr>
          <w:b/>
        </w:rPr>
        <w:t>外键：</w:t>
      </w:r>
    </w:p>
    <w:p w14:paraId="18337886">
      <w:pPr>
        <w:pStyle w:val="16"/>
      </w:pPr>
      <w:r>
        <w:t>字段 OutboundOrderId 引用 出库单（bd_outbound_order） 的 Id 字段</w:t>
      </w:r>
    </w:p>
    <w:p w14:paraId="23B86FAC">
      <w:pPr>
        <w:pStyle w:val="16"/>
      </w:pPr>
      <w:r>
        <w:t>字段 WarehouseId 引用 仓库（md_warehouse） 的 Id 字段</w:t>
      </w:r>
    </w:p>
    <w:p w14:paraId="0A5640C6">
      <w:pPr>
        <w:pStyle w:val="5"/>
      </w:pPr>
      <w:bookmarkStart w:id="23" w:name="_Toc11179"/>
      <w:r>
        <w:rPr>
          <w:rFonts w:ascii="微软雅黑" w:hAnsi="微软雅黑" w:eastAsia="微软雅黑"/>
        </w:rPr>
        <w:t>4.7.1 字段</w:t>
      </w:r>
      <w:bookmarkEnd w:id="23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3F6A7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D5141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9AAB3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4A73F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71A84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62074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5111A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1E76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27DD0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3289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008D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EBA6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2627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DD52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6A734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OutboundOrderId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出库单ID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9163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E3CF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8A2F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出库单（bd_outbound_order）.Id</w:t>
            </w:r>
          </w:p>
        </w:tc>
      </w:tr>
      <w:tr w14:paraId="54FDF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16B7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ECB70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OutboundOrderNo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出库单号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9360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3946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D9AB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FE4C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5257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1CEE3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AllocStatus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分配状态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BE36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187D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70A4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默认：'ALLOCATED'</w:t>
            </w:r>
          </w:p>
        </w:tc>
      </w:tr>
      <w:tr w14:paraId="525F5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A2C7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C80CE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61FE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AC8F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8D98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6185D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1C51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18AF0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45BF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7250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70E6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8284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D333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D4D06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StrategyType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分配策略类型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7B8B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095A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BEC0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9B60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9471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3EF61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TotalLines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总行数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68B6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CE85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70A4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42620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9179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346AB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AllocTime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分配时间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00FE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7CB4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944F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4FB9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2FCC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AD26D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CompleteTime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完成时间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80D3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44F7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BDF0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60DC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E155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1480D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5ACD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E0EC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6058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CB06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D1A4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C02B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0979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CC71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3964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EC04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A857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4B4AB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4A9F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0AC7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1AA0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F8C1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FC90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9CDE0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13BC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19C1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EFFB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88B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0C22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3906D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894E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6EBB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CAC2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CDEE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8038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405DA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F263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19AF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0FB2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50EF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5B42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D652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AC71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3B33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F4BF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37C30FF2">
      <w:pPr>
        <w:pStyle w:val="5"/>
      </w:pPr>
      <w:bookmarkStart w:id="24" w:name="_Toc10000"/>
      <w:r>
        <w:rPr>
          <w:rFonts w:ascii="微软雅黑" w:hAnsi="微软雅黑" w:eastAsia="微软雅黑"/>
        </w:rPr>
        <w:t>4.7.2 索引</w:t>
      </w:r>
      <w:bookmarkEnd w:id="24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1B24C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E2947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6406A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1C9C1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F0BD8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3194F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C2231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13BBB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2A6F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PK_bd_outbound_allocation_header_Id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E1E4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7B43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9AA5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D345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FD28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FF01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3469B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idx_order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BADAF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949B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986CB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C47D6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OutboundOrderId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FBC4C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7325A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D53B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idx_order_no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C296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9DEB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12B1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E546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OutboundOrderNo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E352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8669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312FA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D29B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1894E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9F6E0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8F09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AllocStatus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2BF70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5327F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8D6C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E1AD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5580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D2DE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9018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C798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213CB07D">
      <w:pPr>
        <w:pStyle w:val="4"/>
      </w:pPr>
      <w:bookmarkStart w:id="25" w:name="_Toc22132"/>
      <w:r>
        <w:rPr>
          <w:rFonts w:ascii="微软雅黑" w:hAnsi="微软雅黑" w:eastAsia="微软雅黑"/>
        </w:rPr>
        <w:t>4.8 bd_outbound_order（出库单）</w:t>
      </w:r>
      <w:bookmarkEnd w:id="25"/>
    </w:p>
    <w:p w14:paraId="3CCE6E80">
      <w:r>
        <w:rPr>
          <w:b/>
        </w:rPr>
        <w:t>实体类：</w:t>
      </w:r>
      <w:r>
        <w:t>OutboundOrder</w:t>
      </w:r>
      <w:r>
        <w:rPr>
          <w:b/>
        </w:rPr>
        <w:t xml:space="preserve">    文件：</w:t>
      </w:r>
      <w:r>
        <w:t>KH.WMS\Entities\KH.WMS.Entities\Outbound\OutboundOrder.cs</w:t>
      </w:r>
    </w:p>
    <w:p w14:paraId="6290667A">
      <w:r>
        <w:rPr>
          <w:b/>
        </w:rPr>
        <w:t>主键：</w:t>
      </w:r>
      <w:r>
        <w:t>Id</w:t>
      </w:r>
    </w:p>
    <w:p w14:paraId="1A6EC24C">
      <w:r>
        <w:rPr>
          <w:b/>
        </w:rPr>
        <w:t>外键：</w:t>
      </w:r>
    </w:p>
    <w:p w14:paraId="5A1075D2">
      <w:pPr>
        <w:pStyle w:val="16"/>
      </w:pPr>
      <w:r>
        <w:t>字段 WarehouseId 引用 仓库（md_warehouse） 的 Id 字段</w:t>
      </w:r>
    </w:p>
    <w:p w14:paraId="2B6F0B57">
      <w:pPr>
        <w:pStyle w:val="16"/>
      </w:pPr>
      <w:r>
        <w:t>字段 CustomerId 引用 客户（md_customer） 的 Id 字段</w:t>
      </w:r>
    </w:p>
    <w:p w14:paraId="77ABE995">
      <w:pPr>
        <w:pStyle w:val="5"/>
      </w:pPr>
      <w:bookmarkStart w:id="26" w:name="_Toc25215"/>
      <w:r>
        <w:rPr>
          <w:rFonts w:ascii="微软雅黑" w:hAnsi="微软雅黑" w:eastAsia="微软雅黑"/>
        </w:rPr>
        <w:t>4.8.1 字段</w:t>
      </w:r>
      <w:bookmarkEnd w:id="26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66659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33935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66920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51DD0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F98F9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87637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DAFB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AF43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94B87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5368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FD9D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BFF2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58F4F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A6C5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5C147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OrderNo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出库单号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C456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8B7E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9B4B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7014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1B08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E20B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OrderType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出库类型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0012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1990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7BD8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506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919E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A02D3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OrderStatus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7D6D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4945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46AA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默认：'DRAFT'</w:t>
            </w:r>
          </w:p>
        </w:tc>
      </w:tr>
      <w:tr w14:paraId="364EA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D9DB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AED70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SourceSystem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来源系统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4574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B4AE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AD03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85EF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C826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01283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SourceDocNo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来源单据编号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0664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1E78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0F57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3B67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3624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8F70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SourceDocType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来源单据类型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E885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E8CF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1EF4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3C38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DA43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B453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8541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8F0F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19BF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仓库（md_warehouse）.Id</w:t>
            </w:r>
          </w:p>
        </w:tc>
      </w:tr>
      <w:tr w14:paraId="6C1D1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DE31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43218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CustomerId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客户ID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59BC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E08A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B187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客户（md_customer）.Id</w:t>
            </w:r>
          </w:p>
        </w:tc>
      </w:tr>
      <w:tr w14:paraId="013F5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A282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F5EC0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OrderDate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单据日期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C639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D05B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2107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9303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15CB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4598B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TotalLines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总行数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A04C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9047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DC2E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51D33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A63B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FE0F7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ExtData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扩展数据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02A7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BAF3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FBAA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4884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8B35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5957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DD70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101F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35B6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E9CD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2947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E22A4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A771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2024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4504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9702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75E7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D74B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4567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815D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44A6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3F6B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02F4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D2465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8859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2CB2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95C2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D45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B03A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D3BF3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F78E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5346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2FEB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A226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9F3D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8B7AF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42AE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3DE6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21FB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4DC5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50AD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F407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90B5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1F7C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4926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0A893D49">
      <w:pPr>
        <w:pStyle w:val="5"/>
      </w:pPr>
      <w:bookmarkStart w:id="27" w:name="_Toc13034"/>
      <w:r>
        <w:rPr>
          <w:rFonts w:ascii="微软雅黑" w:hAnsi="微软雅黑" w:eastAsia="微软雅黑"/>
        </w:rPr>
        <w:t>4.8.2 索引</w:t>
      </w:r>
      <w:bookmarkEnd w:id="27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73"/>
        <w:gridCol w:w="611"/>
        <w:gridCol w:w="611"/>
        <w:gridCol w:w="2803"/>
        <w:gridCol w:w="1683"/>
      </w:tblGrid>
      <w:tr w14:paraId="12426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3F0B8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29797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21862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2AAA6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7EA38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4F32E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468C5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2820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PK_bd_outbound_order_Id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75D0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56D5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0791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186C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13C1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E3F5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E76E2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idx_customer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0E82F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3850B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07901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90359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CustomerId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46D2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AF7A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B44B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idx_query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62B2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A21F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2238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8927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OrderStatus ASC, OrderDate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3398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4AF22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9F205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idx_source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F285E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56ACC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E3BF8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7404E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SourceSystem ASC, SourceDocNo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79BBE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5F03E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12AE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42F7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C591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942E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0B8C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OrderStatus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A0A2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00874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9D4E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idx_warehouse</w:t>
            </w:r>
          </w:p>
        </w:tc>
        <w:tc>
          <w:tcPr>
            <w:tcW w:w="17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3B26C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6BC4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AAD5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C19C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D946A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5AD1E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6555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uk_order_no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12B2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28E6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A777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37A2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OrderNo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96D0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09083AE0">
      <w:pPr>
        <w:pStyle w:val="4"/>
      </w:pPr>
      <w:bookmarkStart w:id="28" w:name="_Toc23160"/>
      <w:r>
        <w:rPr>
          <w:rFonts w:ascii="微软雅黑" w:hAnsi="微软雅黑" w:eastAsia="微软雅黑"/>
        </w:rPr>
        <w:t>4.9 bd_outbound_order_line（出库单明细）</w:t>
      </w:r>
      <w:bookmarkEnd w:id="28"/>
    </w:p>
    <w:p w14:paraId="0B86C155">
      <w:r>
        <w:rPr>
          <w:b/>
        </w:rPr>
        <w:t>实体类：</w:t>
      </w:r>
      <w:r>
        <w:t>OutboundOrderLine</w:t>
      </w:r>
      <w:r>
        <w:rPr>
          <w:b/>
        </w:rPr>
        <w:t xml:space="preserve">    文件：</w:t>
      </w:r>
      <w:r>
        <w:t>KH.WMS\Entities\KH.WMS.Entities\Outbound\OutboundOrderLine.cs</w:t>
      </w:r>
    </w:p>
    <w:p w14:paraId="1A59288C">
      <w:r>
        <w:rPr>
          <w:b/>
        </w:rPr>
        <w:t>主键：</w:t>
      </w:r>
      <w:r>
        <w:t>Id</w:t>
      </w:r>
    </w:p>
    <w:p w14:paraId="359593F4">
      <w:r>
        <w:rPr>
          <w:b/>
        </w:rPr>
        <w:t>外键：</w:t>
      </w:r>
    </w:p>
    <w:p w14:paraId="524A9EB1">
      <w:pPr>
        <w:pStyle w:val="16"/>
      </w:pPr>
      <w:r>
        <w:t>字段 OrderId 引用 出库单（bd_outbound_order） 的 Id 字段</w:t>
      </w:r>
    </w:p>
    <w:p w14:paraId="5BADE405">
      <w:pPr>
        <w:pStyle w:val="16"/>
      </w:pPr>
      <w:r>
        <w:t>字段 MaterialId 引用 物料（md_material） 的 Id 字段</w:t>
      </w:r>
    </w:p>
    <w:p w14:paraId="04094F86">
      <w:pPr>
        <w:pStyle w:val="16"/>
      </w:pPr>
      <w:r>
        <w:t>字段 UnitId 引用 物料单位（md_material_unit） 的 Id 字段</w:t>
      </w:r>
    </w:p>
    <w:p w14:paraId="58EE38A9">
      <w:pPr>
        <w:pStyle w:val="5"/>
      </w:pPr>
      <w:bookmarkStart w:id="29" w:name="_Toc30224"/>
      <w:r>
        <w:rPr>
          <w:rFonts w:ascii="微软雅黑" w:hAnsi="微软雅黑" w:eastAsia="微软雅黑"/>
        </w:rPr>
        <w:t>4.9.1 字段</w:t>
      </w:r>
      <w:bookmarkEnd w:id="29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7C4DE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8B8BA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30736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89222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189A1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27ED8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A078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AAF8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26006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A253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8D23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B6F3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64E23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DB90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2CAA9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OrderId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出库单ID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6C5B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C04F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D1CD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出库单（bd_outbound_order）.Id</w:t>
            </w:r>
          </w:p>
        </w:tc>
      </w:tr>
      <w:tr w14:paraId="55391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375B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9B53C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LineNo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9CAC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DF6E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99D6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237B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3130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D7FF2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A084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AE2F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2429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物料（md_material）.Id</w:t>
            </w:r>
          </w:p>
        </w:tc>
      </w:tr>
      <w:tr w14:paraId="29966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0883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3906E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876D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F2E2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4FE1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B7A5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FBBF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C31FB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1CBE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1734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2A93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56CD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566C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907EB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OrderedQty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订单数量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E2F6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3C8A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C6B7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234F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2ABA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C7089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ShippedQty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发货数量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712D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F3DE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67CA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024D4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E785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B1460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UnitId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计量单位ID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0CA4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B8BF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8B89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物料单位（md_material_unit）.Id</w:t>
            </w:r>
          </w:p>
        </w:tc>
      </w:tr>
      <w:tr w14:paraId="4FB7E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ECAB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6863F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7458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EE7A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D7C7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9CA2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FE2E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F8DE7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QualityStatus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质量状态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26CE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8918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7059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默认：'PENDING'</w:t>
            </w:r>
          </w:p>
        </w:tc>
      </w:tr>
      <w:tr w14:paraId="3CDE6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DB5F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D9E5B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LineStatus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2C29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9945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A2AA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默认：'OPEN'</w:t>
            </w:r>
          </w:p>
        </w:tc>
      </w:tr>
      <w:tr w14:paraId="309CD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9A77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B4E7E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ExtData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扩展数据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9BD2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9142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6D58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8ACC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E83B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0C0E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031D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FCE6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2363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9229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93CD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8251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1F55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1AE2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9F51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7D43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322D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9D07F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D022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E1DA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AFC4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E2F6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9DCE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3A202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876E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CB66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8664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B68E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0BB8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7B0BD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6EDC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ED26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6366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CD41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A243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08130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EC28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2F1A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8F86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EEF7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02D2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D0843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785C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44AF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BE56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4A9D61AB">
      <w:pPr>
        <w:pStyle w:val="5"/>
      </w:pPr>
      <w:bookmarkStart w:id="30" w:name="_Toc5746"/>
      <w:r>
        <w:rPr>
          <w:rFonts w:ascii="微软雅黑" w:hAnsi="微软雅黑" w:eastAsia="微软雅黑"/>
        </w:rPr>
        <w:t>4.9.2 索引</w:t>
      </w:r>
      <w:bookmarkEnd w:id="30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491EB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7DC3A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FD889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D4C4F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DABBE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B069D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9BC1D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00C58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9531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PK_bd_outbound_order_line_Id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AFC2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17A0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F71F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1EB8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53DA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F4F5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35F9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9DED8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EBD61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61D40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95A5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MaterialId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0A8E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65729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9842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idx_order_id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0851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B15B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B6ED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9436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OrderId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BE35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8F91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E32DA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idx_order_material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F0EA7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7974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61AA5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28EB8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OrderId ASC, MaterialId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9A417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A20F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C975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uk_order_line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8017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4FE3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6431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C35B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OrderId ASC, LineNo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3A52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52015286">
      <w:pPr>
        <w:pStyle w:val="4"/>
      </w:pPr>
      <w:bookmarkStart w:id="31" w:name="_Toc7676"/>
      <w:r>
        <w:rPr>
          <w:rFonts w:ascii="微软雅黑" w:hAnsi="微软雅黑" w:eastAsia="微软雅黑"/>
        </w:rPr>
        <w:t>4.10 bd_task_confirm（任务确认）</w:t>
      </w:r>
      <w:bookmarkEnd w:id="31"/>
    </w:p>
    <w:p w14:paraId="262228EE">
      <w:r>
        <w:rPr>
          <w:b/>
        </w:rPr>
        <w:t>实体类：</w:t>
      </w:r>
      <w:r>
        <w:t>TaskConfirm</w:t>
      </w:r>
      <w:r>
        <w:rPr>
          <w:b/>
        </w:rPr>
        <w:t xml:space="preserve">    文件：</w:t>
      </w:r>
      <w:r>
        <w:t>KH.WMS\Entities\KH.WMS.Entities\Task\TaskConfirm.cs</w:t>
      </w:r>
    </w:p>
    <w:p w14:paraId="199E6EAB">
      <w:r>
        <w:rPr>
          <w:b/>
        </w:rPr>
        <w:t>主键：</w:t>
      </w:r>
      <w:r>
        <w:t>Id</w:t>
      </w:r>
    </w:p>
    <w:p w14:paraId="0F059102">
      <w:r>
        <w:rPr>
          <w:b/>
        </w:rPr>
        <w:t>外键：</w:t>
      </w:r>
    </w:p>
    <w:p w14:paraId="38559A25">
      <w:pPr>
        <w:pStyle w:val="16"/>
      </w:pPr>
      <w:r>
        <w:t>字段 TaskHeaderId 引用 作业任务单头（bd_task_header） 的 Id 字段</w:t>
      </w:r>
    </w:p>
    <w:p w14:paraId="509441AF">
      <w:pPr>
        <w:pStyle w:val="5"/>
      </w:pPr>
      <w:bookmarkStart w:id="32" w:name="_Toc18111"/>
      <w:r>
        <w:rPr>
          <w:rFonts w:ascii="微软雅黑" w:hAnsi="微软雅黑" w:eastAsia="微软雅黑"/>
        </w:rPr>
        <w:t>4.10.1 字段</w:t>
      </w:r>
      <w:bookmarkEnd w:id="32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5E558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4F2DD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B30C4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6B8D8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5243A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18E34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7BA7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097D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83F0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4E38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BA6A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9499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4C5BB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9C8D7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255C2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TaskHeaderId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任务头ID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EBA8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F14B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0869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作业任务单头（bd_task_header）.Id</w:t>
            </w:r>
          </w:p>
        </w:tc>
      </w:tr>
      <w:tr w14:paraId="0F51A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FCDE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93421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ConfirmNo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确认编号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7C6C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5A63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B428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7EAE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3135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AE949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ConfirmSource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确认来源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03A1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EE1D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CC75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默认：'WCS'</w:t>
            </w:r>
          </w:p>
        </w:tc>
      </w:tr>
      <w:tr w14:paraId="65291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649C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1751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IsException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是否异常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462B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CF7D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9C7D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9E61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D5F1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2743A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ExceptionType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异常类型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AA63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8C98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1AE7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654E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C759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FFA38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ExceptionReason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异常原因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0891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DD1C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A4EB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2117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5AEE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EAA5D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ExceptionHandle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异常处理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D97F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BF03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968B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013F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5735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6AAA3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EquipmentCode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执行设备编码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4519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91C6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501A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8414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6F39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9D7F2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ConfirmedBy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确认人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8DE5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A75A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0C1D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4F6A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65F4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42BB6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ConfirmedByName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确认人姓名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8FB7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9A40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0D78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390E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F9EF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D154E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ConfirmedTime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确认时间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3844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99E8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6E3A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默认：'CURRENT_TIMESTAMP'</w:t>
            </w:r>
          </w:p>
        </w:tc>
      </w:tr>
      <w:tr w14:paraId="7E86F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DE46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DE287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WcsTaskNo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WCS任务编号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19C1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B6B9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75D9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B73E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FBD0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AE1D3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WcsActualPosition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WCS实际到达位置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A232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83C1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8F95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E064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BE6A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D1AB8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WcsTravelTime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WCS行走时间(秒)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72C4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E0FE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D753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135B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4F4C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0FD9D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WcsWeight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WCS称重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08D2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decimal(10,3)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EB30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80A0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EC40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A0DA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7C121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D18E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B950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7E67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1AB6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6C3B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9C53A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B864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FF6D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221C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861E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EE0E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93F7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5E81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53DB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BF94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7032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E272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23215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6553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4427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DB37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782B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FAA0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C3E00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FE53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C3DD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2B23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AF2E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E150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76F67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776A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B939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9530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9255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EEB9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7F54F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CE4C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4320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8BE0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0E756A8A">
      <w:pPr>
        <w:pStyle w:val="5"/>
      </w:pPr>
      <w:bookmarkStart w:id="33" w:name="_Toc25091"/>
      <w:r>
        <w:rPr>
          <w:rFonts w:ascii="微软雅黑" w:hAnsi="微软雅黑" w:eastAsia="微软雅黑"/>
        </w:rPr>
        <w:t>4.10.2 索引</w:t>
      </w:r>
      <w:bookmarkEnd w:id="33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20143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94FFC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568FA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CF35C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CD77E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132F7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3687F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51429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D560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PK_bd_task_confirm_Id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585C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5DBE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68AA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AC88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02D3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4EF56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DB5F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idx_confirm_no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8C155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FD828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16446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2DB94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ConfirmNo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B451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0138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4917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idx_confirmed_time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A42D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6779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038E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3134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ConfirmedTime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101C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4C78F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B2E50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idx_task_header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44F9F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7CA97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B4088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F53F7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TaskHeaderId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C1C8E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73F74F1A">
      <w:pPr>
        <w:pStyle w:val="4"/>
      </w:pPr>
      <w:bookmarkStart w:id="34" w:name="_Toc5248"/>
      <w:r>
        <w:rPr>
          <w:rFonts w:ascii="微软雅黑" w:hAnsi="微软雅黑" w:eastAsia="微软雅黑"/>
        </w:rPr>
        <w:t>4.11 bd_task_header（作业任务单头）</w:t>
      </w:r>
      <w:bookmarkEnd w:id="34"/>
    </w:p>
    <w:p w14:paraId="0AC79D86">
      <w:r>
        <w:rPr>
          <w:b/>
        </w:rPr>
        <w:t>实体类：</w:t>
      </w:r>
      <w:r>
        <w:t>TaskHeader</w:t>
      </w:r>
      <w:r>
        <w:rPr>
          <w:b/>
        </w:rPr>
        <w:t xml:space="preserve">    文件：</w:t>
      </w:r>
      <w:r>
        <w:t>KH.WMS\Entities\KH.WMS.Entities\Task\TaskHeader.cs</w:t>
      </w:r>
    </w:p>
    <w:p w14:paraId="37BA9BAF">
      <w:r>
        <w:rPr>
          <w:b/>
        </w:rPr>
        <w:t>主键：</w:t>
      </w:r>
      <w:r>
        <w:t>Id</w:t>
      </w:r>
    </w:p>
    <w:p w14:paraId="215BF5C9">
      <w:r>
        <w:rPr>
          <w:b/>
        </w:rPr>
        <w:t>外键：</w:t>
      </w:r>
    </w:p>
    <w:p w14:paraId="7B89EF47">
      <w:pPr>
        <w:pStyle w:val="16"/>
      </w:pPr>
      <w:r>
        <w:t>字段 WarehouseId 引用 仓库（md_warehouse） 的 Id 字段</w:t>
      </w:r>
    </w:p>
    <w:p w14:paraId="51E59566">
      <w:pPr>
        <w:pStyle w:val="16"/>
      </w:pPr>
      <w:r>
        <w:t>字段 ZoneId 引用 仓库库区（md_warehouse_zone） 的 Id 字段</w:t>
      </w:r>
    </w:p>
    <w:p w14:paraId="57F3E529">
      <w:pPr>
        <w:pStyle w:val="16"/>
      </w:pPr>
      <w:r>
        <w:t>字段 ContainerId 引用 容器（md_container） 的 Id 字段</w:t>
      </w:r>
    </w:p>
    <w:p w14:paraId="757B1315">
      <w:pPr>
        <w:pStyle w:val="16"/>
      </w:pPr>
      <w:r>
        <w:t>字段 FromLocationId 引用 库位（md_location） 的 Id 字段</w:t>
      </w:r>
    </w:p>
    <w:p w14:paraId="0092A111">
      <w:pPr>
        <w:pStyle w:val="16"/>
      </w:pPr>
      <w:r>
        <w:t>字段 ToLocationId 引用 库位（md_location） 的 Id 字段</w:t>
      </w:r>
    </w:p>
    <w:p w14:paraId="5BEAF68C">
      <w:pPr>
        <w:pStyle w:val="5"/>
      </w:pPr>
      <w:bookmarkStart w:id="35" w:name="_Toc24922"/>
      <w:r>
        <w:rPr>
          <w:rFonts w:ascii="微软雅黑" w:hAnsi="微软雅黑" w:eastAsia="微软雅黑"/>
        </w:rPr>
        <w:t>4.11.1 字段</w:t>
      </w:r>
      <w:bookmarkEnd w:id="35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096D7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1F687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23D5C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3E913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AE290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76A45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864D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5060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71582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1939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DE00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6113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3FB68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75D8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93CCA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TaskNo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任务编号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8698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E474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296E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DC6F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2AA8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EA8A8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TaskType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任务类型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164A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49E4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6C48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BFAF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B441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A5247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TaskPriority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任务优先级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E31F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36B8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A4A6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默认：'NORMAL'</w:t>
            </w:r>
          </w:p>
        </w:tc>
      </w:tr>
      <w:tr w14:paraId="00809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C709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E2FC8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2BB7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73CC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8A9F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728BB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96A5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EE8B1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EC08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4EA2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39E2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62CCB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F437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DB8A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ZoneType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6800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6E6A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8D44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A627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3ACB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EB0AC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DocId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A20F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79EC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55DC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1345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6F1F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3805B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DocType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98BC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0217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1541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452C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23C0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56DF8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DocNo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6CAA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C308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3451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07E3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38EE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08C9F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TaskStatus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任务状态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F1C9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E59C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7C98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默认：'PENDING'</w:t>
            </w:r>
          </w:p>
        </w:tc>
      </w:tr>
      <w:tr w14:paraId="6D582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BD5C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CACC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ExecutionMode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执行模式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2496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6F92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0693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默认：'AUTO'</w:t>
            </w:r>
          </w:p>
        </w:tc>
      </w:tr>
      <w:tr w14:paraId="7B764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64FD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96C0B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EquipmentCode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执行设备编码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D6F3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7AFF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8366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588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04C3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A28F8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ContainerId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1C92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C36B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542C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容器（md_container）.Id</w:t>
            </w:r>
          </w:p>
        </w:tc>
      </w:tr>
      <w:tr w14:paraId="06A9B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7A21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6D47B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ContainerNo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726C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A780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C4ED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F9C5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E37A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1A49C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FromLocationId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起始库位ID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8BB2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6595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BBBE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0A830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7007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71212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FromLocationCode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起始位置编码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0D0B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9F7A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036E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649C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409D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9FFA0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FromZoneId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起始库区ID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35D0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896F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855D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C8DB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0426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248D5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ToLocationId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目标库位ID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6251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6BA8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6A06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库位（md_location）.Id</w:t>
            </w:r>
          </w:p>
        </w:tc>
      </w:tr>
      <w:tr w14:paraId="4C57D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9373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B55E9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ToLocationCode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目标库位编码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2F69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D935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F0D3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78F7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5AFD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1737A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ToZoneId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目标库区ID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F816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62FD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B3FD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083C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8034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84AE0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StartTime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开始时间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9E04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7524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09AF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874A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AD78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A24B5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CompleteTime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完成时间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AD67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7008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66DB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2D2B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9B93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29564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TotalLines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总行数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66AB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BD9F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0BAE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F75C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4DA3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A4007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94E1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DDCA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E0B7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8A9F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0F62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9089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E8C5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9012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53CF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8C82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BD9D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73E22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49DA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2386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48B0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A96D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4D6D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761E4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5EC7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AA51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4156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BA72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82BC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A071C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2C69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7035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EC66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ACE4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F44C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A423C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4914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B85D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AD16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73B3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4247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1AD9B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D717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F548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2B22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33D4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6953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9639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ConfirmType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确认方式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034A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5D87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5E47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默认：'AUTO'</w:t>
            </w:r>
          </w:p>
        </w:tc>
      </w:tr>
      <w:tr w14:paraId="0C51B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2E24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52D8D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WcsTaskNo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WCS任务编号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0915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D70F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928D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7995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BECF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2C8D3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LocationAllocated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实际货位是否已分配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B9A9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9DA1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7570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4FC109C0">
      <w:pPr>
        <w:pStyle w:val="5"/>
      </w:pPr>
      <w:bookmarkStart w:id="36" w:name="_Toc14923"/>
      <w:r>
        <w:rPr>
          <w:rFonts w:ascii="微软雅黑" w:hAnsi="微软雅黑" w:eastAsia="微软雅黑"/>
        </w:rPr>
        <w:t>4.11.2 索引</w:t>
      </w:r>
      <w:bookmarkEnd w:id="36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73"/>
        <w:gridCol w:w="611"/>
        <w:gridCol w:w="611"/>
        <w:gridCol w:w="2803"/>
        <w:gridCol w:w="1683"/>
      </w:tblGrid>
      <w:tr w14:paraId="20C19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1899C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67172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70FB6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88131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A6C83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50453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26925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9B95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PK_bd_task_header_Id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C77A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91CD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944B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380E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5837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4F19E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70FCC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idx_container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255A9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AE54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5868C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BC77B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ContainerId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9FEC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31F5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6D62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idx_doc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22A4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ECBE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4D19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3072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DocType ASC, DocNo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7590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63872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660A3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idx_equipment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2EDCC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83D7B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4C87D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F477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EquipmentCode ASC, TaskStatus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CFBBD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5875A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DDB1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idx_from_location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F801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2860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9F4E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145B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FromLocationId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DC3D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1876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834C2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idx_to_location</w:t>
            </w:r>
          </w:p>
        </w:tc>
        <w:tc>
          <w:tcPr>
            <w:tcW w:w="17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1E89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F1C5C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7BD6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671CE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ToLocationId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A9C16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9EE8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C559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idx_type_status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85E8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0A86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2C06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A4E5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TaskType ASC, TaskStatus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F430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57610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658E1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uk_task_no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F363F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FA7A5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29F54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4E0C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TaskNo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A9CFD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480A670E">
      <w:pPr>
        <w:pStyle w:val="4"/>
      </w:pPr>
      <w:bookmarkStart w:id="37" w:name="_Toc27564"/>
      <w:r>
        <w:rPr>
          <w:rFonts w:ascii="微软雅黑" w:hAnsi="微软雅黑" w:eastAsia="微软雅黑"/>
        </w:rPr>
        <w:t>4.12 bd_task_line（作业任务明细）</w:t>
      </w:r>
      <w:bookmarkEnd w:id="37"/>
    </w:p>
    <w:p w14:paraId="1B090C83">
      <w:r>
        <w:rPr>
          <w:b/>
        </w:rPr>
        <w:t>实体类：</w:t>
      </w:r>
      <w:r>
        <w:t>TaskLine</w:t>
      </w:r>
      <w:r>
        <w:rPr>
          <w:b/>
        </w:rPr>
        <w:t xml:space="preserve">    文件：</w:t>
      </w:r>
      <w:r>
        <w:t>KH.WMS\Entities\KH.WMS.Entities\Task\TaskLine.cs</w:t>
      </w:r>
    </w:p>
    <w:p w14:paraId="0EDB7195">
      <w:r>
        <w:rPr>
          <w:b/>
        </w:rPr>
        <w:t>主键：</w:t>
      </w:r>
      <w:r>
        <w:t>Id</w:t>
      </w:r>
    </w:p>
    <w:p w14:paraId="3403D8DB">
      <w:r>
        <w:rPr>
          <w:b/>
        </w:rPr>
        <w:t>外键：</w:t>
      </w:r>
    </w:p>
    <w:p w14:paraId="6EBE122A">
      <w:pPr>
        <w:pStyle w:val="16"/>
      </w:pPr>
      <w:r>
        <w:t>字段 TaskId 引用 作业任务单头（bd_task_header） 的 Id 字段</w:t>
      </w:r>
    </w:p>
    <w:p w14:paraId="275AEC78">
      <w:pPr>
        <w:pStyle w:val="16"/>
      </w:pPr>
      <w:r>
        <w:t>字段 MaterialId 引用 物料（md_material） 的 Id 字段</w:t>
      </w:r>
    </w:p>
    <w:p w14:paraId="48EE9D2E">
      <w:pPr>
        <w:pStyle w:val="16"/>
      </w:pPr>
      <w:r>
        <w:t>字段 InventoryHeaderId 引用 库存主表（inv_inventory_header） 的 Id 字段</w:t>
      </w:r>
    </w:p>
    <w:p w14:paraId="4692EA98">
      <w:pPr>
        <w:pStyle w:val="5"/>
      </w:pPr>
      <w:bookmarkStart w:id="38" w:name="_Toc29406"/>
      <w:r>
        <w:rPr>
          <w:rFonts w:ascii="微软雅黑" w:hAnsi="微软雅黑" w:eastAsia="微软雅黑"/>
        </w:rPr>
        <w:t>4.12.1 字段</w:t>
      </w:r>
      <w:bookmarkEnd w:id="38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21BE6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6F0A9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F20D6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30DC7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62C19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1A216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DC56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11AA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CFFF5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CF24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F6B2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8690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32FF3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21C1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8ECF8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TaskId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任务ID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4044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5730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DCAE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作业任务单头（bd_task_header）.Id</w:t>
            </w:r>
          </w:p>
        </w:tc>
      </w:tr>
      <w:tr w14:paraId="75440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8116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8DE77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LineNo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5859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30BA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164F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CAB7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C625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B0B4A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4A03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D284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B67D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物料（md_material）.Id</w:t>
            </w:r>
          </w:p>
        </w:tc>
      </w:tr>
      <w:tr w14:paraId="6C3C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08C5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182FC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55B2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C317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9CFC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D5B2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0044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27027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5BD5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BE29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6FD5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3509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FB28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A401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InventoryHeaderId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库存头ID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54EB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6FCE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A3A1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库存主表（inv_inventory_header）.Id</w:t>
            </w:r>
          </w:p>
        </w:tc>
      </w:tr>
      <w:tr w14:paraId="5465E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100F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8AA1B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8E0A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9168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3922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A034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62F9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57631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SortSeq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排序序号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C3C2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DF9A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A8E5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3B7D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15C6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F31E0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F8B0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75FF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01CD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893C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C624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EED3A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0FB3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A77A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BCAB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FFED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AD98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7CBC7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D193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7930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AF59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1FEF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7C99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FD0B3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C6AF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D838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EC8D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5892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770F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9D09F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9803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49C9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0792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D8FD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0899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9236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3626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4A75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205D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1CCE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E0B2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A66FC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2D81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126D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76CE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67EA3AF4">
      <w:pPr>
        <w:pStyle w:val="5"/>
      </w:pPr>
      <w:bookmarkStart w:id="39" w:name="_Toc23413"/>
      <w:r>
        <w:rPr>
          <w:rFonts w:ascii="微软雅黑" w:hAnsi="微软雅黑" w:eastAsia="微软雅黑"/>
        </w:rPr>
        <w:t>4.12.2 索引</w:t>
      </w:r>
      <w:bookmarkEnd w:id="39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555EB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2FFAF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C1944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E3F59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90FB2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32261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416B7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1111B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52CD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PK_bd_task_line_Id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EDB8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FD89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A701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A438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F510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9ADD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152F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idx_inventory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6C2B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D283F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37D5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417C6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InventoryHeaderId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5CBB7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C78C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6661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idx_task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F973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FF72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08A8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A5E0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TaskId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4470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26D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21B7D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uk_task_line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37452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F938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F44B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F407D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TaskId ASC, LineNo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05D70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725935B6">
      <w:pPr>
        <w:pStyle w:val="4"/>
      </w:pPr>
      <w:bookmarkStart w:id="40" w:name="_Toc30361"/>
      <w:r>
        <w:rPr>
          <w:rFonts w:ascii="微软雅黑" w:hAnsi="微软雅黑" w:eastAsia="微软雅黑"/>
        </w:rPr>
        <w:t>4.13 bd_transfer_plan（搬运计划）</w:t>
      </w:r>
      <w:bookmarkEnd w:id="40"/>
    </w:p>
    <w:p w14:paraId="0A6FC046">
      <w:r>
        <w:rPr>
          <w:b/>
        </w:rPr>
        <w:t>实体类：</w:t>
      </w:r>
      <w:r>
        <w:t>TransferPlan</w:t>
      </w:r>
      <w:r>
        <w:rPr>
          <w:b/>
        </w:rPr>
        <w:t xml:space="preserve">    文件：</w:t>
      </w:r>
      <w:r>
        <w:t>KH.WMS\Entities\KH.WMS.Entities\Task\TransferPlan.cs</w:t>
      </w:r>
    </w:p>
    <w:p w14:paraId="591867F6">
      <w:r>
        <w:rPr>
          <w:b/>
        </w:rPr>
        <w:t>主键：</w:t>
      </w:r>
      <w:r>
        <w:t>Id</w:t>
      </w:r>
    </w:p>
    <w:p w14:paraId="266B9065">
      <w:r>
        <w:rPr>
          <w:b/>
        </w:rPr>
        <w:t>外键：</w:t>
      </w:r>
    </w:p>
    <w:p w14:paraId="1282E6E0">
      <w:pPr>
        <w:pStyle w:val="16"/>
      </w:pPr>
      <w:r>
        <w:t>字段 WarehouseId 引用 仓库（md_warehouse） 的 Id 字段</w:t>
      </w:r>
    </w:p>
    <w:p w14:paraId="6111B568">
      <w:pPr>
        <w:pStyle w:val="5"/>
      </w:pPr>
      <w:bookmarkStart w:id="41" w:name="_Toc30755"/>
      <w:r>
        <w:rPr>
          <w:rFonts w:ascii="微软雅黑" w:hAnsi="微软雅黑" w:eastAsia="微软雅黑"/>
        </w:rPr>
        <w:t>4.13.1 字段</w:t>
      </w:r>
      <w:bookmarkEnd w:id="41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559DC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EB01F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938CF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AAE22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2B8A1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3A0B5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9EB2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8882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31E83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4DB6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34F8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117A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7A39F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2B91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3FE80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PlanNo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计划单号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DDB0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EF6A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48B9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112F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0210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96EA5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PlanType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移库类型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1A44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2B2B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7E82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E4EE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BCA1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F6A5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B024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60DB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711A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仓库（md_warehouse）.Id</w:t>
            </w:r>
          </w:p>
        </w:tc>
      </w:tr>
      <w:tr w14:paraId="4CF0D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7F95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B117A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FromZoneId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源库区ID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D12A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D7D7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F7B5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E533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7476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39884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ToZoneId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目标库区ID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66F6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BDBF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77DD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8093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1D86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AD90C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F425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91C3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1E6C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默认：'DRAFT'</w:t>
            </w:r>
          </w:p>
        </w:tc>
      </w:tr>
      <w:tr w14:paraId="78A74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097F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14A08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PlanReason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计划原因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0EA2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BC23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9804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A066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7924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1DCD9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TotalLines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总行数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A6C0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6C4D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673A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5E6CC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56EA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F3FDC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CompletedLines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已完成行数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A3C5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D4CD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B483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35F58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A676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4DB43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PlannedTime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计划执行时间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5CA3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AF94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F351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97C2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B28C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7FBED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StartTime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开始时间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97D4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0D2A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EFA9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A9BB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F03E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95B6E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CompleteTime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完成时间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750D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85C2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4760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F1FF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283F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10C5C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0238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0D5C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FB71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8433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CB78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99759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84CA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57CB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A461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8902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1D88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65C81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618F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8DA3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3865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BED7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0210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590CC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F25D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D30B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D4C4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A130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B67F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B73D0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E630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52BD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EF06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2955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F20B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0904F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3295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DFDF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7C79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6462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7D6D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F0E69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52EA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AA9B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84EE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A250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ED03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8D64C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02C1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1B0A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4F47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6F4C121F">
      <w:pPr>
        <w:pStyle w:val="5"/>
      </w:pPr>
      <w:bookmarkStart w:id="42" w:name="_Toc17811"/>
      <w:r>
        <w:rPr>
          <w:rFonts w:ascii="微软雅黑" w:hAnsi="微软雅黑" w:eastAsia="微软雅黑"/>
        </w:rPr>
        <w:t>4.13.2 索引</w:t>
      </w:r>
      <w:bookmarkEnd w:id="42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68A9F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83A82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4221E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38B09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2EF8B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1BA9C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09EF1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0D1F3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7C8B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PK_bd_transfer_plan_Id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F2E6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1D44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2148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6D9E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3AEC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80BB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954B2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D89E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2500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793C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7FB93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4B308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1BDC3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330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idx_type_status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1C5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9787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591E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F98A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PlanType ASC, 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142C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75500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53DC8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A7089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42EEA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50D7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FD4B3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FFCFD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2B45E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3F9E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uk_plan_no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E6A5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40DA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6661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19D9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PlanNo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315C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79C7B750">
      <w:pPr>
        <w:pStyle w:val="4"/>
      </w:pPr>
      <w:bookmarkStart w:id="43" w:name="_Toc17994"/>
      <w:r>
        <w:rPr>
          <w:rFonts w:ascii="微软雅黑" w:hAnsi="微软雅黑" w:eastAsia="微软雅黑"/>
        </w:rPr>
        <w:t>4.14 bd_transfer_plan_line（搬运计划明细）</w:t>
      </w:r>
      <w:bookmarkEnd w:id="43"/>
    </w:p>
    <w:p w14:paraId="1B98F4F1">
      <w:r>
        <w:rPr>
          <w:b/>
        </w:rPr>
        <w:t>实体类：</w:t>
      </w:r>
      <w:r>
        <w:t>TransferPlanLine</w:t>
      </w:r>
      <w:r>
        <w:rPr>
          <w:b/>
        </w:rPr>
        <w:t xml:space="preserve">    文件：</w:t>
      </w:r>
      <w:r>
        <w:t>KH.WMS\Entities\KH.WMS.Entities\Task\TransferPlanLine.cs</w:t>
      </w:r>
    </w:p>
    <w:p w14:paraId="22A6545D">
      <w:r>
        <w:rPr>
          <w:b/>
        </w:rPr>
        <w:t>主键：</w:t>
      </w:r>
      <w:r>
        <w:t>Id</w:t>
      </w:r>
    </w:p>
    <w:p w14:paraId="6E4D2FB2">
      <w:r>
        <w:rPr>
          <w:b/>
        </w:rPr>
        <w:t>外键：</w:t>
      </w:r>
    </w:p>
    <w:p w14:paraId="1D9F860C">
      <w:pPr>
        <w:pStyle w:val="16"/>
      </w:pPr>
      <w:r>
        <w:t>字段 PlanId 引用 搬运计划（bd_transfer_plan） 的 Id 字段</w:t>
      </w:r>
    </w:p>
    <w:p w14:paraId="72177C7F">
      <w:pPr>
        <w:pStyle w:val="16"/>
      </w:pPr>
      <w:r>
        <w:t>字段 MaterialId 引用 物料（md_material） 的 Id 字段</w:t>
      </w:r>
    </w:p>
    <w:p w14:paraId="7C45382A">
      <w:pPr>
        <w:pStyle w:val="16"/>
      </w:pPr>
      <w:r>
        <w:t>字段 ContainerId 引用 容器（md_container） 的 Id 字段</w:t>
      </w:r>
    </w:p>
    <w:p w14:paraId="486FE898">
      <w:pPr>
        <w:pStyle w:val="16"/>
      </w:pPr>
      <w:r>
        <w:t>字段 FromLocationId 引用 库位（md_location） 的 Id 字段</w:t>
      </w:r>
    </w:p>
    <w:p w14:paraId="05A13EA7">
      <w:pPr>
        <w:pStyle w:val="16"/>
      </w:pPr>
      <w:r>
        <w:t>字段 ToLocationId 引用 库位（md_location） 的 Id 字段</w:t>
      </w:r>
    </w:p>
    <w:p w14:paraId="084E085A">
      <w:pPr>
        <w:pStyle w:val="16"/>
      </w:pPr>
      <w:r>
        <w:t>字段 TaskHeaderId 引用 作业任务单头（bd_task_header） 的 Id 字段</w:t>
      </w:r>
    </w:p>
    <w:p w14:paraId="51622925">
      <w:pPr>
        <w:pStyle w:val="5"/>
      </w:pPr>
      <w:bookmarkStart w:id="44" w:name="_Toc11138"/>
      <w:r>
        <w:rPr>
          <w:rFonts w:ascii="微软雅黑" w:hAnsi="微软雅黑" w:eastAsia="微软雅黑"/>
        </w:rPr>
        <w:t>4.14.1 字段</w:t>
      </w:r>
      <w:bookmarkEnd w:id="44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28BFE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76636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24DDA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A0AC1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02A3C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56F33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31731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E8DDD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40A80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E0F9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12FE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606C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1DC74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EF64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1DE4E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PlanId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计划单ID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4F86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E196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B518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搬运计划（bd_transfer_plan）.Id</w:t>
            </w:r>
          </w:p>
        </w:tc>
      </w:tr>
      <w:tr w14:paraId="34BB4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22C5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394C9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LineNo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6D01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DEAC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5253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E546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14B6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96938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5994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9066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4E56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物料（md_material）.Id</w:t>
            </w:r>
          </w:p>
        </w:tc>
      </w:tr>
      <w:tr w14:paraId="511A3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36AC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BFA3C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6353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9E9C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E714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2B4B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CF8D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DD8E8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BA80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DE8D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9E16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2B27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7E87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5F474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8269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B685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45DE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7B4C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883B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8F30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ContainerId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0768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9094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45F2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容器（md_container）.Id</w:t>
            </w:r>
          </w:p>
        </w:tc>
      </w:tr>
      <w:tr w14:paraId="0ED48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46A4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6617D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ContainerNo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25E2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8449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052D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727A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B977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F8CA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FromLocationId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源库位ID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863C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F3D6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B174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072BA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8B35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D33B1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ToLocationId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目标库位ID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2EBF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9FF5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A399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4298E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F384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73467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TransferQty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移库数量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AAB4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FEA6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D3A9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B561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26EF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23CBF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CompletedQty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已完成数量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48FD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9C20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874E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613EF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1498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4F83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LineStatus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5FEE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A0B0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F79E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默认：'PENDING'</w:t>
            </w:r>
          </w:p>
        </w:tc>
      </w:tr>
      <w:tr w14:paraId="0DF6A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2155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3A2A9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8BA0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E765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DF60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497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1A25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60E87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0175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8F18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D3D80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66B4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5330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F567C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FC90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65F0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7379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3CF8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6729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CA7EE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93A7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7DA7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BF39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ED84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2BEA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E50C9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856B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96F7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AC07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A629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8B62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27C39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148E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49BF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2E9B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FCBA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1967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F7204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11BA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0118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59E4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FB5B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F265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B334B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FromLocationCode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源库位编码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F526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5223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A8E8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B217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C42F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C1470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FromZoneId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源库区ID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D66F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E634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A756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F77E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F7AE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9D3BC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ToLocationCode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目标库位编码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C3B8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0D7B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4A9E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A5A7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85A4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E3A68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ToZoneId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目标库区ID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9476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02EC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1772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26DD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6687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0B5F4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TaskHeaderId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关联任务头ID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F94F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9D4A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A692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作业任务单头（bd_task_header）.Id</w:t>
            </w:r>
          </w:p>
        </w:tc>
      </w:tr>
    </w:tbl>
    <w:p w14:paraId="346C14BB">
      <w:pPr>
        <w:pStyle w:val="5"/>
      </w:pPr>
      <w:bookmarkStart w:id="45" w:name="_Toc7791"/>
      <w:r>
        <w:rPr>
          <w:rFonts w:ascii="微软雅黑" w:hAnsi="微软雅黑" w:eastAsia="微软雅黑"/>
        </w:rPr>
        <w:t>4.14.2 索引</w:t>
      </w:r>
      <w:bookmarkEnd w:id="45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73"/>
        <w:gridCol w:w="611"/>
        <w:gridCol w:w="611"/>
        <w:gridCol w:w="2803"/>
        <w:gridCol w:w="1683"/>
      </w:tblGrid>
      <w:tr w14:paraId="23BBD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6FDB4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2A635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66689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850BF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F0EB6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29370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5167C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382F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PK_bd_transfer_plan_line_Id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78F5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F523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54B7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505F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6338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66EB6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C8DB2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idx_container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B1E1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1551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4E128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8B4E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ContainerId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BE5E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0876A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2ACD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idx_from_location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D133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F261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2E70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8AA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FromLocationId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EC2D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0C3A9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CF10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2F73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8CDD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2698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D3DCF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MaterialId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5DDD2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6B92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BD0F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idx_plan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CD97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A43D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A8F1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1183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PlanId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CD8A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92E3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7965B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17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829AA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AA97C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DB676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4B73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PlanId ASC, LineStatus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6EB77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7178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5BCF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idx_to_location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FE58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C5E8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C8BB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2F2C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ToLocationId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183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1EE754B2">
      <w:pPr>
        <w:pStyle w:val="4"/>
      </w:pPr>
      <w:bookmarkStart w:id="46" w:name="_Toc5081"/>
      <w:r>
        <w:rPr>
          <w:rFonts w:ascii="微软雅黑" w:hAnsi="微软雅黑" w:eastAsia="微软雅黑"/>
        </w:rPr>
        <w:t>4.15 bd_wcs_task_log（WCS任务日志）</w:t>
      </w:r>
      <w:bookmarkEnd w:id="46"/>
    </w:p>
    <w:p w14:paraId="3B6DB807">
      <w:r>
        <w:rPr>
          <w:b/>
        </w:rPr>
        <w:t>实体类：</w:t>
      </w:r>
      <w:r>
        <w:t>WcsTaskLog</w:t>
      </w:r>
      <w:r>
        <w:rPr>
          <w:b/>
        </w:rPr>
        <w:t xml:space="preserve">    文件：</w:t>
      </w:r>
      <w:r>
        <w:t>KH.WMS\Entities\KH.WMS.Entities\Task\WcsTaskLog.cs</w:t>
      </w:r>
    </w:p>
    <w:p w14:paraId="7A705199">
      <w:r>
        <w:rPr>
          <w:b/>
        </w:rPr>
        <w:t>主键：</w:t>
      </w:r>
      <w:r>
        <w:t>Id</w:t>
      </w:r>
    </w:p>
    <w:p w14:paraId="5050FD1B">
      <w:r>
        <w:rPr>
          <w:b/>
        </w:rPr>
        <w:t>外键：</w:t>
      </w:r>
    </w:p>
    <w:p w14:paraId="1A183DC7">
      <w:pPr>
        <w:pStyle w:val="16"/>
      </w:pPr>
      <w:r>
        <w:t>字段 TaskId 引用 作业任务单头（bd_task_header） 的 Id 字段</w:t>
      </w:r>
    </w:p>
    <w:p w14:paraId="28F99151">
      <w:pPr>
        <w:pStyle w:val="5"/>
      </w:pPr>
      <w:bookmarkStart w:id="47" w:name="_Toc26423"/>
      <w:r>
        <w:rPr>
          <w:rFonts w:ascii="微软雅黑" w:hAnsi="微软雅黑" w:eastAsia="微软雅黑"/>
        </w:rPr>
        <w:t>4.15.1 字段</w:t>
      </w:r>
      <w:bookmarkEnd w:id="47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3"/>
        <w:gridCol w:w="2314"/>
        <w:gridCol w:w="1391"/>
        <w:gridCol w:w="1043"/>
        <w:gridCol w:w="5409"/>
      </w:tblGrid>
      <w:tr w14:paraId="0AFB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27513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0E950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254F1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E4067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BAA69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E36D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5157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83D19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2C61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7AAD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4207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03EFB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840A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1F0F5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TaskId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任务ID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D846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A23B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2451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作业任务单头（bd_task_header）.Id</w:t>
            </w:r>
          </w:p>
        </w:tc>
      </w:tr>
      <w:tr w14:paraId="1E17B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3046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3D40E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TaskNo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任务编号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C17A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65E2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A7B1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E85F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3EBA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E91F7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WcsTaskNo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WCS任务编号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BB60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F9B0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63E9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9F38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D546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66783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EventType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事件类型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4B5A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9576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3B45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E0CD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A468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F2728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EventTime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事件时间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D129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9C27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8E5C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默认：'CURRENT_TIMESTAMP'</w:t>
            </w:r>
          </w:p>
        </w:tc>
      </w:tr>
      <w:tr w14:paraId="7BAC7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E565E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7B710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FromStatus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原状态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E832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DEB3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ECA2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C2C5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6CF0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144BF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ToStatus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新状态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8FEA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71B4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55B3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8B76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6CF7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F6874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EquipmentCode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设备编码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24EB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2D9E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69B7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63F0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3B19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AC69F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PositionCode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位置编码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0AB4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F380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F9D0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FB84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B820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300D8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RequestData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请求数据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89D3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9857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BC71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3EE6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FD81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5126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ResponseData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响应数据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9128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472C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9078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A000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255D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CA350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ErrorCode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错误码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3205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D983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4910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C214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C8FB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6712E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ErrorMessage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错误信息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600D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C31E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CEC6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1DED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4DE5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46C0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DurationMs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持续时间(毫秒)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910E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E206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DE19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0124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BC25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1AF10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1ADE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26BF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6673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AEE5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AB78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F4E5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BE64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2532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BBB6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AFCA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1B76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F419C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E477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908C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D541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EE2C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EF5BC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6F4E9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5042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ED9C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5134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D6A4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541C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2AAB1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E8F1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5B68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631D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B6A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6B98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D8C5C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EA97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F09B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7732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28A2A570">
      <w:pPr>
        <w:pStyle w:val="5"/>
      </w:pPr>
      <w:bookmarkStart w:id="48" w:name="_Toc14269"/>
      <w:r>
        <w:rPr>
          <w:rFonts w:ascii="微软雅黑" w:hAnsi="微软雅黑" w:eastAsia="微软雅黑"/>
        </w:rPr>
        <w:t>4.15.2 索引</w:t>
      </w:r>
      <w:bookmarkEnd w:id="48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73"/>
        <w:gridCol w:w="611"/>
        <w:gridCol w:w="611"/>
        <w:gridCol w:w="2803"/>
        <w:gridCol w:w="1683"/>
      </w:tblGrid>
      <w:tr w14:paraId="151F8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21637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B7C10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9274A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E311D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A2CD6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52E46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6A9AB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F179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PK_bd_wcs_task_log_Id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D2FB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9C71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B393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C2AD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6D8C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2F56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8FC1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idx_equipment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C1F3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9A4DC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36C6D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A9DF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EquipmentCode ASC, EventTime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C0877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28E07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C2AF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idx_event_time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0660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CDF8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6548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F7FD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EventTime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FB37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1CD0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9A52B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idx_task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E05E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39BBF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85B8F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5B27C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TaskId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3085C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395E3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685C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idx_task_no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BF90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03EE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9E70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4F1F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TaskNo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418A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6BDE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D4B9B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idx_wcs_task</w:t>
            </w:r>
          </w:p>
        </w:tc>
        <w:tc>
          <w:tcPr>
            <w:tcW w:w="17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F540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775E7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123D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9D6BE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WcsTaskNo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1F939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15484106">
      <w:pPr>
        <w:pStyle w:val="4"/>
      </w:pPr>
      <w:bookmarkStart w:id="49" w:name="_Toc30202"/>
      <w:r>
        <w:rPr>
          <w:rFonts w:ascii="微软雅黑" w:hAnsi="微软雅黑" w:eastAsia="微软雅黑"/>
        </w:rPr>
        <w:t>4.16 cfg_code_rule（编码规则）</w:t>
      </w:r>
      <w:bookmarkEnd w:id="49"/>
    </w:p>
    <w:p w14:paraId="7B8CA6FC">
      <w:r>
        <w:rPr>
          <w:b/>
        </w:rPr>
        <w:t>实体类：</w:t>
      </w:r>
      <w:r>
        <w:t>CfgCodeRule</w:t>
      </w:r>
      <w:r>
        <w:rPr>
          <w:b/>
        </w:rPr>
        <w:t xml:space="preserve">    文件：</w:t>
      </w:r>
      <w:r>
        <w:t>KH.WMS\Entities\KH.WMS.Entities\Config\CfgCodeRule.cs</w:t>
      </w:r>
    </w:p>
    <w:p w14:paraId="294E91A3">
      <w:r>
        <w:rPr>
          <w:b/>
        </w:rPr>
        <w:t>主键：</w:t>
      </w:r>
      <w:r>
        <w:t>Id</w:t>
      </w:r>
    </w:p>
    <w:p w14:paraId="06BBDCF5">
      <w:r>
        <w:rPr>
          <w:b/>
        </w:rPr>
        <w:t>外键：</w:t>
      </w:r>
      <w:r>
        <w:t>无</w:t>
      </w:r>
    </w:p>
    <w:p w14:paraId="76362928">
      <w:pPr>
        <w:pStyle w:val="5"/>
      </w:pPr>
      <w:bookmarkStart w:id="50" w:name="_Toc15558"/>
      <w:r>
        <w:rPr>
          <w:rFonts w:ascii="微软雅黑" w:hAnsi="微软雅黑" w:eastAsia="微软雅黑"/>
        </w:rPr>
        <w:t>4.16.1 字段</w:t>
      </w:r>
      <w:bookmarkEnd w:id="50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2F19B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9BED6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9C0DB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9C3C2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6F9E8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0D350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4532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EA1D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C1EFA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9BB5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F81D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42D1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59EB1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28D7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7055D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RuleCode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规则编码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EA5B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2CE9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1C24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74CC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5845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612A3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RuleName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规则名称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7010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8648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AA3A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A2D0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B474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4330B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RuleType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规则类型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3D1E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9D2E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0713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3802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9E0F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91316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Prefix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前缀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B260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B987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876D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0B89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89FE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97F142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DateFormat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日期格式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74A7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8942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FC20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16BA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131E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EA243A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SequenceLength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序列号长度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4F38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B706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2D61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默认：'4'</w:t>
            </w:r>
          </w:p>
        </w:tc>
      </w:tr>
      <w:tr w14:paraId="2BBAB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0CD8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69B90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SequenceType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序列类型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AC12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6E00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8D5F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默认：'DAILY'</w:t>
            </w:r>
          </w:p>
        </w:tc>
      </w:tr>
      <w:tr w14:paraId="4CDE4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DDC0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AA72A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Separator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分隔符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CB04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4AD3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9F58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8DFA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4198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02189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Example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示例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6B32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ED3B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2A20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1F85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65B5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0463C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CacheSize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缓存大小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EF59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44C3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A22B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默认：'10'</w:t>
            </w:r>
          </w:p>
        </w:tc>
      </w:tr>
      <w:tr w14:paraId="256EA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35BE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E938B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IsDefault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是否默认规则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4F8A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86DC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4DE0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15DD0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3A60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18052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IsActive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B8F4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475E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2333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7BC87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B167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AD6B3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EffectiveDate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生效日期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D14C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1FD0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840E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3C61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7A73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9449A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ExpiryDate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失效日期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6418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B560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AFCD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8AF3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C27E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E49B9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28AE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A18A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D953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8D62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13FE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5E221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A9ED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1AAD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CA34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AA55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F0D0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1A539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D2B1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732A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1EF7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ADC5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3486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17FA2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2116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FCE3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36BB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F5A0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2ACCD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899B8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ABBE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65DD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F2ED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985A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8292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95E7A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6055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6ABA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C48E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4BF0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D9CA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35B12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EED2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BB7B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2D8A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559E58E6">
      <w:pPr>
        <w:pStyle w:val="5"/>
      </w:pPr>
      <w:bookmarkStart w:id="51" w:name="_Toc28941"/>
      <w:r>
        <w:rPr>
          <w:rFonts w:ascii="微软雅黑" w:hAnsi="微软雅黑" w:eastAsia="微软雅黑"/>
        </w:rPr>
        <w:t>4.16.2 索引</w:t>
      </w:r>
      <w:bookmarkEnd w:id="51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73"/>
        <w:gridCol w:w="611"/>
        <w:gridCol w:w="611"/>
        <w:gridCol w:w="2803"/>
        <w:gridCol w:w="1683"/>
      </w:tblGrid>
      <w:tr w14:paraId="4D2CA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0B95E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C70CC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77A7D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36859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4A360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C0E21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4A4B8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57D1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PK_cfg_code_rule_Id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41E9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6EA1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D2F5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263B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59BC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156B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79529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idx_effective_date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7A1C7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E7F17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5F202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17089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EffectiveDate ASC, ExpiryDate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8A5AE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CF09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F175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idx_is_active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F51A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5B75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0844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8EC6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IsActive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FDF2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5579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CB3AB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idx_is_default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46230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9FF8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44DDC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B4B9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IsDefault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DBBF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4ED9F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796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idx_rule_type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1D59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4021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0666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C163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RuleType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B5E5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FBA6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E772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uk_rule_code</w:t>
            </w:r>
          </w:p>
        </w:tc>
        <w:tc>
          <w:tcPr>
            <w:tcW w:w="17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D62EE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7558A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6239B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4BE3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RuleCode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31838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6799CA5F">
      <w:pPr>
        <w:pStyle w:val="4"/>
      </w:pPr>
      <w:bookmarkStart w:id="52" w:name="_Toc21158"/>
      <w:r>
        <w:rPr>
          <w:rFonts w:ascii="微软雅黑" w:hAnsi="微软雅黑" w:eastAsia="微软雅黑"/>
        </w:rPr>
        <w:t>4.17 cfg_code_sequence（编码流水）</w:t>
      </w:r>
      <w:bookmarkEnd w:id="52"/>
    </w:p>
    <w:p w14:paraId="31020B4C">
      <w:r>
        <w:rPr>
          <w:b/>
        </w:rPr>
        <w:t>实体类：</w:t>
      </w:r>
      <w:r>
        <w:t>CfgCodeSequence</w:t>
      </w:r>
      <w:r>
        <w:rPr>
          <w:b/>
        </w:rPr>
        <w:t xml:space="preserve">    文件：</w:t>
      </w:r>
      <w:r>
        <w:t>KH.WMS\Entities\KH.WMS.Entities\Config\CfgCodeSequence.cs</w:t>
      </w:r>
    </w:p>
    <w:p w14:paraId="025A9BB6">
      <w:r>
        <w:rPr>
          <w:b/>
        </w:rPr>
        <w:t>主键：</w:t>
      </w:r>
      <w:r>
        <w:t>Id</w:t>
      </w:r>
    </w:p>
    <w:p w14:paraId="1FDCB113">
      <w:r>
        <w:rPr>
          <w:b/>
        </w:rPr>
        <w:t>外键：</w:t>
      </w:r>
    </w:p>
    <w:p w14:paraId="6C4254C3">
      <w:pPr>
        <w:pStyle w:val="16"/>
      </w:pPr>
      <w:r>
        <w:t>字段 RuleId 引用 编码规则（cfg_code_rule） 的 Id 字段</w:t>
      </w:r>
    </w:p>
    <w:p w14:paraId="1AD4F5C7">
      <w:pPr>
        <w:pStyle w:val="5"/>
      </w:pPr>
      <w:bookmarkStart w:id="53" w:name="_Toc10562"/>
      <w:r>
        <w:rPr>
          <w:rFonts w:ascii="微软雅黑" w:hAnsi="微软雅黑" w:eastAsia="微软雅黑"/>
        </w:rPr>
        <w:t>4.17.1 字段</w:t>
      </w:r>
      <w:bookmarkEnd w:id="53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7141D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CC564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B5DC3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419C4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A6C1F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2CB8D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FA84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E92C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316D4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5837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85C5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16A9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6F7BC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BFA0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CE0A4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RuleId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规则ID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06F0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06C7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4442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编码规则（cfg_code_rule）.Id</w:t>
            </w:r>
          </w:p>
        </w:tc>
      </w:tr>
      <w:tr w14:paraId="42867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0706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1B3C1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SequenceKey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序列键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FAEB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C095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AE9B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ACC8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4EA4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90E51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CurrentValue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当前值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B743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D1D9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86AC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29A23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F99A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3CD3E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PeriodStart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周期开始日期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AFA3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1556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DF27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206B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7B2D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B5053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PeriodEnd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周期结束日期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E4DD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4502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098C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8792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2323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CD9EB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GeneratedCount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已生成数量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1628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AF99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B5AC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11505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AD22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E2FCF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LastGeneratedTime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最后生成时间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ABA0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5FA5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B91F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B30F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52DF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DA973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3706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CB31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1B11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097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19B1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E55C4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476F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EB59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5311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0500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0364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F0EE5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96B5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8E69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5FCD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A379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9134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FF9F3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A5E7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178F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DAB4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8EFF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C672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A337B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EECE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6347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E583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4A9A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5D8D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9CFCC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12B2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8CFC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5543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4E321954">
      <w:pPr>
        <w:pStyle w:val="5"/>
      </w:pPr>
      <w:bookmarkStart w:id="54" w:name="_Toc3883"/>
      <w:r>
        <w:rPr>
          <w:rFonts w:ascii="微软雅黑" w:hAnsi="微软雅黑" w:eastAsia="微软雅黑"/>
        </w:rPr>
        <w:t>4.17.2 索引</w:t>
      </w:r>
      <w:bookmarkEnd w:id="54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0655B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39468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4AA8D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55046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FBB8D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D04C8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AA289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2F9AF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9A0F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PK_cfg_code_sequence_Id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DCC1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4D96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2B8D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A6EB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9693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9847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1C36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idx_period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B9DCE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0509C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72ED6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2C94D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PeriodStart ASC, PeriodEnd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B62D5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6C85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F742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idx_rule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5B0A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AD8A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F6CD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86F2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RuleId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2B15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21B1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5AD4E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uk_sequence_key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24A8C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3795A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7520B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75DF2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RuleId ASC, SequenceKey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F161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712C438B">
      <w:pPr>
        <w:pStyle w:val="4"/>
      </w:pPr>
      <w:bookmarkStart w:id="55" w:name="_Toc19558"/>
      <w:r>
        <w:rPr>
          <w:rFonts w:ascii="微软雅黑" w:hAnsi="微软雅黑" w:eastAsia="微软雅黑"/>
        </w:rPr>
        <w:t>4.18 cfg_doc_type_port（单据类型站台配置）</w:t>
      </w:r>
      <w:bookmarkEnd w:id="55"/>
    </w:p>
    <w:p w14:paraId="578A4976">
      <w:r>
        <w:rPr>
          <w:b/>
        </w:rPr>
        <w:t>实体类：</w:t>
      </w:r>
      <w:r>
        <w:t>CfgDocTypePortDTO</w:t>
      </w:r>
      <w:r>
        <w:rPr>
          <w:b/>
        </w:rPr>
        <w:t xml:space="preserve">    文件：</w:t>
      </w:r>
      <w:r>
        <w:t>KH.WMS\Algorithms\KH.WMS.Algorithms\Strategy\DTOs\CfgDocTypePortDTO.cs</w:t>
      </w:r>
    </w:p>
    <w:p w14:paraId="63CAACEC">
      <w:r>
        <w:rPr>
          <w:b/>
        </w:rPr>
        <w:t>主键：</w:t>
      </w:r>
      <w:r>
        <w:t>Id</w:t>
      </w:r>
    </w:p>
    <w:p w14:paraId="2B3ED266">
      <w:r>
        <w:rPr>
          <w:b/>
        </w:rPr>
        <w:t>外键：</w:t>
      </w:r>
    </w:p>
    <w:p w14:paraId="7E92765C">
      <w:pPr>
        <w:pStyle w:val="16"/>
      </w:pPr>
      <w:r>
        <w:t>字段 DocTypeId 引用 单据类型配置（cfg_document_type） 的 Id 字段</w:t>
      </w:r>
    </w:p>
    <w:p w14:paraId="5F81BD21">
      <w:pPr>
        <w:pStyle w:val="16"/>
      </w:pPr>
      <w:r>
        <w:t>字段 PortId 引用 站台（md_port） 的 Id 字段</w:t>
      </w:r>
    </w:p>
    <w:p w14:paraId="15790D0B">
      <w:pPr>
        <w:pStyle w:val="16"/>
      </w:pPr>
      <w:r>
        <w:t>字段 ZoneId 引用 仓库库区（md_warehouse_zone） 的 Id 字段</w:t>
      </w:r>
    </w:p>
    <w:p w14:paraId="7EF93D56">
      <w:pPr>
        <w:pStyle w:val="5"/>
      </w:pPr>
      <w:bookmarkStart w:id="56" w:name="_Toc829"/>
      <w:r>
        <w:rPr>
          <w:rFonts w:ascii="微软雅黑" w:hAnsi="微软雅黑" w:eastAsia="微软雅黑"/>
        </w:rPr>
        <w:t>4.18.1 字段</w:t>
      </w:r>
      <w:bookmarkEnd w:id="56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5AA50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8D465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148A2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07C47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6930B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4444F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FE93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F1E4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48AC6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B521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1B6D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73CE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2AA22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EB3B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5D7EF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DocTypeId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单据类型ID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D318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6CF2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0E55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单据类型配置（cfg_document_type）.Id</w:t>
            </w:r>
          </w:p>
        </w:tc>
      </w:tr>
      <w:tr w14:paraId="24797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CA45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1310F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Direction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方向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D20E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A691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C51B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507C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6952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79668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PortId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站台ID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0681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32D2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465F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站台（md_port）.Id</w:t>
            </w:r>
          </w:p>
        </w:tc>
      </w:tr>
      <w:tr w14:paraId="5BD19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DD8A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557C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5F3A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DFF2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EC25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5ADEF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384D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7A8A1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Priority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优先级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881A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B16F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0DDC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默认：'100'</w:t>
            </w:r>
          </w:p>
        </w:tc>
      </w:tr>
      <w:tr w14:paraId="699ED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CDE9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151A7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IsActive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5467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AF3D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BFE2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默认：'1'</w:t>
            </w:r>
          </w:p>
        </w:tc>
      </w:tr>
      <w:tr w14:paraId="45FE8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62B7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7DF40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E5A8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3316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DC01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F63C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E1E3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E7DC5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B45E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BEFD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33A6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C3BC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8A57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B2DC2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232F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5B8F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8CF3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CA99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2B18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81BB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60CA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13ED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026D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7CA4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1E73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24B5F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2DE8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BC3D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F45F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1684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1033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A9DC3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B553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C2BE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2D93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1FB3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6C4A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2D72C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E66E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B4C7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DE26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7924ACB2">
      <w:pPr>
        <w:pStyle w:val="5"/>
      </w:pPr>
      <w:bookmarkStart w:id="57" w:name="_Toc8400"/>
      <w:r>
        <w:rPr>
          <w:rFonts w:ascii="微软雅黑" w:hAnsi="微软雅黑" w:eastAsia="微软雅黑"/>
        </w:rPr>
        <w:t>4.18.2 索引</w:t>
      </w:r>
      <w:bookmarkEnd w:id="57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73321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0A1AA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CE1F3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7062F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BDE35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025E5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5CD1C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1A9ED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2AC4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PK_cfg_doc_type_port_Id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2468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4B3F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47BD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62CE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B0F6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68DF4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27EDF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idx_doctype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D4445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A218A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6D8C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A97F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DocTypeId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88926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496DB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58EB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idx_doctype_direction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9183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B5FC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B34A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A5FA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DocTypeId ASC, Direction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C6BA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BA0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AE4B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idx_port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DDBAC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7F52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D7BA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F23E6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PortId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5D2A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ED43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BC35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2A8E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2400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E89E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2BFC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ZoneId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E095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59511C6A">
      <w:pPr>
        <w:pStyle w:val="4"/>
      </w:pPr>
      <w:bookmarkStart w:id="58" w:name="_Toc6333"/>
      <w:r>
        <w:rPr>
          <w:rFonts w:ascii="微软雅黑" w:hAnsi="微软雅黑" w:eastAsia="微软雅黑"/>
        </w:rPr>
        <w:t>4.19 cfg_document_field（单据字段配置）</w:t>
      </w:r>
      <w:bookmarkEnd w:id="58"/>
    </w:p>
    <w:p w14:paraId="1F51E4C8">
      <w:r>
        <w:rPr>
          <w:b/>
        </w:rPr>
        <w:t>实体类：</w:t>
      </w:r>
      <w:r>
        <w:t>CfgDocumentField</w:t>
      </w:r>
      <w:r>
        <w:rPr>
          <w:b/>
        </w:rPr>
        <w:t xml:space="preserve">    文件：</w:t>
      </w:r>
      <w:r>
        <w:t>KH.WMS\Entities\KH.WMS.Entities\Config\CfgDocumentField.cs</w:t>
      </w:r>
    </w:p>
    <w:p w14:paraId="66B339E7">
      <w:r>
        <w:rPr>
          <w:b/>
        </w:rPr>
        <w:t>主键：</w:t>
      </w:r>
      <w:r>
        <w:t>Id</w:t>
      </w:r>
    </w:p>
    <w:p w14:paraId="0F489D1D">
      <w:r>
        <w:rPr>
          <w:b/>
        </w:rPr>
        <w:t>外键：</w:t>
      </w:r>
    </w:p>
    <w:p w14:paraId="4E75447C">
      <w:pPr>
        <w:pStyle w:val="16"/>
      </w:pPr>
      <w:r>
        <w:t>字段 DocTypeId 引用 单据类型配置（cfg_document_type） 的 Id 字段</w:t>
      </w:r>
    </w:p>
    <w:p w14:paraId="61BC191F">
      <w:pPr>
        <w:pStyle w:val="5"/>
      </w:pPr>
      <w:bookmarkStart w:id="59" w:name="_Toc14905"/>
      <w:r>
        <w:rPr>
          <w:rFonts w:ascii="微软雅黑" w:hAnsi="微软雅黑" w:eastAsia="微软雅黑"/>
        </w:rPr>
        <w:t>4.19.1 字段</w:t>
      </w:r>
      <w:bookmarkEnd w:id="59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62250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BCCA2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3079B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883D8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A18CE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F1200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3CD8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7AD3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470BF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5A29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CEA9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4991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5B4F7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4F75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5AFC0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DocTypeId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单据类型ID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CAC1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B635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7572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单据类型配置（cfg_document_type）.Id</w:t>
            </w:r>
          </w:p>
        </w:tc>
      </w:tr>
      <w:tr w14:paraId="0673C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C15A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55598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FieldKey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字段标识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DC9E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EE00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ABE7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C59C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C83E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595C7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FieldName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显示名称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C924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7EA5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313A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16DC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4E7E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56332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FieldType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字段类型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06BA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AD20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1791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默认：'STRING'</w:t>
            </w:r>
          </w:p>
        </w:tc>
      </w:tr>
      <w:tr w14:paraId="6B298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8F9B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7C2D7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IsProcessable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是否参与业务处理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3518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CDC7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11EF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508C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B368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BA6AC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IsRequired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是否必填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9B31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3338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8727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69096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4368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16410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DefaultValue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默认值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9A0A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418E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F5DB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2C20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23F7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CC0AC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FieldLevel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作用层级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BFB8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09E5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CEE0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默认：'HEADER'</w:t>
            </w:r>
          </w:p>
        </w:tc>
      </w:tr>
      <w:tr w14:paraId="2CC2B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A60E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8B46F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SortOrder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1D72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F59C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612A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756F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88B5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19776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20F3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2BAF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A412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C6BF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73D5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66903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2E8A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B817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4CA0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5125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B37A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BB2F4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BFD3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C3B4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DFC0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91AA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47A8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80774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DCC1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6621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A025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F8D0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112A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E21D7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349A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9A51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0E84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8B04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6E49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522FE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2A08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5EFA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9C4D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9802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E74D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AA74C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052C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1A68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2A96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7B6C81E0">
      <w:pPr>
        <w:pStyle w:val="5"/>
      </w:pPr>
      <w:bookmarkStart w:id="60" w:name="_Toc2162"/>
      <w:r>
        <w:rPr>
          <w:rFonts w:ascii="微软雅黑" w:hAnsi="微软雅黑" w:eastAsia="微软雅黑"/>
        </w:rPr>
        <w:t>4.19.2 索引</w:t>
      </w:r>
      <w:bookmarkEnd w:id="60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29F89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9CD9B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76123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26738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E38CF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99C0C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2C35E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7CF50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AF51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PK_cfg_document_field_Id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AEB3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C687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2744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862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A179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D382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A45B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idx_doctype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88E06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D2F0E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DC484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7C7B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DocTypeId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ACC32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69FF4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9367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idx_field_key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F141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4A89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B096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BFF5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DocTypeId ASC, FieldKey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56DD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1D2C0A13">
      <w:pPr>
        <w:pStyle w:val="4"/>
      </w:pPr>
      <w:bookmarkStart w:id="61" w:name="_Toc23150"/>
      <w:r>
        <w:rPr>
          <w:rFonts w:ascii="微软雅黑" w:hAnsi="微软雅黑" w:eastAsia="微软雅黑"/>
        </w:rPr>
        <w:t>4.20 cfg_document_status（单据状态配置）</w:t>
      </w:r>
      <w:bookmarkEnd w:id="61"/>
    </w:p>
    <w:p w14:paraId="31238ECC">
      <w:r>
        <w:rPr>
          <w:b/>
        </w:rPr>
        <w:t>实体类：</w:t>
      </w:r>
      <w:r>
        <w:t>CfgDocumentStatus</w:t>
      </w:r>
      <w:r>
        <w:rPr>
          <w:b/>
        </w:rPr>
        <w:t xml:space="preserve">    文件：</w:t>
      </w:r>
      <w:r>
        <w:t>KH.WMS\Entities\KH.WMS.Entities\Config\CfgDocumentStatus.cs</w:t>
      </w:r>
    </w:p>
    <w:p w14:paraId="68F58982">
      <w:r>
        <w:rPr>
          <w:b/>
        </w:rPr>
        <w:t>主键：</w:t>
      </w:r>
      <w:r>
        <w:t>Id</w:t>
      </w:r>
    </w:p>
    <w:p w14:paraId="4F65F384">
      <w:r>
        <w:rPr>
          <w:b/>
        </w:rPr>
        <w:t>外键：</w:t>
      </w:r>
    </w:p>
    <w:p w14:paraId="14C5F738">
      <w:pPr>
        <w:pStyle w:val="16"/>
      </w:pPr>
      <w:r>
        <w:t>字段 DocTypeId 引用 单据类型配置（cfg_document_type） 的 Id 字段</w:t>
      </w:r>
    </w:p>
    <w:p w14:paraId="04940AC8">
      <w:pPr>
        <w:pStyle w:val="5"/>
      </w:pPr>
      <w:bookmarkStart w:id="62" w:name="_Toc28786"/>
      <w:r>
        <w:rPr>
          <w:rFonts w:ascii="微软雅黑" w:hAnsi="微软雅黑" w:eastAsia="微软雅黑"/>
        </w:rPr>
        <w:t>4.20.1 字段</w:t>
      </w:r>
      <w:bookmarkEnd w:id="62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62BAE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87619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2A172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6842D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B774B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4230A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6682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AED0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410C0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003D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D2F5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DF42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0D9C1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C906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F8B84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DocTypeId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单据类型ID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C62F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669B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8F08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单据类型配置（cfg_document_type）.Id</w:t>
            </w:r>
          </w:p>
        </w:tc>
      </w:tr>
      <w:tr w14:paraId="784A2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BA63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555DE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E7A8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356C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50C2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D45E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888D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F6B95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D560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62BE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0466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12FF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532A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B0C8B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IsInitial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是否初始状态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E3B3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7F34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133D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1B9D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B122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BF26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IsFinal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是否终态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73D4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5975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AE6A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2A486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C825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2FAE1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IsCancel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是否取消状态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C56C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6A4A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BBDF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2FE6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4457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2FEF9F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AllowEdit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允许编辑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BBEA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8D0D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F928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默认：'1'</w:t>
            </w:r>
          </w:p>
        </w:tc>
      </w:tr>
      <w:tr w14:paraId="4D8CA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1100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FBA41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AllowDelete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允许删除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1744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792D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5C07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6ABAC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4734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D4177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Color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颜色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CF43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A394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2D1A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DAAF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97FA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A503A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F1FB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A620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78B6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1A7E6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0522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B1405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C6BA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5FE9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668E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0A71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A4FC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4FA9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IsActive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EADE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CBF1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1D7E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28AA0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6B92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7B00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C467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566E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6570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DB0E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7F02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EA45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6E3F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4F1B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0C0B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60AD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8FA1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CBF67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0C8A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23D6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73BE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2F35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781C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811FC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FA95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AC8A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298C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1EE7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DEA2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F7CC9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74E9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BA9C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A59F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DC23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E456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C8234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4EBE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16AD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47F8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383C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B317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25C6E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NextStatuses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可流转到的目标状态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BF7C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0E69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6F9D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62CEBA0A">
      <w:pPr>
        <w:pStyle w:val="5"/>
      </w:pPr>
      <w:bookmarkStart w:id="63" w:name="_Toc1195"/>
      <w:r>
        <w:rPr>
          <w:rFonts w:ascii="微软雅黑" w:hAnsi="微软雅黑" w:eastAsia="微软雅黑"/>
        </w:rPr>
        <w:t>4.20.2 索引</w:t>
      </w:r>
      <w:bookmarkEnd w:id="63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0524E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B0222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D304D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8142A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C63F0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B85F1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9FB9E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4D15C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2AB8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PK_cfg_document_status_Id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856B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AD73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DEDD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F83D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8DE1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2A20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ABB0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idx_doc_type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06FED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BBA5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2CFE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F8F9E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DocTypeId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A2A2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63E9ACC3">
      <w:pPr>
        <w:pStyle w:val="4"/>
      </w:pPr>
      <w:bookmarkStart w:id="64" w:name="_Toc5792"/>
      <w:r>
        <w:rPr>
          <w:rFonts w:ascii="微软雅黑" w:hAnsi="微软雅黑" w:eastAsia="微软雅黑"/>
        </w:rPr>
        <w:t>4.21 cfg_document_type（单据类型配置）</w:t>
      </w:r>
      <w:bookmarkEnd w:id="64"/>
    </w:p>
    <w:p w14:paraId="0C8A9D7E">
      <w:r>
        <w:rPr>
          <w:b/>
        </w:rPr>
        <w:t>实体类：</w:t>
      </w:r>
      <w:r>
        <w:t>CfgDocumentType</w:t>
      </w:r>
      <w:r>
        <w:rPr>
          <w:b/>
        </w:rPr>
        <w:t xml:space="preserve">    文件：</w:t>
      </w:r>
      <w:r>
        <w:t>KH.WMS\Entities\KH.WMS.Entities\Config\CfgDocumentType.cs</w:t>
      </w:r>
    </w:p>
    <w:p w14:paraId="27EAC481">
      <w:r>
        <w:rPr>
          <w:b/>
        </w:rPr>
        <w:t>主键：</w:t>
      </w:r>
      <w:r>
        <w:t>Id</w:t>
      </w:r>
    </w:p>
    <w:p w14:paraId="278651E5">
      <w:r>
        <w:rPr>
          <w:b/>
        </w:rPr>
        <w:t>外键：</w:t>
      </w:r>
      <w:r>
        <w:t>无</w:t>
      </w:r>
    </w:p>
    <w:p w14:paraId="343A20E5">
      <w:pPr>
        <w:pStyle w:val="5"/>
      </w:pPr>
      <w:bookmarkStart w:id="65" w:name="_Toc16533"/>
      <w:r>
        <w:rPr>
          <w:rFonts w:ascii="微软雅黑" w:hAnsi="微软雅黑" w:eastAsia="微软雅黑"/>
        </w:rPr>
        <w:t>4.21.1 字段</w:t>
      </w:r>
      <w:bookmarkEnd w:id="65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35390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0791A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6B8C3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88639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50D12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56A6A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ED72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EC0F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6C827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FB9D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959F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DE51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5EC33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EFED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9EA9A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TypeCode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49B4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FAC9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A68D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77FC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0895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54A68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TypeName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6238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BE23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5E0E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E4C4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E99C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40920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TypeCategory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类型分类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2764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BF4F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BBFF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875C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B9C9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48769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NumberRuleId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编号规则ID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D448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14E3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24DE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5903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30A5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7FFB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IsActive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57C0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763B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188F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563AC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B862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84ECF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SortOrder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2B5F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C048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78D1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37B6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AAEB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946DC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92F18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61BE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926F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82B4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CC53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3F9A8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96FA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24CA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DCCB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1F83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0251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20207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50AD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E3A4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5BC7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A08B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4AB6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324F0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A7DE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4F1C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3EF4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AD08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D383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830C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7CEC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3DB0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2590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5B6C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6A23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1930B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312E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DECF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826A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A2EC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9E26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EF2B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571C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3F37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5F1A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0F69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606C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31A9F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9F50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8329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68C4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11E37F55">
      <w:pPr>
        <w:pStyle w:val="5"/>
      </w:pPr>
      <w:bookmarkStart w:id="66" w:name="_Toc46"/>
      <w:r>
        <w:rPr>
          <w:rFonts w:ascii="微软雅黑" w:hAnsi="微软雅黑" w:eastAsia="微软雅黑"/>
        </w:rPr>
        <w:t>4.21.2 索引</w:t>
      </w:r>
      <w:bookmarkEnd w:id="66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0B0EE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7F4D1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F0EAA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9A721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06691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0029B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20A22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4C38D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FE5F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PK_cfg_document_type_Id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19AD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E870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05CB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7744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C244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09CC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0D9B6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idx_category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611F7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66F7D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9C21A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209D8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TypeCategory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85392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5DB62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E39E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uk_type_code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BC2C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A77B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0CDC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6008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TypeCode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531B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4877744A">
      <w:pPr>
        <w:pStyle w:val="4"/>
      </w:pPr>
      <w:bookmarkStart w:id="67" w:name="_Toc12840"/>
      <w:r>
        <w:rPr>
          <w:rFonts w:ascii="微软雅黑" w:hAnsi="微软雅黑" w:eastAsia="微软雅黑"/>
        </w:rPr>
        <w:t>4.22 cfg_document_type_process（单据类型流程配置）</w:t>
      </w:r>
      <w:bookmarkEnd w:id="67"/>
    </w:p>
    <w:p w14:paraId="2CA3879D">
      <w:r>
        <w:rPr>
          <w:b/>
        </w:rPr>
        <w:t>实体类：</w:t>
      </w:r>
      <w:r>
        <w:t>CfgDocumentTypeProcess</w:t>
      </w:r>
      <w:r>
        <w:rPr>
          <w:b/>
        </w:rPr>
        <w:t xml:space="preserve">    文件：</w:t>
      </w:r>
      <w:r>
        <w:t>KH.WMS\Entities\KH.WMS.Entities\Config\CfgDocumentTypeProcess.cs</w:t>
      </w:r>
    </w:p>
    <w:p w14:paraId="17DA2727">
      <w:r>
        <w:rPr>
          <w:b/>
        </w:rPr>
        <w:t>主键：</w:t>
      </w:r>
      <w:r>
        <w:t>Id</w:t>
      </w:r>
    </w:p>
    <w:p w14:paraId="24462005">
      <w:r>
        <w:rPr>
          <w:b/>
        </w:rPr>
        <w:t>外键：</w:t>
      </w:r>
    </w:p>
    <w:p w14:paraId="6A93BC67">
      <w:pPr>
        <w:pStyle w:val="16"/>
      </w:pPr>
      <w:r>
        <w:t>字段 DocTypeId 引用 单据类型配置（cfg_document_type） 的 Id 字段</w:t>
      </w:r>
    </w:p>
    <w:p w14:paraId="0B993977">
      <w:pPr>
        <w:pStyle w:val="5"/>
      </w:pPr>
      <w:bookmarkStart w:id="68" w:name="_Toc3671"/>
      <w:r>
        <w:rPr>
          <w:rFonts w:ascii="微软雅黑" w:hAnsi="微软雅黑" w:eastAsia="微软雅黑"/>
        </w:rPr>
        <w:t>4.22.1 字段</w:t>
      </w:r>
      <w:bookmarkEnd w:id="68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61A72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EF8D3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3208C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02ADA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7F21B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BF751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005AA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7164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22581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D449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8AD4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5EDC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37ED7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7DE4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DCADC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DocTypeId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单据类型ID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8FCF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91A3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6874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单据类型配置（cfg_document_type）.Id</w:t>
            </w:r>
          </w:p>
        </w:tc>
      </w:tr>
      <w:tr w14:paraId="14933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295E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05EC8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InitialStatus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初始状态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6A0F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D062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D39B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96C4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83D3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4496E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RequireApproval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需要审批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3296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B668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E890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1CFE2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A01A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CC8D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RequireReceiving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需要收货确认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FC38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6366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4996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0EC9A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04C3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1AFE2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AutoPutaway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自动上架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073F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DF24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6620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24531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2605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B7718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AutoPick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自动分配拣货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07BF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52F8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A6B6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默认：'1'</w:t>
            </w:r>
          </w:p>
        </w:tc>
      </w:tr>
      <w:tr w14:paraId="3FF57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AA42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421A3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AutoAllocate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自动分配库位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4672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4CC3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9F7A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5CAE2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C821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62513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AutoPrintLabel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自动打印标签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9255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3E5B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128A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3D0F6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2C8F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4C367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19CF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B380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A97C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417B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E660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A0E68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0C07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733F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17B4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C809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49A9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2DF5D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3A7E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5A1F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5BFA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8907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D88A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CCAB8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AB3D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1351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7EB2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D27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791C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53F8C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4576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8768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0852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04CD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58C2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77EB2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E7D0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1323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CF3D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C815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E6BF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68F46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17EB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0472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CCF3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3E39085F">
      <w:pPr>
        <w:pStyle w:val="5"/>
      </w:pPr>
      <w:bookmarkStart w:id="69" w:name="_Toc5669"/>
      <w:r>
        <w:rPr>
          <w:rFonts w:ascii="微软雅黑" w:hAnsi="微软雅黑" w:eastAsia="微软雅黑"/>
        </w:rPr>
        <w:t>4.22.2 索引</w:t>
      </w:r>
      <w:bookmarkEnd w:id="69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37073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E09C5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A781B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E0CED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0270E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53D71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D24B7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4EBD1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4E8D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PK_cfg_document_type_process_Id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6E71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283B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9D01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E068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F399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39A1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C940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uk_doc_type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BE50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BA857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563D9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51746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DocTypeId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152A5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22AC57B5">
      <w:pPr>
        <w:pStyle w:val="4"/>
      </w:pPr>
      <w:bookmarkStart w:id="70" w:name="_Toc4511"/>
      <w:r>
        <w:rPr>
          <w:rFonts w:ascii="微软雅黑" w:hAnsi="微软雅黑" w:eastAsia="微软雅黑"/>
        </w:rPr>
        <w:t>4.23 cfg_document_type_rule（单据类型规则）</w:t>
      </w:r>
      <w:bookmarkEnd w:id="70"/>
    </w:p>
    <w:p w14:paraId="195609C8">
      <w:r>
        <w:rPr>
          <w:b/>
        </w:rPr>
        <w:t>实体类：</w:t>
      </w:r>
      <w:r>
        <w:t>CfgDocumentTypeRule</w:t>
      </w:r>
      <w:r>
        <w:rPr>
          <w:b/>
        </w:rPr>
        <w:t xml:space="preserve">    文件：</w:t>
      </w:r>
      <w:r>
        <w:t>KH.WMS\Entities\KH.WMS.Entities\Config\CfgDocumentTypeRule.cs</w:t>
      </w:r>
    </w:p>
    <w:p w14:paraId="782F0B9A">
      <w:r>
        <w:rPr>
          <w:b/>
        </w:rPr>
        <w:t>主键：</w:t>
      </w:r>
      <w:r>
        <w:t>Id</w:t>
      </w:r>
    </w:p>
    <w:p w14:paraId="7991FB26">
      <w:r>
        <w:rPr>
          <w:b/>
        </w:rPr>
        <w:t>外键：</w:t>
      </w:r>
    </w:p>
    <w:p w14:paraId="566DC8B2">
      <w:pPr>
        <w:pStyle w:val="16"/>
      </w:pPr>
      <w:r>
        <w:t>字段 DocTypeId 引用 单据类型配置（cfg_document_type） 的 Id 字段</w:t>
      </w:r>
    </w:p>
    <w:p w14:paraId="6C3A6FE4">
      <w:pPr>
        <w:pStyle w:val="5"/>
      </w:pPr>
      <w:bookmarkStart w:id="71" w:name="_Toc28339"/>
      <w:r>
        <w:rPr>
          <w:rFonts w:ascii="微软雅黑" w:hAnsi="微软雅黑" w:eastAsia="微软雅黑"/>
        </w:rPr>
        <w:t>4.23.1 字段</w:t>
      </w:r>
      <w:bookmarkEnd w:id="71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514"/>
        <w:gridCol w:w="1285"/>
        <w:gridCol w:w="966"/>
        <w:gridCol w:w="5428"/>
      </w:tblGrid>
      <w:tr w14:paraId="570C4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54DC3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21A1C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532DD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E5620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12453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4C90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37E9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5222A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60E7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2608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FA07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7ED0B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8A88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32D78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DocTypeId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单据类型ID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1971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EE29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BD55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单据类型配置（cfg_document_type）.Id</w:t>
            </w:r>
          </w:p>
        </w:tc>
      </w:tr>
      <w:tr w14:paraId="62049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85C9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117E6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AllowModify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允许修改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7A94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E489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B3E3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默认：'1'</w:t>
            </w:r>
          </w:p>
        </w:tc>
      </w:tr>
      <w:tr w14:paraId="0AA85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328B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5BDCD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AllowCancel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允许取消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B78B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88E2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4F89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默认：'1'</w:t>
            </w:r>
          </w:p>
        </w:tc>
      </w:tr>
      <w:tr w14:paraId="713EE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467B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7369F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AllowPartialExecute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允许部分执行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8626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7223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4075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5E4A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CF8F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25B7B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AllowMultipleWarehouse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允许多仓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F37E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F7AE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0FB6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6A9FB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C9B2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611E8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A9B1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F362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EAD0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B5C3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A723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20E18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926D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FAB0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FA4B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46D5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86E3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A4EDC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A053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F00D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0D96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E97B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8DAB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51FD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3126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1A64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7C4E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CF40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3254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EA060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912B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E786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8DB1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1979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B0E7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561CA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C13F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DBC9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6A42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E665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4C68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291C3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8AB1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19C0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3538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1B503FA6">
      <w:pPr>
        <w:pStyle w:val="5"/>
      </w:pPr>
      <w:bookmarkStart w:id="72" w:name="_Toc4190"/>
      <w:r>
        <w:rPr>
          <w:rFonts w:ascii="微软雅黑" w:hAnsi="微软雅黑" w:eastAsia="微软雅黑"/>
        </w:rPr>
        <w:t>4.23.2 索引</w:t>
      </w:r>
      <w:bookmarkEnd w:id="72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0BAB2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81B37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3AA90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B8FBD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C33A2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5DA35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92D32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4CA95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2DF1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PK_cfg_document_type_rule_Id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055D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E3A4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1B8C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D110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13F8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490F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CC7A6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uk_doc_type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7B47C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DD92E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A790B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1C0B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DocTypeId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FBD2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10F14E4B">
      <w:pPr>
        <w:pStyle w:val="4"/>
      </w:pPr>
      <w:bookmarkStart w:id="73" w:name="_Toc19032"/>
      <w:r>
        <w:rPr>
          <w:rFonts w:ascii="微软雅黑" w:hAnsi="微软雅黑" w:eastAsia="微软雅黑"/>
        </w:rPr>
        <w:t>4.24 cfg_ext_field（扩展字段配置）</w:t>
      </w:r>
      <w:bookmarkEnd w:id="73"/>
    </w:p>
    <w:p w14:paraId="36A0A8A5">
      <w:r>
        <w:rPr>
          <w:b/>
        </w:rPr>
        <w:t>实体类：</w:t>
      </w:r>
      <w:r>
        <w:t>CfgExtField</w:t>
      </w:r>
      <w:r>
        <w:rPr>
          <w:b/>
        </w:rPr>
        <w:t xml:space="preserve">    文件：</w:t>
      </w:r>
      <w:r>
        <w:t>KH.WMS\Entities\KH.WMS.Entities\Config\CfgExtField.cs</w:t>
      </w:r>
    </w:p>
    <w:p w14:paraId="2F08544E">
      <w:r>
        <w:rPr>
          <w:b/>
        </w:rPr>
        <w:t>主键：</w:t>
      </w:r>
      <w:r>
        <w:t>Id</w:t>
      </w:r>
    </w:p>
    <w:p w14:paraId="461C4132">
      <w:r>
        <w:rPr>
          <w:b/>
        </w:rPr>
        <w:t>外键：</w:t>
      </w:r>
    </w:p>
    <w:p w14:paraId="11C6A261">
      <w:pPr>
        <w:pStyle w:val="16"/>
      </w:pPr>
      <w:r>
        <w:t>字段 EntityTypeId 引用 扩展字段类型配置（cfg_ext_field_type） 的 Id 字段</w:t>
      </w:r>
    </w:p>
    <w:p w14:paraId="49BBA42C">
      <w:pPr>
        <w:pStyle w:val="5"/>
      </w:pPr>
      <w:bookmarkStart w:id="74" w:name="_Toc8805"/>
      <w:r>
        <w:rPr>
          <w:rFonts w:ascii="微软雅黑" w:hAnsi="微软雅黑" w:eastAsia="微软雅黑"/>
        </w:rPr>
        <w:t>4.24.1 字段</w:t>
      </w:r>
      <w:bookmarkEnd w:id="74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2199"/>
        <w:gridCol w:w="1412"/>
        <w:gridCol w:w="1098"/>
        <w:gridCol w:w="5428"/>
      </w:tblGrid>
      <w:tr w14:paraId="5E45E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64613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6F796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46AF7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9AC3A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3AFCC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306E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4343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9697F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5488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9D4A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1A8E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2C586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8EB8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736CF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EntityTypeId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实体类型ID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E4CE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6ADA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8134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扩展字段类型配置（cfg_ext_field_type）.Id</w:t>
            </w:r>
          </w:p>
        </w:tc>
      </w:tr>
      <w:tr w14:paraId="2A822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C5D0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27965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FieldKey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字段标识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A888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4290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6B5E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A749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351A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2CCE1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FieldName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显示名称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FAF4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9A09E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9E43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EE40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3418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CB6DD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FieldType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字段类型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605E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BB78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BFDE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默认：'STRING'</w:t>
            </w:r>
          </w:p>
        </w:tc>
      </w:tr>
      <w:tr w14:paraId="3895F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6AD8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8B49D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IsProcessable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是否参与业务处理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DD1E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3284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5968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默认：0</w:t>
            </w:r>
          </w:p>
        </w:tc>
      </w:tr>
      <w:tr w14:paraId="46210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EE41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ADEE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IsRequired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是否必填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77AA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4CE5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2940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默认：0</w:t>
            </w:r>
          </w:p>
        </w:tc>
      </w:tr>
      <w:tr w14:paraId="0384B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35B9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AEF9A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DefaultValue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默认值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B1E1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B7BA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B61C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8B24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05F1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A723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FieldLevel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作用层级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2717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nvarchar(10)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CCD0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EB81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默认：'HEADER'</w:t>
            </w:r>
          </w:p>
        </w:tc>
      </w:tr>
      <w:tr w14:paraId="27A3C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5787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396FF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SortOrder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89AE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B329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456D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6609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D28A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6E43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C348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89E1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2259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57C3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3544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DE3E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DD8B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033D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DA3D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9331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DAA2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FBB8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25D0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DF04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4ADF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2161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EA13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2AA6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D747C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5AA7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C933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5A41F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8DA7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1B24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61B5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DDD7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A28D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7ADC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7A7B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332D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5AE3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3D27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127B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8632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9372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0DFC8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86C9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2B56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A2F1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03A49CCD">
      <w:pPr>
        <w:pStyle w:val="5"/>
      </w:pPr>
      <w:bookmarkStart w:id="75" w:name="_Toc8058"/>
      <w:r>
        <w:rPr>
          <w:rFonts w:ascii="微软雅黑" w:hAnsi="微软雅黑" w:eastAsia="微软雅黑"/>
        </w:rPr>
        <w:t>4.24.2 索引</w:t>
      </w:r>
      <w:bookmarkEnd w:id="75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64A48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94005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D3F89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F32FD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AEE75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71555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0642E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7D391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0BC5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PK_cfg_ext_field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8621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D2C8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6556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ECD4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F996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C0B4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0D13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idx_cfg_ext_field_entity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8114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62B4A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56278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4D32C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EntityTypeId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47365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41925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9D2B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idx_cfg_ext_field_entity_key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5EA2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C293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7284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691D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EntityTypeId ASC, FieldKey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8D6F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2035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1D91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idx_entity_field_key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8F12A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C094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F9F7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61578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EntityTypeId ASC, FieldKey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65FE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73231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8647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idx_entity_type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DDF7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16D2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E10C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7B02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EntityTypeId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B4C6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5FE89D44">
      <w:pPr>
        <w:pStyle w:val="4"/>
      </w:pPr>
      <w:bookmarkStart w:id="76" w:name="_Toc4856"/>
      <w:r>
        <w:rPr>
          <w:rFonts w:ascii="微软雅黑" w:hAnsi="微软雅黑" w:eastAsia="微软雅黑"/>
        </w:rPr>
        <w:t>4.25 cfg_ext_field_type（扩展字段类型配置）</w:t>
      </w:r>
      <w:bookmarkEnd w:id="76"/>
    </w:p>
    <w:p w14:paraId="447E39A6">
      <w:r>
        <w:rPr>
          <w:b/>
        </w:rPr>
        <w:t>实体类：</w:t>
      </w:r>
      <w:r>
        <w:t>CfgExtFieldType</w:t>
      </w:r>
      <w:r>
        <w:rPr>
          <w:b/>
        </w:rPr>
        <w:t xml:space="preserve">    文件：</w:t>
      </w:r>
      <w:r>
        <w:t>KH.WMS\Entities\KH.WMS.Entities\Config\CfgExtFieldType.cs</w:t>
      </w:r>
    </w:p>
    <w:p w14:paraId="1936C02E">
      <w:r>
        <w:rPr>
          <w:b/>
        </w:rPr>
        <w:t>主键：</w:t>
      </w:r>
      <w:r>
        <w:t>Id</w:t>
      </w:r>
    </w:p>
    <w:p w14:paraId="7D0216A0">
      <w:r>
        <w:rPr>
          <w:b/>
        </w:rPr>
        <w:t>外键：</w:t>
      </w:r>
      <w:r>
        <w:t>无</w:t>
      </w:r>
    </w:p>
    <w:p w14:paraId="3C4A4F55">
      <w:pPr>
        <w:pStyle w:val="5"/>
      </w:pPr>
      <w:bookmarkStart w:id="77" w:name="_Toc18681"/>
      <w:r>
        <w:rPr>
          <w:rFonts w:ascii="微软雅黑" w:hAnsi="微软雅黑" w:eastAsia="微软雅黑"/>
        </w:rPr>
        <w:t>4.25.1 字段</w:t>
      </w:r>
      <w:bookmarkEnd w:id="77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2199"/>
        <w:gridCol w:w="1412"/>
        <w:gridCol w:w="1098"/>
        <w:gridCol w:w="5428"/>
      </w:tblGrid>
      <w:tr w14:paraId="20CA4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E6370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F6BB8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94FF1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553ED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59AB6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84C9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0CB4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20BE9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D651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DE99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38C4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6CB7B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FF26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76BF9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EntityCode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实体编码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3CAF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286CE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D804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8750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EFFF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F624C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EntityName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实体名称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0779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7339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20C4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764D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88C5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F7B4E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EntityCategory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实体分类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ECE0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21C9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7A48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93DF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DACA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E6DB9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HasLineLevel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是否有行级别扩展字段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F431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AFD1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26EE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默认：0</w:t>
            </w:r>
          </w:p>
        </w:tc>
      </w:tr>
      <w:tr w14:paraId="744C5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CCB9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2378F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IsActive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F98D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7337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532A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默认：1</w:t>
            </w:r>
          </w:p>
        </w:tc>
      </w:tr>
      <w:tr w14:paraId="567BF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007D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1762B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SortOrder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2621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118A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EEBC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68AB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CEEE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0CBCF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F838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D5CB8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1C59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C4C7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711B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3E790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D3A6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6467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6722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D738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B817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E1B3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189B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32FF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B4DC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68A9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0A79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76DCA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C087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F961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DD1C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7CDFF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04E9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C5AAD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9DC2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0D73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53C9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CE29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04CC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560BE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87BC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BD91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9237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F0DC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F95D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6D231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6B99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714E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2B38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1C4A3150">
      <w:pPr>
        <w:pStyle w:val="5"/>
      </w:pPr>
      <w:bookmarkStart w:id="78" w:name="_Toc17271"/>
      <w:r>
        <w:rPr>
          <w:rFonts w:ascii="微软雅黑" w:hAnsi="微软雅黑" w:eastAsia="微软雅黑"/>
        </w:rPr>
        <w:t>4.25.2 索引</w:t>
      </w:r>
      <w:bookmarkEnd w:id="78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4171B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AB7F7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A88D0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B41D4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C613C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AB543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EE127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1E03A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5271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PK_cfg_ext_field_type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37E1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030E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8868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DC99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222F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A80A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F199E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idx_category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7D69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A1105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947A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5DC85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EntityCategory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F1E07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21ED2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0FBB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uk_cfg_ext_field_type_code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C1C9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D952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38BF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0C58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EntityCode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F283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1404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E132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uk_entity_code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6E54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1C34E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3DCDD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BBF31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EntityCode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16649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217B792C">
      <w:pPr>
        <w:pStyle w:val="4"/>
      </w:pPr>
      <w:bookmarkStart w:id="79" w:name="_Toc21678"/>
      <w:r>
        <w:rPr>
          <w:rFonts w:ascii="微软雅黑" w:hAnsi="微软雅黑" w:eastAsia="微软雅黑"/>
        </w:rPr>
        <w:t>4.26 cfg_global_config（全局配置）</w:t>
      </w:r>
      <w:bookmarkEnd w:id="79"/>
    </w:p>
    <w:p w14:paraId="6E32AAC5">
      <w:r>
        <w:rPr>
          <w:b/>
        </w:rPr>
        <w:t>实体类：</w:t>
      </w:r>
      <w:r>
        <w:t>CfgGlobalConfig</w:t>
      </w:r>
      <w:r>
        <w:rPr>
          <w:b/>
        </w:rPr>
        <w:t xml:space="preserve">    文件：</w:t>
      </w:r>
      <w:r>
        <w:t>KH.WMS\Entities\KH.WMS.Entities\Config\CfgGlobalConfig.cs</w:t>
      </w:r>
    </w:p>
    <w:p w14:paraId="70141DF8">
      <w:r>
        <w:rPr>
          <w:b/>
        </w:rPr>
        <w:t>主键：</w:t>
      </w:r>
      <w:r>
        <w:t>Id</w:t>
      </w:r>
    </w:p>
    <w:p w14:paraId="7DF70917">
      <w:r>
        <w:rPr>
          <w:b/>
        </w:rPr>
        <w:t>外键：</w:t>
      </w:r>
      <w:r>
        <w:t>无</w:t>
      </w:r>
    </w:p>
    <w:p w14:paraId="039F608A">
      <w:pPr>
        <w:pStyle w:val="5"/>
      </w:pPr>
      <w:bookmarkStart w:id="80" w:name="_Toc23655"/>
      <w:r>
        <w:rPr>
          <w:rFonts w:ascii="微软雅黑" w:hAnsi="微软雅黑" w:eastAsia="微软雅黑"/>
        </w:rPr>
        <w:t>4.26.1 字段</w:t>
      </w:r>
      <w:bookmarkEnd w:id="80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58D37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67775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89E25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FE04F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6578F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1E175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3C5F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51AE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4B47C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38EB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AB26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6BD2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4ADB8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42C9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0B1AA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ConfigGroup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配置分组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3471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B45C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B590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1AFA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DBF3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B7FC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ConfigKey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配置键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C02B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DCA3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8A19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538D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178E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719D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ConfigName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配置名称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4C80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0BF4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4276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85E9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0247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EFFA9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ConfigValue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配置值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8549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1DA1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11D6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9500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CB66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3F57A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DefaultValue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默认值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488A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6F89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B712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2241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5C9C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8B92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ValueType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值类型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02B1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F8F9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9022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默认：'STRING'</w:t>
            </w:r>
          </w:p>
        </w:tc>
      </w:tr>
      <w:tr w14:paraId="76E41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95E2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D4FF9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Options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可选值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6374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12B2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1924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8DEE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DC73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89971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描述说明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C938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8E44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8121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EEF4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3F54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34C45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6B00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39A6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1BAA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CB28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BA14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DB7F9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F9AB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C5DA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F88D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3067B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5F52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1B91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98A0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F19A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CBB7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7602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7D8F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0ED69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47CB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4ABC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413B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1E59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3A51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21556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DFB9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2451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F624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30BF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30CC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D6AE1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C0D5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4731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F687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EADE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3693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AAB47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60A6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A7F3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88A4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E389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AE62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4B713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5DF1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0AE0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4392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2557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6D9E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BE7D8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ScopeLevel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作用域级别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5725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nvarchar(30)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8DEA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4AE6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默认：'GLOBAL'</w:t>
            </w:r>
          </w:p>
        </w:tc>
      </w:tr>
      <w:tr w14:paraId="754B3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435D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772AA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ScopeId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作用域ID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B19A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69AC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A3EA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D2D2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98F2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AFC3E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Priority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优先级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ED06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F4DF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99D9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默认：0</w:t>
            </w:r>
          </w:p>
        </w:tc>
      </w:tr>
    </w:tbl>
    <w:p w14:paraId="6DB84E88">
      <w:pPr>
        <w:pStyle w:val="5"/>
      </w:pPr>
      <w:bookmarkStart w:id="81" w:name="_Toc6865"/>
      <w:r>
        <w:rPr>
          <w:rFonts w:ascii="微软雅黑" w:hAnsi="微软雅黑" w:eastAsia="微软雅黑"/>
        </w:rPr>
        <w:t>4.26.2 索引</w:t>
      </w:r>
      <w:bookmarkEnd w:id="81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44E9A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A8F50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F8F02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F541F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51AE7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6FC50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405D1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3E128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7865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PK_cfg_global_config_Id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67EB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827A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3FA5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D06E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146B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97A4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76751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idx_group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56D31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C5CD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3E93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18EE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ConfigGroup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126AD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0CB00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89E7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idx_scope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1C8C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1FC0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7931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F5D4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ScopeLevel ASC, ScopeId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1CCA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BF12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6108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4F97B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213FB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B2A5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63012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1605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3CDFE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5F27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uk_group_key_scope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6F4F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D8E3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FD19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47AE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ConfigGroup ASC, ConfigKey ASC, ScopeLevel ASC, ScopeId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6E07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229E2C80">
      <w:pPr>
        <w:pStyle w:val="4"/>
      </w:pPr>
      <w:bookmarkStart w:id="82" w:name="_Toc1986"/>
      <w:r>
        <w:rPr>
          <w:rFonts w:ascii="微软雅黑" w:hAnsi="微软雅黑" w:eastAsia="微软雅黑"/>
        </w:rPr>
        <w:t>4.27 cfg_inventory_alert（库存预警配置）</w:t>
      </w:r>
      <w:bookmarkEnd w:id="82"/>
    </w:p>
    <w:p w14:paraId="5AE9D10E">
      <w:r>
        <w:rPr>
          <w:b/>
        </w:rPr>
        <w:t>实体类：</w:t>
      </w:r>
      <w:r>
        <w:t>CfgInventoryAlert</w:t>
      </w:r>
      <w:r>
        <w:rPr>
          <w:b/>
        </w:rPr>
        <w:t xml:space="preserve">    文件：</w:t>
      </w:r>
      <w:r>
        <w:t>KH.WMS\Entities\KH.WMS.Entities\Inventory\CfgInventoryAlert.cs</w:t>
      </w:r>
    </w:p>
    <w:p w14:paraId="2E3667B9">
      <w:r>
        <w:rPr>
          <w:b/>
        </w:rPr>
        <w:t>主键：</w:t>
      </w:r>
      <w:r>
        <w:t>Id</w:t>
      </w:r>
    </w:p>
    <w:p w14:paraId="06799AF0">
      <w:r>
        <w:rPr>
          <w:b/>
        </w:rPr>
        <w:t>外键：</w:t>
      </w:r>
    </w:p>
    <w:p w14:paraId="65F88100">
      <w:pPr>
        <w:pStyle w:val="16"/>
      </w:pPr>
      <w:r>
        <w:t>字段 WarehouseId 引用 仓库（md_warehouse） 的 Id 字段</w:t>
      </w:r>
    </w:p>
    <w:p w14:paraId="6F86EED3">
      <w:pPr>
        <w:pStyle w:val="16"/>
      </w:pPr>
      <w:r>
        <w:t>字段 ZoneId 引用 仓库库区（md_warehouse_zone） 的 Id 字段</w:t>
      </w:r>
    </w:p>
    <w:p w14:paraId="6EC0EA0C">
      <w:pPr>
        <w:pStyle w:val="16"/>
      </w:pPr>
      <w:r>
        <w:t>字段 MaterialId 引用 物料（md_material） 的 Id 字段</w:t>
      </w:r>
    </w:p>
    <w:p w14:paraId="6C6309F9">
      <w:pPr>
        <w:pStyle w:val="5"/>
      </w:pPr>
      <w:bookmarkStart w:id="83" w:name="_Toc3473"/>
      <w:r>
        <w:rPr>
          <w:rFonts w:ascii="微软雅黑" w:hAnsi="微软雅黑" w:eastAsia="微软雅黑"/>
        </w:rPr>
        <w:t>4.27.1 字段</w:t>
      </w:r>
      <w:bookmarkEnd w:id="83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65F21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770EC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29DF1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DA3D0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E015F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9F931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9B39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0974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E786D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16CA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432D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C798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462A4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F193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709DA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AlertName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预警名称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B3FD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7337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19A3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7411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630A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1E34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AlertType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预警类型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C0CA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75E9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53FD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E4DC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5BCC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D9F30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0375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26A7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256D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仓库（md_warehouse）.Id</w:t>
            </w:r>
          </w:p>
        </w:tc>
      </w:tr>
      <w:tr w14:paraId="51B5E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8AAC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53B9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63D0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960C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E31D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0C2D9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D1E3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F8288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AC93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3A75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3068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物料（md_material）.Id</w:t>
            </w:r>
          </w:p>
        </w:tc>
      </w:tr>
      <w:tr w14:paraId="2041F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5C59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D09B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AlertThreshold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预警阈值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85A8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80FE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C401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E176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ACB5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3384E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ExpiryDays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有效期预警天数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EFA9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35A8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C570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254F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C1D7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5A68D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NotifyType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通知方式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F910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B5DC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5177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默认：'INTERNAL'</w:t>
            </w:r>
          </w:p>
        </w:tc>
      </w:tr>
      <w:tr w14:paraId="31DF0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62F0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BAB7A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NotifyUserIds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通知人员ID列表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7583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0E71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06EF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48BA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3C7E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60E4E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CheckInterval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检查频率(分钟)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CAE6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A019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8D8B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默认：'30'</w:t>
            </w:r>
          </w:p>
        </w:tc>
      </w:tr>
      <w:tr w14:paraId="33C95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08E2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918FC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IsActive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B487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5146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0D3F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2628C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21E4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98275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A7E5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26FE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5893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273E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3D56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E5DA4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FC44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8603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9B18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CCE9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CF5C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A9A6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8377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004D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F05A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7883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59BF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C277B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5ECA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D6C2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D8B7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AD32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E338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1FEE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F844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64AB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F5CA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41E0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45F0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72785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8A99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7ED7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C2EE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63AA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F2A3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9778E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E3B16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58B7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C624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2EB9BE3C">
      <w:pPr>
        <w:pStyle w:val="5"/>
      </w:pPr>
      <w:bookmarkStart w:id="84" w:name="_Toc1711"/>
      <w:r>
        <w:rPr>
          <w:rFonts w:ascii="微软雅黑" w:hAnsi="微软雅黑" w:eastAsia="微软雅黑"/>
        </w:rPr>
        <w:t>4.27.2 索引</w:t>
      </w:r>
      <w:bookmarkEnd w:id="84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5F978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28E75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0D11F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8E574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D04C4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C30B0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8C777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338FF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8C87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PK_cfg_inventory_alert_Id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A9E8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8FFC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F983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5621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0F85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36793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2A75A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idx_alert_type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5C983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DB70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C5A7F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3203B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AlertType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93D12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EB4B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8A9F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E6F6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A044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BED7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4C4A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MaterialId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0F82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0EAA7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9E9E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0D69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2A50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30E07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67FD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28898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0F531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653B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4521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757F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42A7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5A7C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ZoneId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BD16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325E194A">
      <w:pPr>
        <w:pStyle w:val="4"/>
      </w:pPr>
      <w:bookmarkStart w:id="85" w:name="_Toc27235"/>
      <w:r>
        <w:rPr>
          <w:rFonts w:ascii="微软雅黑" w:hAnsi="微软雅黑" w:eastAsia="微软雅黑"/>
        </w:rPr>
        <w:t>4.28 cfg_job_definition（任务定义）</w:t>
      </w:r>
      <w:bookmarkEnd w:id="85"/>
    </w:p>
    <w:p w14:paraId="1122205B">
      <w:r>
        <w:rPr>
          <w:b/>
        </w:rPr>
        <w:t>实体类：</w:t>
      </w:r>
      <w:r>
        <w:t>CfgJobDefinition</w:t>
      </w:r>
      <w:r>
        <w:rPr>
          <w:b/>
        </w:rPr>
        <w:t xml:space="preserve">    文件：</w:t>
      </w:r>
      <w:r>
        <w:t>KH.WMS\Entities\KH.WMS.Entities\Config\CfgJobDefinition.cs</w:t>
      </w:r>
    </w:p>
    <w:p w14:paraId="02BD565B">
      <w:r>
        <w:rPr>
          <w:b/>
        </w:rPr>
        <w:t>主键：</w:t>
      </w:r>
      <w:r>
        <w:t>Id</w:t>
      </w:r>
    </w:p>
    <w:p w14:paraId="4177B1A7">
      <w:r>
        <w:rPr>
          <w:b/>
        </w:rPr>
        <w:t>外键：</w:t>
      </w:r>
      <w:r>
        <w:t>无</w:t>
      </w:r>
    </w:p>
    <w:p w14:paraId="15F5DA92">
      <w:pPr>
        <w:pStyle w:val="5"/>
      </w:pPr>
      <w:bookmarkStart w:id="86" w:name="_Toc17939"/>
      <w:r>
        <w:rPr>
          <w:rFonts w:ascii="微软雅黑" w:hAnsi="微软雅黑" w:eastAsia="微软雅黑"/>
        </w:rPr>
        <w:t>4.28.1 字段</w:t>
      </w:r>
      <w:bookmarkEnd w:id="86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2C19D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9AEB3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1C3B9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A2376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90019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4C641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E1FB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0A9C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AAC3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424D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C02E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7237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4C404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D9BF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27F99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JobCode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作业编码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B9DA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C819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1148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7BD7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14A0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02F42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JobName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作业名称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A3F5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7214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3A4A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49E8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3AE3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082F2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JobGroup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作业分组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F839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9035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5796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BE15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B0B7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E8CEA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JobType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作业类型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1D40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9FD9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B35B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A725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2DDD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6CF6F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JobClass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作业类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2C236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ADD6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3972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76BC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D2AC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9F801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JobMethod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作业方法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6B63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59CB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BC49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69E4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4BB8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25E49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JobParams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作业参数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69E3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745C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FB5F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C501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F04A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5311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0FE6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FBF5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4818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0079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95BF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9DAE2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TimeoutSeconds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超时秒数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8D89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DF33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5D60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0B27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A3CB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92CE1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RetryCount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重试次数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CA70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A670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A45C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6769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8A51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3D12D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RetryInterval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重试间隔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8C22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35DA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75F6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DDE4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1CE4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BA870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ConcurrentPolicy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并发策略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A316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22A1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D015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ED6C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CC61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F141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AlertOnFail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失败告警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EE4C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C933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5F53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5C970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8BD3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3138A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AlertReceivers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告警接收人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6720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EE97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DDE0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D0BA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4A63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382D4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IsBuiltin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是否内置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0FF2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A0CB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9E59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2CE73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2A01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EC98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IsActive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F019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7277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CF1D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078EB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90A6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41FDD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F0D5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F6D5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C796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4F23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1831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78A7A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D2A6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5DDE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5C05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EE13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018E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2F630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5F28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2C56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2615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D30B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C707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53AD6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D760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42BB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B62D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E705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D1F8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D9198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F027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09EE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E1A1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2C3F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BCBE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FA6AC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89F1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2EEF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C5FC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18706CDB">
      <w:pPr>
        <w:pStyle w:val="5"/>
      </w:pPr>
      <w:bookmarkStart w:id="87" w:name="_Toc721"/>
      <w:r>
        <w:rPr>
          <w:rFonts w:ascii="微软雅黑" w:hAnsi="微软雅黑" w:eastAsia="微软雅黑"/>
        </w:rPr>
        <w:t>4.28.2 索引</w:t>
      </w:r>
      <w:bookmarkEnd w:id="87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4CF1C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33A6A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FAC83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28941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59BE0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C9DEF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EBD22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4A0ED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74BF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PK_cfg_job_definition_Id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4A04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7C26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08B1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B67F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B290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95C9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17A5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uk_job_code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6A335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72866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9D6CE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AE16C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JobCode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CF22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22CEED4A">
      <w:pPr>
        <w:pStyle w:val="4"/>
      </w:pPr>
      <w:bookmarkStart w:id="88" w:name="_Toc28828"/>
      <w:r>
        <w:rPr>
          <w:rFonts w:ascii="微软雅黑" w:hAnsi="微软雅黑" w:eastAsia="微软雅黑"/>
        </w:rPr>
        <w:t>4.29 cfg_job_trigger（任务触发器）</w:t>
      </w:r>
      <w:bookmarkEnd w:id="88"/>
    </w:p>
    <w:p w14:paraId="59573490">
      <w:r>
        <w:rPr>
          <w:b/>
        </w:rPr>
        <w:t>实体类：</w:t>
      </w:r>
      <w:r>
        <w:t>CfgJobTrigger</w:t>
      </w:r>
      <w:r>
        <w:rPr>
          <w:b/>
        </w:rPr>
        <w:t xml:space="preserve">    文件：</w:t>
      </w:r>
      <w:r>
        <w:t>KH.WMS\Entities\KH.WMS.Entities\Config\CfgJobTrigger.cs</w:t>
      </w:r>
    </w:p>
    <w:p w14:paraId="6775566E">
      <w:r>
        <w:rPr>
          <w:b/>
        </w:rPr>
        <w:t>主键：</w:t>
      </w:r>
      <w:r>
        <w:t>Id</w:t>
      </w:r>
    </w:p>
    <w:p w14:paraId="52EA1CBC">
      <w:r>
        <w:rPr>
          <w:b/>
        </w:rPr>
        <w:t>外键：</w:t>
      </w:r>
    </w:p>
    <w:p w14:paraId="191E685B">
      <w:pPr>
        <w:pStyle w:val="16"/>
      </w:pPr>
      <w:r>
        <w:t>字段 JobId 引用 任务定义（cfg_job_definition） 的 Id 字段</w:t>
      </w:r>
    </w:p>
    <w:p w14:paraId="4D161F37">
      <w:pPr>
        <w:pStyle w:val="5"/>
      </w:pPr>
      <w:bookmarkStart w:id="89" w:name="_Toc16601"/>
      <w:r>
        <w:rPr>
          <w:rFonts w:ascii="微软雅黑" w:hAnsi="微软雅黑" w:eastAsia="微软雅黑"/>
        </w:rPr>
        <w:t>4.29.1 字段</w:t>
      </w:r>
      <w:bookmarkEnd w:id="89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73B51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B3208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CB089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F55F5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773A1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64B5E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56FA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93D7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1B71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D050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C71D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A214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68023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6359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5FDFD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TriggerCode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触发器编码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6D1F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D24B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D2CE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F55A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9F44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F95C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TriggerName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触发器名称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6308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514C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70EC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91AE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65AB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1E300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JobId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作业ID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913D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94EF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2B60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任务定义（cfg_job_definition）.Id</w:t>
            </w:r>
          </w:p>
        </w:tc>
      </w:tr>
      <w:tr w14:paraId="19D46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D71B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157EA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TriggerType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触发器类型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D540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FC7D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F9E4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F1E5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2A9F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D0A88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CronExpression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Cron表达式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DD5C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38F5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999D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CBAC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14EE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14DB2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CronDescription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Cron描述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0193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C9AC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CEEB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C89C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B349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37E34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RepeatCount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重复次数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C9BE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02A2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7B34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B37D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CFD3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F59C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RepeatInterval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重复间隔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EC6B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9770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D00E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7DDB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3F91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93C04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StartTime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开始时间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09C1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333B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24F8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0687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E492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7E865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EndTime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结束时间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F885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2FD3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1D70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640C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2D2A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E81BB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Priority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优先级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9C10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809C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8984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默认：'100'</w:t>
            </w:r>
          </w:p>
        </w:tc>
      </w:tr>
      <w:tr w14:paraId="5355C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70C3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CFC28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TriggerState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触发器状态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D489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3EE9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76CD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A51B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C2DE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E3215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TimesTriggered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已触发次数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DBDE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AEE5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2A98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63F96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5DC7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F2030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LastFireTime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上次触发时间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5BC6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1A52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467E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CCF5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19D6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1B95F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NextFireTime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下次触发时间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86FB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7F9B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454C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9A6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64D6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2C99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IsActive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01D0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3493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0CC9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5148F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AB9E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587B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D99C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F81A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F6C9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6693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766B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C4202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23F8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C828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53E9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C87F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6756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CDDD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B14C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296F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7A9C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C70D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512F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97F9A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75DC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B894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1F8C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C72A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C53D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49CDA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465A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1388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8CEA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66B1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4B6C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56CFA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E7C1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0D8D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6ECB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51C68B92">
      <w:pPr>
        <w:pStyle w:val="5"/>
      </w:pPr>
      <w:bookmarkStart w:id="90" w:name="_Toc12854"/>
      <w:r>
        <w:rPr>
          <w:rFonts w:ascii="微软雅黑" w:hAnsi="微软雅黑" w:eastAsia="微软雅黑"/>
        </w:rPr>
        <w:t>4.29.2 索引</w:t>
      </w:r>
      <w:bookmarkEnd w:id="90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37A53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390AB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C9DEC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F5C06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E20B8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902ED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41A19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2D968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8607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PK_cfg_job_trigger_Id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6631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A244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0DA0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427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22E7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6472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4B9EA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idx_job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64E4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2769F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E9A4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EDF0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JobId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12A4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0D67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939D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uk_trigger_code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0A66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4FEC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2635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40E3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TriggerCode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1CB9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66130835">
      <w:pPr>
        <w:pStyle w:val="4"/>
      </w:pPr>
      <w:bookmarkStart w:id="91" w:name="_Toc27412"/>
      <w:r>
        <w:rPr>
          <w:rFonts w:ascii="微软雅黑" w:hAnsi="微软雅黑" w:eastAsia="微软雅黑"/>
        </w:rPr>
        <w:t>4.30 cfg_location_status（库位状态配置）</w:t>
      </w:r>
      <w:bookmarkEnd w:id="91"/>
    </w:p>
    <w:p w14:paraId="3B6E3CA8">
      <w:r>
        <w:rPr>
          <w:b/>
        </w:rPr>
        <w:t>实体类：</w:t>
      </w:r>
      <w:r>
        <w:t>CfgLocationStatus</w:t>
      </w:r>
      <w:r>
        <w:rPr>
          <w:b/>
        </w:rPr>
        <w:t xml:space="preserve">    文件：</w:t>
      </w:r>
      <w:r>
        <w:t>KH.WMS\Entities\KH.WMS.Entities\Config\CfgLocationStatus.cs</w:t>
      </w:r>
    </w:p>
    <w:p w14:paraId="16D975E1">
      <w:r>
        <w:rPr>
          <w:b/>
        </w:rPr>
        <w:t>主键：</w:t>
      </w:r>
      <w:r>
        <w:t>Id</w:t>
      </w:r>
    </w:p>
    <w:p w14:paraId="4AF19923">
      <w:r>
        <w:rPr>
          <w:b/>
        </w:rPr>
        <w:t>外键：</w:t>
      </w:r>
      <w:r>
        <w:t>无</w:t>
      </w:r>
    </w:p>
    <w:p w14:paraId="206AE91F">
      <w:pPr>
        <w:pStyle w:val="5"/>
      </w:pPr>
      <w:bookmarkStart w:id="92" w:name="_Toc16390"/>
      <w:r>
        <w:rPr>
          <w:rFonts w:ascii="微软雅黑" w:hAnsi="微软雅黑" w:eastAsia="微软雅黑"/>
        </w:rPr>
        <w:t>4.30.1 字段</w:t>
      </w:r>
      <w:bookmarkEnd w:id="92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2B102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83B56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932DC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D464C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8F6F2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F29BE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D44F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930A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2C493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D033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5190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B1C2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13E3C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48E9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AC0B7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D9C4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02F8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7923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2C56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62CA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E8017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D892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E95E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1E0F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F679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99AC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89C97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StatusCategory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状态分类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58BB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5256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8BA0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默认：'AVAILABLE'</w:t>
            </w:r>
          </w:p>
        </w:tc>
      </w:tr>
      <w:tr w14:paraId="1DF15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E419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15EC0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AllowPutaway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是否允许上架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2743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947E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AAA3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C8E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469E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E67DC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AllowPicking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是否允许下架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D46B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58CC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6484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25E65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2591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8E49C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AllowTransfer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是否允许移库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7C2D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3E40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66B9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5C9A7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0586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F50D9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AllowedFromStatuses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允许的前置状态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BDA4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D924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EE40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4397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93F9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57C0E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Color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颜色标识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CB2B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C3A0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B3CF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99A3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0A10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9D2C8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0B31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A782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AA42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A298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4D68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A8385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B8E6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83AA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51EC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67972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7F73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92D82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E070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AE8E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02E0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1BFB6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F1F4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1B911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1587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6EEB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1910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1A70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2359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06F1A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64BD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D187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E225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411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8F8C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0AC6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4FAD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C42B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983B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E15F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A96B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CF893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94D8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3B6D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194D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2C7C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45D4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BDE59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1882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3FDE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35D2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30B4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FF18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035E8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B27B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25FCC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66AB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4B028D32">
      <w:pPr>
        <w:pStyle w:val="5"/>
      </w:pPr>
      <w:bookmarkStart w:id="93" w:name="_Toc3901"/>
      <w:r>
        <w:rPr>
          <w:rFonts w:ascii="微软雅黑" w:hAnsi="微软雅黑" w:eastAsia="微软雅黑"/>
        </w:rPr>
        <w:t>4.30.2 索引</w:t>
      </w:r>
      <w:bookmarkEnd w:id="93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1BA54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D947C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B2AAA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30174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3D676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F5070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6E016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37CE9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CE2A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PK_cfg_location_status_Id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393F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3A51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7BF0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601F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47BD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3AA4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0792A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uk_status_code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6A33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F9267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A3AE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1C2C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StatusCode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CC9BA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66BFDE87">
      <w:pPr>
        <w:pStyle w:val="4"/>
      </w:pPr>
      <w:bookmarkStart w:id="94" w:name="_Toc4448"/>
      <w:r>
        <w:rPr>
          <w:rFonts w:ascii="微软雅黑" w:hAnsi="微软雅黑" w:eastAsia="微软雅黑"/>
        </w:rPr>
        <w:t>4.31 cfg_location_type（库位类型配置）</w:t>
      </w:r>
      <w:bookmarkEnd w:id="94"/>
    </w:p>
    <w:p w14:paraId="6AD34290">
      <w:r>
        <w:rPr>
          <w:b/>
        </w:rPr>
        <w:t>实体类：</w:t>
      </w:r>
      <w:r>
        <w:t>CfgLocationType</w:t>
      </w:r>
      <w:r>
        <w:rPr>
          <w:b/>
        </w:rPr>
        <w:t xml:space="preserve">    文件：</w:t>
      </w:r>
      <w:r>
        <w:t>KH.WMS\Entities\KH.WMS.Entities\Config\CfgLocationType.cs</w:t>
      </w:r>
    </w:p>
    <w:p w14:paraId="48E27FEA">
      <w:r>
        <w:rPr>
          <w:b/>
        </w:rPr>
        <w:t>主键：</w:t>
      </w:r>
      <w:r>
        <w:t>Id</w:t>
      </w:r>
    </w:p>
    <w:p w14:paraId="30E66457">
      <w:r>
        <w:rPr>
          <w:b/>
        </w:rPr>
        <w:t>外键：</w:t>
      </w:r>
      <w:r>
        <w:t>无</w:t>
      </w:r>
    </w:p>
    <w:p w14:paraId="64131A79">
      <w:pPr>
        <w:pStyle w:val="5"/>
      </w:pPr>
      <w:bookmarkStart w:id="95" w:name="_Toc28116"/>
      <w:r>
        <w:rPr>
          <w:rFonts w:ascii="微软雅黑" w:hAnsi="微软雅黑" w:eastAsia="微软雅黑"/>
        </w:rPr>
        <w:t>4.31.1 字段</w:t>
      </w:r>
      <w:bookmarkEnd w:id="95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5EEB3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1F54C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9CF7D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25C28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20CC8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CFEE5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520A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6C13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58D6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E977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7CE1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513F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4529D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F8FA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AFB60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TypeCode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1BCA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7A20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7307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BBC2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406A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C5670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TypeName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DDF5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791C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9366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08A9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DF4E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CDE5F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Color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颜色标识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649D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1868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1D0F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0753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4760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CD5D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740F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4EEA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6F3A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372B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FABD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B7E05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84E4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6D5B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5CF6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B6AE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4B26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389A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7B4A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73FF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8AD6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默认：'1'</w:t>
            </w:r>
          </w:p>
        </w:tc>
      </w:tr>
      <w:tr w14:paraId="2F7F9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83AB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C74B9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ED58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7A1D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984F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7CAD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F8B3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9DA96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7F49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4809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C806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9FC0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FD1A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4F069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C96A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0793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7AEB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0B46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3D58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0016F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B212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9DA4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808F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16FD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42FE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ED03A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3320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0244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55CC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15AC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CC50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B83CA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8764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D281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6D19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20EF65F2">
      <w:pPr>
        <w:pStyle w:val="5"/>
      </w:pPr>
      <w:bookmarkStart w:id="96" w:name="_Toc22868"/>
      <w:r>
        <w:rPr>
          <w:rFonts w:ascii="微软雅黑" w:hAnsi="微软雅黑" w:eastAsia="微软雅黑"/>
        </w:rPr>
        <w:t>4.31.2 索引</w:t>
      </w:r>
      <w:bookmarkEnd w:id="96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61B55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74C23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2DD7E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BF99B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5A353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A71E4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1E076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64E0E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1918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PK_cfg_location_type_Id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6756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F3C9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AF4A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06CC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D968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AC76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368C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uk_type_code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DCCF6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2B60D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667FF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8BF7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TypeCode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5C262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5EB02719">
      <w:pPr>
        <w:pStyle w:val="4"/>
      </w:pPr>
      <w:bookmarkStart w:id="97" w:name="_Toc22508"/>
      <w:r>
        <w:rPr>
          <w:rFonts w:ascii="微软雅黑" w:hAnsi="微软雅黑" w:eastAsia="微软雅黑"/>
        </w:rPr>
        <w:t>4.32 cfg_port_type（站台类型配置）</w:t>
      </w:r>
      <w:bookmarkEnd w:id="97"/>
    </w:p>
    <w:p w14:paraId="55E18926">
      <w:r>
        <w:rPr>
          <w:b/>
        </w:rPr>
        <w:t>实体类：</w:t>
      </w:r>
      <w:r>
        <w:t>CfgPortType</w:t>
      </w:r>
      <w:r>
        <w:rPr>
          <w:b/>
        </w:rPr>
        <w:t xml:space="preserve">    文件：</w:t>
      </w:r>
      <w:r>
        <w:t>KH.WMS\Entities\KH.WMS.Entities\Config\CfgPortType.cs</w:t>
      </w:r>
    </w:p>
    <w:p w14:paraId="4BA432E5">
      <w:r>
        <w:rPr>
          <w:b/>
        </w:rPr>
        <w:t>主键：</w:t>
      </w:r>
      <w:r>
        <w:t>Id</w:t>
      </w:r>
    </w:p>
    <w:p w14:paraId="5318E6E8">
      <w:r>
        <w:rPr>
          <w:b/>
        </w:rPr>
        <w:t>外键：</w:t>
      </w:r>
      <w:r>
        <w:t>无</w:t>
      </w:r>
    </w:p>
    <w:p w14:paraId="7073D9A5">
      <w:pPr>
        <w:pStyle w:val="5"/>
      </w:pPr>
      <w:bookmarkStart w:id="98" w:name="_Toc3530"/>
      <w:r>
        <w:rPr>
          <w:rFonts w:ascii="微软雅黑" w:hAnsi="微软雅黑" w:eastAsia="微软雅黑"/>
        </w:rPr>
        <w:t>4.32.1 字段</w:t>
      </w:r>
      <w:bookmarkEnd w:id="98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63B32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245DF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1C14A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2D941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3BA81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64D68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757B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EAFA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05866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C784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8274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3D3E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25F1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B1C5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5716D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TypeCode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3F24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39E6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07F6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D700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D6AC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DBD09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TypeName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805F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6F29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18F9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B79C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FA03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51EF6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AllowInbound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是否允许入库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4658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ACBA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3EA1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11CB8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ADD5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FBFB6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AllowOutbound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是否允许出库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5CE0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1CCD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F9BE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22DBC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DF1B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C2193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AllowPicking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是否允许拣货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DDC9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CC52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3ABE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2A503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E478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40B0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Color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颜色标识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1E1A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76AE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8CB7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4250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838C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30C95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013F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9CDE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6203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EAE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8F2B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D5754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DFBA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4A42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6BBC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2410C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01E0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F2CA5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A940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F4C1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86D9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7FC4A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FCAC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83AE7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A5BA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0785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C345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57BC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20981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28303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E4AA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4645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919D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3171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8AB9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44201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CA3B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4770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805C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9AC1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A807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30804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BF56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2CCF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4802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C5E2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9051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ACEBC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E72FB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B094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43FC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D1D5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D1B4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951B5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AD2A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D6BC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24AC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6DB29750">
      <w:pPr>
        <w:pStyle w:val="5"/>
      </w:pPr>
      <w:bookmarkStart w:id="99" w:name="_Toc14445"/>
      <w:r>
        <w:rPr>
          <w:rFonts w:ascii="微软雅黑" w:hAnsi="微软雅黑" w:eastAsia="微软雅黑"/>
        </w:rPr>
        <w:t>4.32.2 索引</w:t>
      </w:r>
      <w:bookmarkEnd w:id="99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551ED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67A91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AC70E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3A85C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53E94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F860D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41363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519DD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23F8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PK_cfg_port_type_Id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1BE7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9CBF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5FC4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4B3C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53AA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D6D6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BAB4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uk_type_code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59F17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04E7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6FDC8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F2966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TypeCode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F54C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18285197">
      <w:pPr>
        <w:pStyle w:val="4"/>
      </w:pPr>
      <w:bookmarkStart w:id="100" w:name="_Toc28735"/>
      <w:r>
        <w:rPr>
          <w:rFonts w:ascii="微软雅黑" w:hAnsi="微软雅黑" w:eastAsia="微软雅黑"/>
        </w:rPr>
        <w:t>4.33 cfg_strategy_chain_config（策略链配置）</w:t>
      </w:r>
      <w:bookmarkEnd w:id="100"/>
    </w:p>
    <w:p w14:paraId="3443FA83">
      <w:r>
        <w:rPr>
          <w:b/>
        </w:rPr>
        <w:t>实体类：</w:t>
      </w:r>
      <w:r>
        <w:t>CfgStrategyChainConfig</w:t>
      </w:r>
      <w:r>
        <w:rPr>
          <w:b/>
        </w:rPr>
        <w:t xml:space="preserve">    文件：</w:t>
      </w:r>
      <w:r>
        <w:t>KH.WMS\Algorithms\KH.WMS.Algorithms\Strategy\Configuration\CfgStrategyChainConfig.cs</w:t>
      </w:r>
    </w:p>
    <w:p w14:paraId="73AB4F2E">
      <w:r>
        <w:rPr>
          <w:b/>
        </w:rPr>
        <w:t>主键：</w:t>
      </w:r>
      <w:r>
        <w:t>Id</w:t>
      </w:r>
    </w:p>
    <w:p w14:paraId="39238D5E">
      <w:r>
        <w:rPr>
          <w:b/>
        </w:rPr>
        <w:t>外键：</w:t>
      </w:r>
    </w:p>
    <w:p w14:paraId="55112329">
      <w:pPr>
        <w:pStyle w:val="16"/>
      </w:pPr>
      <w:r>
        <w:t>字段 WarehouseId 引用 仓库（md_warehouse） 的 Id 字段</w:t>
      </w:r>
    </w:p>
    <w:p w14:paraId="273A8729">
      <w:pPr>
        <w:pStyle w:val="16"/>
      </w:pPr>
      <w:r>
        <w:t>字段 ZoneId 引用 仓库库区（md_warehouse_zone） 的 Id 字段</w:t>
      </w:r>
    </w:p>
    <w:p w14:paraId="3CC6690C">
      <w:pPr>
        <w:pStyle w:val="5"/>
      </w:pPr>
      <w:bookmarkStart w:id="101" w:name="_Toc3144"/>
      <w:r>
        <w:rPr>
          <w:rFonts w:ascii="微软雅黑" w:hAnsi="微软雅黑" w:eastAsia="微软雅黑"/>
        </w:rPr>
        <w:t>4.33.1 字段</w:t>
      </w:r>
      <w:bookmarkEnd w:id="101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2C66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5683C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7B78C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215F6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18334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DF765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FBD1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5232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E43C8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E4F3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C693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3180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44860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832F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732A8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ChainCode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策略链编码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75FF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9789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33D8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21B2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2DD2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8384D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ChainName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策略链名称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AFB0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0E59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6139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A656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594B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6BAA9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ChainType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策略链类型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30B9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8F10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8FAA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D00F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1364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884EF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9FEE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0B11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9433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2B9D4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F4C7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AA1DD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076E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3DE1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E87D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1A616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B5F1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1FBB2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DocType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9FD4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F367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C69E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09BC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AAD5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6B616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Priority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策略链优先级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B709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EE09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84D2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默认：'100'</w:t>
            </w:r>
          </w:p>
        </w:tc>
      </w:tr>
      <w:tr w14:paraId="019B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8BCC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B60C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IsDefault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是否默认链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835F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178C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45A3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E485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A74D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43B1A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DE75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917C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29C8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10AF9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98E4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1E6C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StepCount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步骤数量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3212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74E3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398D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4400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A520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1A2C3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B84E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F679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3F97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EDF7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BF01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DB69F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9877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E447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4FB7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82DB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E836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758F8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7053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D171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F917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9B90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7DAC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EB62F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06A7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F190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A67A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C15B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F72F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1849E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06F8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A8FB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1E46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31A2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C0F9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F6CC0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2A44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B7A4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8D57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C16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3260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F04B2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390A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FE23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C17F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C1FF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C706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4ABE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F6CD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71A8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58FA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3C03E3F7">
      <w:pPr>
        <w:pStyle w:val="5"/>
      </w:pPr>
      <w:bookmarkStart w:id="102" w:name="_Toc28063"/>
      <w:r>
        <w:rPr>
          <w:rFonts w:ascii="微软雅黑" w:hAnsi="微软雅黑" w:eastAsia="微软雅黑"/>
        </w:rPr>
        <w:t>4.33.2 索引</w:t>
      </w:r>
      <w:bookmarkEnd w:id="102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36FAC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F9BD0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960B6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0B0C1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1E77D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DC7E9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39DD3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05F82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3223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PK_cfg_strategy_chain_config_Id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5AAE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556E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6D56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33EC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55F5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9473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6F6D5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idx_match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43703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98922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A8F66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A3B6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ASC, ZoneId ASC, DocType ASC, IsDefault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A478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8D8F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2A59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E050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03E6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255B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7E95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DA21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9353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29FA6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idx_type_status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0A9F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6059F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80258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C265A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ChainType ASC, 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08F7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6B4F7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23FE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uk_chain_code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540F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C545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89C4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274A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ChainCode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2412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132C9B62">
      <w:pPr>
        <w:pStyle w:val="4"/>
      </w:pPr>
      <w:bookmarkStart w:id="103" w:name="_Toc26996"/>
      <w:r>
        <w:rPr>
          <w:rFonts w:ascii="微软雅黑" w:hAnsi="微软雅黑" w:eastAsia="微软雅黑"/>
        </w:rPr>
        <w:t>4.34 cfg_strategy_chain_step（策略链步骤）</w:t>
      </w:r>
      <w:bookmarkEnd w:id="103"/>
    </w:p>
    <w:p w14:paraId="2B8B740E">
      <w:r>
        <w:rPr>
          <w:b/>
        </w:rPr>
        <w:t>实体类：</w:t>
      </w:r>
      <w:r>
        <w:t>CfgStrategyChainStep</w:t>
      </w:r>
      <w:r>
        <w:rPr>
          <w:b/>
        </w:rPr>
        <w:t xml:space="preserve">    文件：</w:t>
      </w:r>
      <w:r>
        <w:t>KH.WMS\Algorithms\KH.WMS.Algorithms\Strategy\Configuration\CfgStrategyChainStep.cs</w:t>
      </w:r>
    </w:p>
    <w:p w14:paraId="50BFD55F">
      <w:r>
        <w:rPr>
          <w:b/>
        </w:rPr>
        <w:t>主键：</w:t>
      </w:r>
      <w:r>
        <w:t>Id</w:t>
      </w:r>
    </w:p>
    <w:p w14:paraId="1C44F02B">
      <w:r>
        <w:rPr>
          <w:b/>
        </w:rPr>
        <w:t>外键：</w:t>
      </w:r>
    </w:p>
    <w:p w14:paraId="092C14BE">
      <w:pPr>
        <w:pStyle w:val="16"/>
      </w:pPr>
      <w:r>
        <w:t>字段 ChainId 引用 策略链配置（cfg_strategy_chain_config） 的 Id 字段</w:t>
      </w:r>
    </w:p>
    <w:p w14:paraId="6669D097">
      <w:pPr>
        <w:pStyle w:val="16"/>
      </w:pPr>
      <w:r>
        <w:t>字段 StrategyConfigId 引用 策略配置（cfg_strategy_config） 的 Id 字段</w:t>
      </w:r>
    </w:p>
    <w:p w14:paraId="2EC93B22">
      <w:pPr>
        <w:pStyle w:val="5"/>
      </w:pPr>
      <w:bookmarkStart w:id="104" w:name="_Toc5593"/>
      <w:r>
        <w:rPr>
          <w:rFonts w:ascii="微软雅黑" w:hAnsi="微软雅黑" w:eastAsia="微软雅黑"/>
        </w:rPr>
        <w:t>4.34.1 字段</w:t>
      </w:r>
      <w:bookmarkEnd w:id="104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2CABA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EFB59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4CCFB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3B14A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4379C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5CEB0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479E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E8B9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B1208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E92A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D688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FA13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7ED61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7F19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1857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ChainId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策略链ID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69FE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311C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3C3E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策略链配置（cfg_strategy_chain_config）.Id</w:t>
            </w:r>
          </w:p>
        </w:tc>
      </w:tr>
      <w:tr w14:paraId="730C1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480C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DAC4D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StepNo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步骤号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8B4D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677D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AB61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126F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A9EF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4906E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StepName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步骤名称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E6B6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F247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C170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6EA6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E825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116A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StrategyConfigId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策略配置ID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DF60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A930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2AFF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策略配置（cfg_strategy_config）.Id</w:t>
            </w:r>
          </w:p>
        </w:tc>
      </w:tr>
      <w:tr w14:paraId="4E7CA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D0DE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57AED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RuleCode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策略规则编码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4592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36F9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5F78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B609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8D8D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4CDE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StepMode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步骤执行模式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54C7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172C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D98A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默认：'CHAIN'</w:t>
            </w:r>
          </w:p>
        </w:tc>
      </w:tr>
      <w:tr w14:paraId="04957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88C8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82272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IsEnabled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9039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7B16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6F46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默认：'1'</w:t>
            </w:r>
          </w:p>
        </w:tc>
      </w:tr>
      <w:tr w14:paraId="63488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40B0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4BCA9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StepParams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步骤参数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70DC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749C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E9B6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9271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41FC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2B928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E76C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8994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C969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2541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5A1A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F8552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9B83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3E76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A447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4E18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6D3C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16165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FA67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0BC5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3BB5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3C2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1ED4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EC043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2EAD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7E4C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15A9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1165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928F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F13AF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A1E7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25ED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D56F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5B2D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ECAA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BB895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9632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9123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E055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1844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35B7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786EC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79D6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F7F7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FA8A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26F91E33">
      <w:pPr>
        <w:pStyle w:val="5"/>
      </w:pPr>
      <w:bookmarkStart w:id="105" w:name="_Toc29358"/>
      <w:r>
        <w:rPr>
          <w:rFonts w:ascii="微软雅黑" w:hAnsi="微软雅黑" w:eastAsia="微软雅黑"/>
        </w:rPr>
        <w:t>4.34.2 索引</w:t>
      </w:r>
      <w:bookmarkEnd w:id="105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293FB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F164E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CF93A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EED67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072A5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C38D4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ED25B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03479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0F6F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PK_cfg_strategy_chain_step_Id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5259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EAAE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DD23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0FF7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8F6F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0366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8F7F0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idx_chain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CDB7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837FE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BBF0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81CA5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ChainId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885D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31FF3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36FC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idx_strategy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69F1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FC32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6425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55B5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StrategyConfigId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8360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30304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7AF4F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uk_chain_step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0ABC0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9D193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C9E43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86570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ChainId ASC, StepNo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04FA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6D674B9E">
      <w:pPr>
        <w:pStyle w:val="4"/>
      </w:pPr>
      <w:bookmarkStart w:id="106" w:name="_Toc12568"/>
      <w:r>
        <w:rPr>
          <w:rFonts w:ascii="微软雅黑" w:hAnsi="微软雅黑" w:eastAsia="微软雅黑"/>
        </w:rPr>
        <w:t>4.35 cfg_strategy_config（策略配置）</w:t>
      </w:r>
      <w:bookmarkEnd w:id="106"/>
    </w:p>
    <w:p w14:paraId="4DE21C92">
      <w:r>
        <w:rPr>
          <w:b/>
        </w:rPr>
        <w:t>实体类：</w:t>
      </w:r>
      <w:r>
        <w:t>CfgStrategyConfig</w:t>
      </w:r>
      <w:r>
        <w:rPr>
          <w:b/>
        </w:rPr>
        <w:t xml:space="preserve">    文件：</w:t>
      </w:r>
      <w:r>
        <w:t>KH.WMS\Algorithms\KH.WMS.Algorithms\Strategy\Configuration\CfgStrategyConfig.cs</w:t>
      </w:r>
    </w:p>
    <w:p w14:paraId="4A6B6F5E">
      <w:r>
        <w:rPr>
          <w:b/>
        </w:rPr>
        <w:t>主键：</w:t>
      </w:r>
      <w:r>
        <w:t>Id</w:t>
      </w:r>
    </w:p>
    <w:p w14:paraId="086A52E9">
      <w:r>
        <w:rPr>
          <w:b/>
        </w:rPr>
        <w:t>外键：</w:t>
      </w:r>
    </w:p>
    <w:p w14:paraId="2D63B362">
      <w:pPr>
        <w:pStyle w:val="16"/>
      </w:pPr>
      <w:r>
        <w:t>字段 WarehouseId 引用 仓库（md_warehouse） 的 Id 字段</w:t>
      </w:r>
    </w:p>
    <w:p w14:paraId="7F60CAAF">
      <w:pPr>
        <w:pStyle w:val="16"/>
      </w:pPr>
      <w:r>
        <w:t>字段 ZoneId 引用 仓库库区（md_warehouse_zone） 的 Id 字段</w:t>
      </w:r>
    </w:p>
    <w:p w14:paraId="347CA77F">
      <w:pPr>
        <w:pStyle w:val="16"/>
      </w:pPr>
      <w:r>
        <w:t>字段 MaterialId 引用 物料（md_material） 的 Id 字段</w:t>
      </w:r>
    </w:p>
    <w:p w14:paraId="7805CC9C">
      <w:pPr>
        <w:pStyle w:val="16"/>
      </w:pPr>
      <w:r>
        <w:t>字段 MaterialCategoryId 引用 物料分类（md_material_category） 的 Id 字段</w:t>
      </w:r>
    </w:p>
    <w:p w14:paraId="518CFFDD">
      <w:pPr>
        <w:pStyle w:val="5"/>
      </w:pPr>
      <w:bookmarkStart w:id="107" w:name="_Toc17995"/>
      <w:r>
        <w:rPr>
          <w:rFonts w:ascii="微软雅黑" w:hAnsi="微软雅黑" w:eastAsia="微软雅黑"/>
        </w:rPr>
        <w:t>4.35.1 字段</w:t>
      </w:r>
      <w:bookmarkEnd w:id="107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66F70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39833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7514F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21702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499BC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4DBDE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900E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D094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552C3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EFE8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8C23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5A51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543D1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661C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3CE4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StrategyCode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088D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5A44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0ED9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E19B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F44C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1B519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StrategyName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3277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62B2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B1FD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68E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7B3F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3D3FC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StrategyType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5B65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BA13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1A2E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C773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37F9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11D83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RuleCode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策略规则编码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D9DB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645D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9143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04F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648B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3D9CC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CE2C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CD5F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F2B3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4CA4D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C929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E28A6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8EEB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2904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A6E9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仓库库区（md_warehouse_zone）.Id</w:t>
            </w:r>
          </w:p>
        </w:tc>
      </w:tr>
      <w:tr w14:paraId="0E1F7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32FD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D5215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2F80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408A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CA5A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物料（md_material）.Id</w:t>
            </w:r>
          </w:p>
        </w:tc>
      </w:tr>
      <w:tr w14:paraId="16EA8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C509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C851B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MaterialCategoryId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物料分类ID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F2A9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5C0F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A5A5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物料分类（md_material_category）.Id</w:t>
            </w:r>
          </w:p>
        </w:tc>
      </w:tr>
      <w:tr w14:paraId="2ECBA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2972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2E028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DocType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单据类型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1322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FAA1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39A8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1A5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D712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80B76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Priority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优先级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11F2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B001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9A5D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默认：'100'</w:t>
            </w:r>
          </w:p>
        </w:tc>
      </w:tr>
      <w:tr w14:paraId="6246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E065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C07B5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IsDefault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是否默认策略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7CCD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0E5A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F30B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977F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D203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00AC1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8621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CFC1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69A7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35DB3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68CA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F6691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SortOrder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执行顺序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BD3F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F6F2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42D1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默认：'100'</w:t>
            </w:r>
          </w:p>
        </w:tc>
      </w:tr>
      <w:tr w14:paraId="2F91B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2CEF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1AEDF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ExecutionMode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执行模式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9103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CEF6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7F4B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默认：'CHAIN'</w:t>
            </w:r>
          </w:p>
        </w:tc>
      </w:tr>
      <w:tr w14:paraId="5B94C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E827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EF629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StrategyParams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策略参数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7B6C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BB9F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56E0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5C96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3168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81502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64CD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F6C9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DE5A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E535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1B70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99BEB7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B03D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3E32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5BFB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63D4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E31C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C2E4C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D50B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08E9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A6DC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C852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0C86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8A48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4BFC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10EC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487E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7DB3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0A03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4FB7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2995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78BB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054E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0969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6246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E3C02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B413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0449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3AF3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3644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D5AD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2FAE9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611A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64CD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B788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2755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C61D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6F339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6A2C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4759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F9F8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79F368B1">
      <w:pPr>
        <w:pStyle w:val="5"/>
      </w:pPr>
      <w:bookmarkStart w:id="108" w:name="_Toc26573"/>
      <w:r>
        <w:rPr>
          <w:rFonts w:ascii="微软雅黑" w:hAnsi="微软雅黑" w:eastAsia="微软雅黑"/>
        </w:rPr>
        <w:t>4.35.2 索引</w:t>
      </w:r>
      <w:bookmarkEnd w:id="108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73"/>
        <w:gridCol w:w="611"/>
        <w:gridCol w:w="611"/>
        <w:gridCol w:w="2803"/>
        <w:gridCol w:w="1683"/>
      </w:tblGrid>
      <w:tr w14:paraId="16FC4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475B3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075EF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BE34C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ED53E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C073A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5057E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13629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A6E0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PK_cfg_strategy_config_Id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1FFD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A0CE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9AB5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E08B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7FD9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610D8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1E423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idx_match_doc_type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0A80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12C7B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B0C6E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CD831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DocType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FA66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4C57A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CB51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idx_match_material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055B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0B1E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7C75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906A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MaterialId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9E32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7DED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76801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idx_match_priority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AD0B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7715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8DFF0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1C80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ASC, ZoneId ASC, MaterialId ASC, DocType ASC, IsDefault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F06F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69F1C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1BC1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idx_match_warehouse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D97F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A5C0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3E2D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C1B2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3A91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6B01F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FCB3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idx_match_zone</w:t>
            </w:r>
          </w:p>
        </w:tc>
        <w:tc>
          <w:tcPr>
            <w:tcW w:w="17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800D0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54559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6259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9EB4D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ZoneId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6FA63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4F8BA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7CD5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C17C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A3F9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9716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C1A2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C160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0CE8B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59488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idx_type_status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9C59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57E5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6DC46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F244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StrategyType ASC, 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7BED6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46B87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9AE3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uk_strategy_code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E39B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CFA6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3DBA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4A39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StrategyCode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3A78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1A7C1778">
      <w:pPr>
        <w:pStyle w:val="4"/>
      </w:pPr>
      <w:bookmarkStart w:id="109" w:name="_Toc10408"/>
      <w:r>
        <w:rPr>
          <w:rFonts w:ascii="微软雅黑" w:hAnsi="微软雅黑" w:eastAsia="微软雅黑"/>
        </w:rPr>
        <w:t>4.36 cfg_transfer_point_type（接驳点类型配置）</w:t>
      </w:r>
      <w:bookmarkEnd w:id="109"/>
    </w:p>
    <w:p w14:paraId="514C9571">
      <w:r>
        <w:rPr>
          <w:b/>
        </w:rPr>
        <w:t>实体类：</w:t>
      </w:r>
      <w:r>
        <w:t>CfgTransferPointType</w:t>
      </w:r>
      <w:r>
        <w:rPr>
          <w:b/>
        </w:rPr>
        <w:t xml:space="preserve">    文件：</w:t>
      </w:r>
      <w:r>
        <w:t>KH.WMS\Entities\KH.WMS.Entities\Config\CfgTransferPointType.cs</w:t>
      </w:r>
    </w:p>
    <w:p w14:paraId="4F79ECEA">
      <w:r>
        <w:rPr>
          <w:b/>
        </w:rPr>
        <w:t>主键：</w:t>
      </w:r>
      <w:r>
        <w:t>Id</w:t>
      </w:r>
    </w:p>
    <w:p w14:paraId="711D5765">
      <w:r>
        <w:rPr>
          <w:b/>
        </w:rPr>
        <w:t>外键：</w:t>
      </w:r>
      <w:r>
        <w:t>无</w:t>
      </w:r>
    </w:p>
    <w:p w14:paraId="68C35DB9">
      <w:pPr>
        <w:pStyle w:val="5"/>
      </w:pPr>
      <w:bookmarkStart w:id="110" w:name="_Toc23525"/>
      <w:r>
        <w:rPr>
          <w:rFonts w:ascii="微软雅黑" w:hAnsi="微软雅黑" w:eastAsia="微软雅黑"/>
        </w:rPr>
        <w:t>4.36.1 字段</w:t>
      </w:r>
      <w:bookmarkEnd w:id="110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29565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47E31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5D933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B1281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8BA72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ECF6E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55A7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4671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EC0EDD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86EC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DCF4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CE88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1463D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CEC8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CDDDE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TypeCode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07B9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B36C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A4AD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35C2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17D2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EDAE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TypeName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46AD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A265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16D3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1D35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4899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0747B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AllowInbound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是否入库接驳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81B2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433E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EA67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3F1B3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C0AE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67B1C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AllowOutbound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是否出库接驳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4FAF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3A16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44B1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11029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F2A5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C1B7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Color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颜色标识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64F9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A86B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5C74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81AB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629F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F56F9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F6BD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207E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D535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32C2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97BA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0F90E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5462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8EFC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B049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70CA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50B2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B51E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B43D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6DA0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7AB9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5C2D0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4169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50480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8D01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C4B7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9C0E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D1A8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4B89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E3CFE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DB00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73F3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3BA0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4324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A140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F09E8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25CB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C8AE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A191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AE60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ACA1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99BB7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ACEE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9080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41B8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5510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A28A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F138E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71F4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7277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597A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B15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0D0C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3A2B5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E573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511A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BC25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2A86C43A">
      <w:pPr>
        <w:pStyle w:val="5"/>
      </w:pPr>
      <w:bookmarkStart w:id="111" w:name="_Toc28402"/>
      <w:r>
        <w:rPr>
          <w:rFonts w:ascii="微软雅黑" w:hAnsi="微软雅黑" w:eastAsia="微软雅黑"/>
        </w:rPr>
        <w:t>4.36.2 索引</w:t>
      </w:r>
      <w:bookmarkEnd w:id="111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00812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8CED2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70087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8EB22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BB05C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F7AD1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86D56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7EC15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55F8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PK_cfg_transfer_point_type_Id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66A4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B935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4E90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FB1D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2D6A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9A5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747D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uk_type_code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8289C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3ED72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03A7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8597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TypeCode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ABC8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092F902D">
      <w:pPr>
        <w:pStyle w:val="4"/>
      </w:pPr>
      <w:bookmarkStart w:id="112" w:name="_Toc17640"/>
      <w:r>
        <w:rPr>
          <w:rFonts w:ascii="微软雅黑" w:hAnsi="微软雅黑" w:eastAsia="微软雅黑"/>
        </w:rPr>
        <w:t>4.37 cfg_turnover_class（周转等级配置）</w:t>
      </w:r>
      <w:bookmarkEnd w:id="112"/>
    </w:p>
    <w:p w14:paraId="7B23F34B">
      <w:r>
        <w:rPr>
          <w:b/>
        </w:rPr>
        <w:t>实体类：</w:t>
      </w:r>
      <w:r>
        <w:t>CfgTurnoverClass</w:t>
      </w:r>
      <w:r>
        <w:rPr>
          <w:b/>
        </w:rPr>
        <w:t xml:space="preserve">    文件：</w:t>
      </w:r>
      <w:r>
        <w:t>KH.WMS\Entities\KH.WMS.Entities\BaseData\CfgTurnoverClass.cs</w:t>
      </w:r>
    </w:p>
    <w:p w14:paraId="78F91390">
      <w:r>
        <w:rPr>
          <w:b/>
        </w:rPr>
        <w:t>主键：</w:t>
      </w:r>
      <w:r>
        <w:t>Id</w:t>
      </w:r>
    </w:p>
    <w:p w14:paraId="72FBFDA5">
      <w:r>
        <w:rPr>
          <w:b/>
        </w:rPr>
        <w:t>外键：</w:t>
      </w:r>
      <w:r>
        <w:t>无</w:t>
      </w:r>
    </w:p>
    <w:p w14:paraId="0E05ABA1">
      <w:pPr>
        <w:pStyle w:val="5"/>
      </w:pPr>
      <w:bookmarkStart w:id="113" w:name="_Toc5475"/>
      <w:r>
        <w:rPr>
          <w:rFonts w:ascii="微软雅黑" w:hAnsi="微软雅黑" w:eastAsia="微软雅黑"/>
        </w:rPr>
        <w:t>4.37.1 字段</w:t>
      </w:r>
      <w:bookmarkEnd w:id="113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2256"/>
        <w:gridCol w:w="1311"/>
        <w:gridCol w:w="1126"/>
        <w:gridCol w:w="5428"/>
      </w:tblGrid>
      <w:tr w14:paraId="3E370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82170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F47B2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90A53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833BB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92B8D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21D7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4FDE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9B6EC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5360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A690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C997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6104A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FE38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26C84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ClassCode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分类编码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B511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C685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C531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B938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3E89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9751E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ClassName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分类名称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4DDF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2F59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20CE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005A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D6FC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CA4A9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CumulativeRatioMin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累计占比下限(%)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1C96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decimal(5,2)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057C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5311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3C75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F0A2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59F8B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CumulativeRatioMax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累计占比上限(%)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70DE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decimal(5,2)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048D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0646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默认：'100'</w:t>
            </w:r>
          </w:p>
        </w:tc>
      </w:tr>
      <w:tr w14:paraId="675DF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344D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C64D2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AnalysisDimension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分析维度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BE43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E697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66FA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默认：'OUTBOUND_QTY'</w:t>
            </w:r>
          </w:p>
        </w:tc>
      </w:tr>
      <w:tr w14:paraId="445B7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7E71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4C4B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Color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颜色标识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F007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3431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E1F1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374A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117E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B571C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92CE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3208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A5FF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73867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FA02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8DA20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E92F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3791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CC11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0923D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77C4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06689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DD9F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D30F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B1E0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75BD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0E29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D4AA1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1C9F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4617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7653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F3D8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CD5A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56A58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D3B2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C127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4A10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9701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31DC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30152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AFBF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B573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9E9F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CABC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63A6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742CA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6846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AE65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AA6A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9C5A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1F0C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4CAA3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1787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0605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F2F9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6086E974">
      <w:pPr>
        <w:pStyle w:val="5"/>
      </w:pPr>
      <w:bookmarkStart w:id="114" w:name="_Toc28112"/>
      <w:r>
        <w:rPr>
          <w:rFonts w:ascii="微软雅黑" w:hAnsi="微软雅黑" w:eastAsia="微软雅黑"/>
        </w:rPr>
        <w:t>4.37.2 索引</w:t>
      </w:r>
      <w:bookmarkEnd w:id="114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3669F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D705A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091D0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36C37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79441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199BF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98F1F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2F40E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332E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PK_cfg_turnover_class_Id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2CBE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6ADC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5644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BE11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4379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4806A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C9EAD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uk_class_code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C613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D3B6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D876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77B19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ClassCode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3F84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67EB5677">
      <w:pPr>
        <w:pStyle w:val="4"/>
      </w:pPr>
      <w:bookmarkStart w:id="115" w:name="_Toc1056"/>
      <w:r>
        <w:rPr>
          <w:rFonts w:ascii="微软雅黑" w:hAnsi="微软雅黑" w:eastAsia="微软雅黑"/>
        </w:rPr>
        <w:t>4.38 cfg_warehouse_type（仓库类型配置）</w:t>
      </w:r>
      <w:bookmarkEnd w:id="115"/>
    </w:p>
    <w:p w14:paraId="30B2CD93">
      <w:r>
        <w:rPr>
          <w:b/>
        </w:rPr>
        <w:t>实体类：</w:t>
      </w:r>
      <w:r>
        <w:t>CfgWarehouseType</w:t>
      </w:r>
      <w:r>
        <w:rPr>
          <w:b/>
        </w:rPr>
        <w:t xml:space="preserve">    文件：</w:t>
      </w:r>
      <w:r>
        <w:t>KH.WMS\Entities\KH.WMS.Entities\Config\CfgWarehouseType.cs</w:t>
      </w:r>
    </w:p>
    <w:p w14:paraId="6661F3AA">
      <w:r>
        <w:rPr>
          <w:b/>
        </w:rPr>
        <w:t>主键：</w:t>
      </w:r>
      <w:r>
        <w:t>Id</w:t>
      </w:r>
    </w:p>
    <w:p w14:paraId="34F17201">
      <w:r>
        <w:rPr>
          <w:b/>
        </w:rPr>
        <w:t>外键：</w:t>
      </w:r>
      <w:r>
        <w:t>无</w:t>
      </w:r>
    </w:p>
    <w:p w14:paraId="3E677EAB">
      <w:pPr>
        <w:pStyle w:val="5"/>
      </w:pPr>
      <w:bookmarkStart w:id="116" w:name="_Toc10968"/>
      <w:r>
        <w:rPr>
          <w:rFonts w:ascii="微软雅黑" w:hAnsi="微软雅黑" w:eastAsia="微软雅黑"/>
        </w:rPr>
        <w:t>4.38.1 字段</w:t>
      </w:r>
      <w:bookmarkEnd w:id="116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094EE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8EC13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36547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6384F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36B4B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DAF00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34FF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1731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DC36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F9AA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F136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CA7A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1F926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3730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94116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TypeCode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B0DB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287B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1AD9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8C36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2482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29262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TypeName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7D8D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7D4C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34BA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B2E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C1C9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AE0C6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Color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颜色标识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5D17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B4A1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AF15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4D4B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48CF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A2B0E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D52B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08D8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2270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5693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3595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45B95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1C7B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C80F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6EA4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0FA19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7B88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D43CF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81E6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C176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FFEB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默认：'1'</w:t>
            </w:r>
          </w:p>
        </w:tc>
      </w:tr>
      <w:tr w14:paraId="7C208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6D72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3CC1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2B116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3436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EAF9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5B75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BC00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A10D8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B80A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42DA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D87A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EB67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B276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6AE9B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B8AD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B51B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95F7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3325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D4AF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7877F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781D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BB51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2EC3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6855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0F72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261CC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135D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2090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D73E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DF94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88AA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C5829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1375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52FE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8CA8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000DC88D">
      <w:pPr>
        <w:pStyle w:val="5"/>
      </w:pPr>
      <w:bookmarkStart w:id="117" w:name="_Toc24675"/>
      <w:r>
        <w:rPr>
          <w:rFonts w:ascii="微软雅黑" w:hAnsi="微软雅黑" w:eastAsia="微软雅黑"/>
        </w:rPr>
        <w:t>4.38.2 索引</w:t>
      </w:r>
      <w:bookmarkEnd w:id="117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35FFD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2CFF1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9CE4D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2B140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5FE1B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8C337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F004D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0403E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CE7D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PK_cfg_warehouse_type_Id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C2FE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EA41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2219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22D7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951B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3E8E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4721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uk_type_code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0EF7C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EB42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49DAD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DE102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TypeCode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A24F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03107DF5">
      <w:pPr>
        <w:pStyle w:val="4"/>
      </w:pPr>
      <w:bookmarkStart w:id="118" w:name="_Toc20125"/>
      <w:r>
        <w:rPr>
          <w:rFonts w:ascii="微软雅黑" w:hAnsi="微软雅黑" w:eastAsia="微软雅黑"/>
        </w:rPr>
        <w:t>4.39 cfg_warehouse_zone_type（库区类型配置）</w:t>
      </w:r>
      <w:bookmarkEnd w:id="118"/>
    </w:p>
    <w:p w14:paraId="4A62390E">
      <w:r>
        <w:rPr>
          <w:b/>
        </w:rPr>
        <w:t>实体类：</w:t>
      </w:r>
      <w:r>
        <w:t>CfgWarehouseZoneType</w:t>
      </w:r>
      <w:r>
        <w:rPr>
          <w:b/>
        </w:rPr>
        <w:t xml:space="preserve">    文件：</w:t>
      </w:r>
      <w:r>
        <w:t>KH.WMS\Entities\KH.WMS.Entities\Config\CfgWarehouseZoneType.cs</w:t>
      </w:r>
    </w:p>
    <w:p w14:paraId="27F2F497">
      <w:r>
        <w:rPr>
          <w:b/>
        </w:rPr>
        <w:t>主键：</w:t>
      </w:r>
      <w:r>
        <w:t>Id</w:t>
      </w:r>
    </w:p>
    <w:p w14:paraId="157CF90B">
      <w:r>
        <w:rPr>
          <w:b/>
        </w:rPr>
        <w:t>外键：</w:t>
      </w:r>
      <w:r>
        <w:t>无</w:t>
      </w:r>
    </w:p>
    <w:p w14:paraId="139BA8B1">
      <w:pPr>
        <w:pStyle w:val="5"/>
      </w:pPr>
      <w:bookmarkStart w:id="119" w:name="_Toc29587"/>
      <w:r>
        <w:rPr>
          <w:rFonts w:ascii="微软雅黑" w:hAnsi="微软雅黑" w:eastAsia="微软雅黑"/>
        </w:rPr>
        <w:t>4.39.1 字段</w:t>
      </w:r>
      <w:bookmarkEnd w:id="119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4BB06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74AD5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132D8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0CD50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E07CE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3DF0D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E9F9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5AEC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76D1B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F374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E594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784E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04E76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5A33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E5335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TypeCode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C151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B32B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B149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3CDC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8B58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B4746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TypeName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52E6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1F2D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008E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3428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879C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B0DA9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Color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颜色标识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BE5D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3DE2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672E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1A54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ED181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4F836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921C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9C1B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72EB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C858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19AC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E9AF2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9B18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0A30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929E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6FCC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F2D5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2731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0593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00E9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8C46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默认：'1'</w:t>
            </w:r>
          </w:p>
        </w:tc>
      </w:tr>
      <w:tr w14:paraId="6F51A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892D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7252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B1F0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3AFA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EC88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214D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663E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920BD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345B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79D8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A18C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3F6C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5939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1BAB8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7E0C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18F1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60BE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619B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81AF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DA0A3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EFAC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3610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8D59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0866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8520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BE557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9E43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1EE3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0A1D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C7ED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660C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81E03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BC52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642C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6C9F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35D95F0A">
      <w:pPr>
        <w:pStyle w:val="5"/>
      </w:pPr>
      <w:bookmarkStart w:id="120" w:name="_Toc8500"/>
      <w:r>
        <w:rPr>
          <w:rFonts w:ascii="微软雅黑" w:hAnsi="微软雅黑" w:eastAsia="微软雅黑"/>
        </w:rPr>
        <w:t>4.39.2 索引</w:t>
      </w:r>
      <w:bookmarkEnd w:id="120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6349A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1FE05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D8047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E2D2C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DF594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DF9C6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4E6F9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094A6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B8F9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PK_cfg_warehouse_zone_type_Id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1A86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3871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508F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7AEE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6553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0887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4631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uk_type_code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F8D4E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CF47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14750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DDCC8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TypeCode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DEB93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278403B9">
      <w:pPr>
        <w:pStyle w:val="4"/>
      </w:pPr>
      <w:bookmarkStart w:id="121" w:name="_Toc16501"/>
      <w:r>
        <w:rPr>
          <w:rFonts w:ascii="微软雅黑" w:hAnsi="微软雅黑" w:eastAsia="微软雅黑"/>
        </w:rPr>
        <w:t>4.40 exc_exception（异常单）</w:t>
      </w:r>
      <w:bookmarkEnd w:id="121"/>
    </w:p>
    <w:p w14:paraId="5ADE9652">
      <w:r>
        <w:rPr>
          <w:b/>
        </w:rPr>
        <w:t>实体类：</w:t>
      </w:r>
      <w:r>
        <w:t>ExcException</w:t>
      </w:r>
      <w:r>
        <w:rPr>
          <w:b/>
        </w:rPr>
        <w:t xml:space="preserve">    文件：</w:t>
      </w:r>
      <w:r>
        <w:t>KH.WMS\Entities\KH.WMS.Entities\System\ExcException.cs</w:t>
      </w:r>
    </w:p>
    <w:p w14:paraId="7E84B7FD">
      <w:r>
        <w:rPr>
          <w:b/>
        </w:rPr>
        <w:t>主键：</w:t>
      </w:r>
      <w:r>
        <w:t>Id</w:t>
      </w:r>
    </w:p>
    <w:p w14:paraId="7379D226">
      <w:r>
        <w:rPr>
          <w:b/>
        </w:rPr>
        <w:t>外键：</w:t>
      </w:r>
    </w:p>
    <w:p w14:paraId="63795C5F">
      <w:pPr>
        <w:pStyle w:val="16"/>
      </w:pPr>
      <w:r>
        <w:t>字段 WarehouseId 引用 仓库（md_warehouse） 的 Id 字段</w:t>
      </w:r>
    </w:p>
    <w:p w14:paraId="2D57A239">
      <w:pPr>
        <w:pStyle w:val="16"/>
      </w:pPr>
      <w:r>
        <w:t>字段 LocationId 引用 库位（md_location） 的 Id 字段</w:t>
      </w:r>
    </w:p>
    <w:p w14:paraId="3D8B6C99">
      <w:pPr>
        <w:pStyle w:val="5"/>
      </w:pPr>
      <w:bookmarkStart w:id="122" w:name="_Toc12596"/>
      <w:r>
        <w:rPr>
          <w:rFonts w:ascii="微软雅黑" w:hAnsi="微软雅黑" w:eastAsia="微软雅黑"/>
        </w:rPr>
        <w:t>4.40.1 字段</w:t>
      </w:r>
      <w:bookmarkEnd w:id="122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3"/>
        <w:gridCol w:w="2314"/>
        <w:gridCol w:w="1391"/>
        <w:gridCol w:w="1043"/>
        <w:gridCol w:w="5409"/>
      </w:tblGrid>
      <w:tr w14:paraId="52C8F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B69B0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76A68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8D218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4A63A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642CD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6D42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B8BA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35935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739A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1F53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9FA3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17D84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B65D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A3CAB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ExceptionNo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异常单号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3C5F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C80F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D07E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4F63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7157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1E0F3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ExceptionType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异常类型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07A4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FDF2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58BF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97CF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A911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D8EB5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ExceptionLevel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异常级别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897F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8596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A1FB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默认：'MEDIUM'</w:t>
            </w:r>
          </w:p>
        </w:tc>
      </w:tr>
      <w:tr w14:paraId="60E8D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EFCF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93CC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6266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4FA7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0F48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478BD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6358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8339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LocationId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EE71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A11C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DD4B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53D8E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4D33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B25C9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SourceType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C109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DC0A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2E09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F088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1470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B5A3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SourceNo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来源单号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6389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C12D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382F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3FB4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26B8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8B363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ExceptionDesc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异常描述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E472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D574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1421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32F4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5F7C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9B77F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96C0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29E1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6AF8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默认：'PENDING'</w:t>
            </w:r>
          </w:p>
        </w:tc>
      </w:tr>
      <w:tr w14:paraId="714DF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A662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0CA65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AssignedTo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分配给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55E4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034D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956F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BE56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3ABA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AC965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AssignedTime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分配时间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3AA8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4091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419F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6163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D793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54BB5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Resolution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处理方案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43D3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5C53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F68D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C95C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926E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3322B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HandledBy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处理人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3AA4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EBA2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F24B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CF11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E555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F9159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HandledByName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处理人姓名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5906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EFBB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3A64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B823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0799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1D4EE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HandleTime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处理时间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3EDF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3972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2E97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4CD2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F411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18C69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CloseTime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关闭时间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079A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9DD8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B2FA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8D2D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0431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D38E68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ClosedBy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关闭人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9018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E821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99C2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2C10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FEED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5394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ClosedByName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关闭人姓名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C19A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BF2C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A620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D08B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B974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C5CB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D8A2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F30A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9308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F98C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22AE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7A488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E319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4119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6261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C56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750D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D0ABD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E70F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EE59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C877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565C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646D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A648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2AF3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7D0E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7348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A82E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5B79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6B8E1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1CBE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B554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5297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32D0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45C8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13BC8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0280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5E7B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D500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B50C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A4F1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CC198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F3DC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DD99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9D74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729E73BA">
      <w:pPr>
        <w:pStyle w:val="5"/>
      </w:pPr>
      <w:bookmarkStart w:id="123" w:name="_Toc24228"/>
      <w:r>
        <w:rPr>
          <w:rFonts w:ascii="微软雅黑" w:hAnsi="微软雅黑" w:eastAsia="微软雅黑"/>
        </w:rPr>
        <w:t>4.40.2 索引</w:t>
      </w:r>
      <w:bookmarkEnd w:id="123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73"/>
        <w:gridCol w:w="611"/>
        <w:gridCol w:w="611"/>
        <w:gridCol w:w="2803"/>
        <w:gridCol w:w="1683"/>
      </w:tblGrid>
      <w:tr w14:paraId="3A0A3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FC134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68918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119BD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5F2FB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B1B6A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1C951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16CEE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10F3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PK_exc_exception_Id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75B5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C517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1962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DA9B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4206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9EAB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246A4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idx_assigned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D9BCD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92F5F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CE84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E31FB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AssignedTo ASC, 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25FF5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63C3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CDE8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idx_source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664F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9E83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D9DC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FF94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SourceType ASC, SourceNo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3FA8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2A922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BD87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idx_type_status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AA29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4D729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5D4A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3416E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ExceptionType ASC, 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FE078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0D5A5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8801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99F7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554E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BA48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6CAC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B0F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2A0F7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CB6BC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uk_exception_no</w:t>
            </w:r>
          </w:p>
        </w:tc>
        <w:tc>
          <w:tcPr>
            <w:tcW w:w="17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A8546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5D214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73190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F3524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ExceptionNo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49EA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66F8D598">
      <w:pPr>
        <w:pStyle w:val="4"/>
      </w:pPr>
      <w:bookmarkStart w:id="124" w:name="_Toc21949"/>
      <w:r>
        <w:rPr>
          <w:rFonts w:ascii="微软雅黑" w:hAnsi="微软雅黑" w:eastAsia="微软雅黑"/>
        </w:rPr>
        <w:t>4.41 exc_exception_log（异常处理日志）</w:t>
      </w:r>
      <w:bookmarkEnd w:id="124"/>
    </w:p>
    <w:p w14:paraId="2BD15305">
      <w:r>
        <w:rPr>
          <w:b/>
        </w:rPr>
        <w:t>实体类：</w:t>
      </w:r>
      <w:r>
        <w:t>ExcExceptionLog</w:t>
      </w:r>
      <w:r>
        <w:rPr>
          <w:b/>
        </w:rPr>
        <w:t xml:space="preserve">    文件：</w:t>
      </w:r>
      <w:r>
        <w:t>KH.WMS\Entities\KH.WMS.Entities\System\ExcExceptionLog.cs</w:t>
      </w:r>
    </w:p>
    <w:p w14:paraId="23EF82DA">
      <w:r>
        <w:rPr>
          <w:b/>
        </w:rPr>
        <w:t>主键：</w:t>
      </w:r>
      <w:r>
        <w:t>Id</w:t>
      </w:r>
    </w:p>
    <w:p w14:paraId="29B59746">
      <w:r>
        <w:rPr>
          <w:b/>
        </w:rPr>
        <w:t>外键：</w:t>
      </w:r>
      <w:r>
        <w:t>无</w:t>
      </w:r>
    </w:p>
    <w:p w14:paraId="4EEB2175">
      <w:pPr>
        <w:pStyle w:val="5"/>
      </w:pPr>
      <w:bookmarkStart w:id="125" w:name="_Toc14053"/>
      <w:r>
        <w:rPr>
          <w:rFonts w:ascii="微软雅黑" w:hAnsi="微软雅黑" w:eastAsia="微软雅黑"/>
        </w:rPr>
        <w:t>4.41.1 字段</w:t>
      </w:r>
      <w:bookmarkEnd w:id="125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201"/>
        <w:gridCol w:w="1408"/>
        <w:gridCol w:w="1099"/>
        <w:gridCol w:w="5428"/>
      </w:tblGrid>
      <w:tr w14:paraId="73D5E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CDA4F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904F9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6966A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315E4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20BA4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3BA05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902C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CBEF1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A6D0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E930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BF2E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246D0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6FEA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8E0AC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ExceptionId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异常单ID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9DC6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4156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CB4C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15D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AE87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16461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OperationType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EA30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2954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B211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8A4C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2C56C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ABDAC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OperationContent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操作内容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911F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E433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E642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0A9F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17AB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3B07B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OperatorId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CBC6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E958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81A9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78E6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AB90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1378D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OperatorName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操作人姓名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B138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48A6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54D2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CBF6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7033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A17E7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OperationTime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4F6C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3FB3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BD04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4DAE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AA95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7CB72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9DF7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C56D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57DC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EF35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7C2B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2C507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C950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FE4C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56A9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33EB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7070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AACD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5B02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9057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1D52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855A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B376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BFCD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5E23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8911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0E00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E896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667C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C65EA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6E40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3E7C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93178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D5E9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AE00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A92E8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D6E6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4CBF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40D0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62300362">
      <w:pPr>
        <w:pStyle w:val="5"/>
      </w:pPr>
      <w:bookmarkStart w:id="126" w:name="_Toc12802"/>
      <w:r>
        <w:rPr>
          <w:rFonts w:ascii="微软雅黑" w:hAnsi="微软雅黑" w:eastAsia="微软雅黑"/>
        </w:rPr>
        <w:t>4.41.2 索引</w:t>
      </w:r>
      <w:bookmarkEnd w:id="126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06E4D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56CFC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7549F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8450F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243D5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00418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80D79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07844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E99B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PK_exc_exception_log_Id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FB37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1C00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0A2B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1055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A8AB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3297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7598D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idx_exception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BFE2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74FB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7E053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96C08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ExceptionId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5EF9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EA53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2C86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idx_operator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C40E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1E8D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960E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BEFB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OperatorId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418C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0E170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5FB55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idx_time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9D8DD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CF0DF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0C1C4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2CDC8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OperationTime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35318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3F78E9B2">
      <w:pPr>
        <w:pStyle w:val="4"/>
      </w:pPr>
      <w:bookmarkStart w:id="127" w:name="_Toc20254"/>
      <w:r>
        <w:rPr>
          <w:rFonts w:ascii="微软雅黑" w:hAnsi="微软雅黑" w:eastAsia="微软雅黑"/>
        </w:rPr>
        <w:t>4.42 int_data_mapping_config（接口数据映射配置）</w:t>
      </w:r>
      <w:bookmarkEnd w:id="127"/>
    </w:p>
    <w:p w14:paraId="570362AA">
      <w:r>
        <w:rPr>
          <w:b/>
        </w:rPr>
        <w:t>实体类：</w:t>
      </w:r>
      <w:r>
        <w:t>代码 SugarTable 未匹配</w:t>
      </w:r>
    </w:p>
    <w:p w14:paraId="1C738A9A">
      <w:r>
        <w:rPr>
          <w:b/>
        </w:rPr>
        <w:t>主键：</w:t>
      </w:r>
      <w:r>
        <w:t>Id</w:t>
      </w:r>
    </w:p>
    <w:p w14:paraId="67807654">
      <w:r>
        <w:rPr>
          <w:b/>
        </w:rPr>
        <w:t>外键：</w:t>
      </w:r>
      <w:r>
        <w:t>无</w:t>
      </w:r>
    </w:p>
    <w:p w14:paraId="64D36AB1">
      <w:pPr>
        <w:pStyle w:val="5"/>
      </w:pPr>
      <w:bookmarkStart w:id="128" w:name="_Toc19940"/>
      <w:r>
        <w:rPr>
          <w:rFonts w:ascii="微软雅黑" w:hAnsi="微软雅黑" w:eastAsia="微软雅黑"/>
        </w:rPr>
        <w:t>4.42.1 字段</w:t>
      </w:r>
      <w:bookmarkEnd w:id="128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1C4AA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BCEDE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421DB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861F7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70114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39A62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9212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69F9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7DD17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C19D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A1BF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8C99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5C980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2A90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6D97E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MappingCode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映射编码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8B67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D63E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1B52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7BC3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2996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8F4B8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MappingName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映射名称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CC0A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E705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726C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B5E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9BB4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06C1A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SourceSystem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源系统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A0C9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2B7F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1BF9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DA42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5360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2DB28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TargetSystem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目标系统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692E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FF90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3085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9843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C119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259286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Direction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方向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2DA0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9015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FFD6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4659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75AB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85999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MappingRules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映射规则(JSON数组)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47D0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68F3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6088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0B38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41D2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C75F2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TargetType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目标类型(完整类型名)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9381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EA08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815E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8FA9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C2AD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0D35B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TransformScript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转换脚本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EF33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C934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C12D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FC69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F259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A76AA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ScriptType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脚本类型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8629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0E33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9EC6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默认：'CSHARP'</w:t>
            </w:r>
          </w:p>
        </w:tc>
      </w:tr>
      <w:tr w14:paraId="260B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1F7C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72851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ValidationRules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验证规则(JSON)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CEBF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D14A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0C7E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E0C9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A199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34D15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DC52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03B6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55BF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1CC0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342F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1C7AA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BFCA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BA00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9C72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183E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8702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35E67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EE6B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74D2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44EE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1DB9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C54D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ECF6F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BB37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4827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2CDA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62CF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E630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D515C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D317F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3F58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7684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4BE2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45C4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18408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002E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4A76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C06D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5EE2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2A0F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5F965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24864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C6D9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232A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056D1537">
      <w:pPr>
        <w:pStyle w:val="5"/>
      </w:pPr>
      <w:bookmarkStart w:id="129" w:name="_Toc2802"/>
      <w:r>
        <w:rPr>
          <w:rFonts w:ascii="微软雅黑" w:hAnsi="微软雅黑" w:eastAsia="微软雅黑"/>
        </w:rPr>
        <w:t>4.42.2 索引</w:t>
      </w:r>
      <w:bookmarkEnd w:id="129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14ED6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A7962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A2D29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9CD49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C75B5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F243E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B81E0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785B8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C2F8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PK_int_data_mapping_config_Id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0FAA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760C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1BA5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377F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2762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6C6BD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7C98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idx_system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909C8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38D4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9BEE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EF07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TargetSystem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17433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635EC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8DD4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uk_mapping_code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DDD0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7FD7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345E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3387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MappingCode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E082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0A6F2DC3">
      <w:pPr>
        <w:pStyle w:val="4"/>
      </w:pPr>
      <w:bookmarkStart w:id="130" w:name="_Toc13468"/>
      <w:r>
        <w:rPr>
          <w:rFonts w:ascii="微软雅黑" w:hAnsi="微软雅黑" w:eastAsia="微软雅黑"/>
        </w:rPr>
        <w:t>4.43 int_interface_config（接口配置）</w:t>
      </w:r>
      <w:bookmarkEnd w:id="130"/>
    </w:p>
    <w:p w14:paraId="7526B3F1">
      <w:r>
        <w:rPr>
          <w:b/>
        </w:rPr>
        <w:t>实体类：</w:t>
      </w:r>
      <w:r>
        <w:t>代码 SugarTable 未匹配</w:t>
      </w:r>
    </w:p>
    <w:p w14:paraId="74B4CF56">
      <w:r>
        <w:rPr>
          <w:b/>
        </w:rPr>
        <w:t>主键：</w:t>
      </w:r>
      <w:r>
        <w:t>Id</w:t>
      </w:r>
    </w:p>
    <w:p w14:paraId="333B04F0">
      <w:r>
        <w:rPr>
          <w:b/>
        </w:rPr>
        <w:t>外键：</w:t>
      </w:r>
      <w:r>
        <w:t>无</w:t>
      </w:r>
    </w:p>
    <w:p w14:paraId="338647CA">
      <w:pPr>
        <w:pStyle w:val="5"/>
      </w:pPr>
      <w:bookmarkStart w:id="131" w:name="_Toc11856"/>
      <w:r>
        <w:rPr>
          <w:rFonts w:ascii="微软雅黑" w:hAnsi="微软雅黑" w:eastAsia="微软雅黑"/>
        </w:rPr>
        <w:t>4.43.1 字段</w:t>
      </w:r>
      <w:bookmarkEnd w:id="131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19C7E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FB861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572F0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AA2F5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D3494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F3B5C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5082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2921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95619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D401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4B4B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C6C0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4B809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66F4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E7A9B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InterfaceCode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接口编码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0DC2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B3E3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53DA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9DCE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D625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80A2A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InterfaceName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接口名称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8520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2558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67CF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A062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135C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DCDE6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SystemCode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所属系统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AC41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B81A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1079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4853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2E44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15C1C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Direction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接口方向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F27F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B6F2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C4D0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默认：'OUTBOUND'</w:t>
            </w:r>
          </w:p>
        </w:tc>
      </w:tr>
      <w:tr w14:paraId="63519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0D67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5DCF9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InterfaceType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接口类型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CF31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0E49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582F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默认：'SYNC'</w:t>
            </w:r>
          </w:p>
        </w:tc>
      </w:tr>
      <w:tr w14:paraId="30BB8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6325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FBBA6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TriggerType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触发方式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DDD7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F46E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2279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5D3B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E1E6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D06A8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HttpMethod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HTTP方法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3A24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815B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9D32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CC13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FF55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78986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RequestPath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请求路径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8EED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30F4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FE84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365D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671B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1B26B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RequestTemplate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请求模板(JSON)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B320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42B6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FF7F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5792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65BB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23FDF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ResponseTemplate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响应模板(JSON)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73B6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C1C9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E3F9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9E23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BED9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55A62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MappingConfigId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数据映射配置ID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6B3E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EDE2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AF08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6564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BC46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45CFF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TransformScript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转换脚本(Lua/C#)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A602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C5B1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4582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C61D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4A49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6133B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ProcessorType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业务处理器类型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D06E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F0F6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2935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3D31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4CA9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4CA2A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RateLimit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速率限制(次/分钟)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0BF7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F6BD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C709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E743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4530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D5D96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ThrottleSeconds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节流时间(秒)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15DB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DEDF0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6C6A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5374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3BA6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9DD1B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Timeout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超时时间(ms)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3A0B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7FB3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21F4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3F6B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600D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7350C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RetryCount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重试次数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F7C7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9947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C95B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C5F0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C544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7AF0F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926F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9B8A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940D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默认：'ACTIVE'</w:t>
            </w:r>
          </w:p>
        </w:tc>
      </w:tr>
      <w:tr w14:paraId="16365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72B9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2E5B1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Version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版本号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CA3A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1EC6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53B5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5771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703E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3161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描述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9BB9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752D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100D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54B1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845E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F78B3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0C10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1027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29BF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FAA1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6164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1FC70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DD60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2D42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9567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3936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748B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D616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F252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9C85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7321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7F1D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8FFD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9F79C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84C7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726E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2B72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158A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F277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89479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E722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3485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812E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5FC5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3322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92B5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5C64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57CE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F953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778C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D538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48F4F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86A3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DEB8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298D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437879F9">
      <w:pPr>
        <w:pStyle w:val="5"/>
      </w:pPr>
      <w:bookmarkStart w:id="132" w:name="_Toc20876"/>
      <w:r>
        <w:rPr>
          <w:rFonts w:ascii="微软雅黑" w:hAnsi="微软雅黑" w:eastAsia="微软雅黑"/>
        </w:rPr>
        <w:t>4.43.2 索引</w:t>
      </w:r>
      <w:bookmarkEnd w:id="132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03E1E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12515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E0E02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F8303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CC9AC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744FC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68D5D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06BA5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F000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PK_int_interface_config_Id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F2CF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5738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F62F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C817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B51D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E96E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5189C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idx_direction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E122A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AB45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892C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47594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Direction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32E6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E69F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5045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uk_interface_code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474E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01FD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5C40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3926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InterfaceCode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7E59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63BA99C3">
      <w:pPr>
        <w:pStyle w:val="4"/>
      </w:pPr>
      <w:bookmarkStart w:id="133" w:name="_Toc6527"/>
      <w:r>
        <w:rPr>
          <w:rFonts w:ascii="微软雅黑" w:hAnsi="微软雅黑" w:eastAsia="微软雅黑"/>
        </w:rPr>
        <w:t>4.44 int_interface_log（接口日志）</w:t>
      </w:r>
      <w:bookmarkEnd w:id="133"/>
    </w:p>
    <w:p w14:paraId="51ABA162">
      <w:r>
        <w:rPr>
          <w:b/>
        </w:rPr>
        <w:t>实体类：</w:t>
      </w:r>
      <w:r>
        <w:t>代码 SugarTable 未匹配</w:t>
      </w:r>
    </w:p>
    <w:p w14:paraId="24416C70">
      <w:r>
        <w:rPr>
          <w:b/>
        </w:rPr>
        <w:t>主键：</w:t>
      </w:r>
      <w:r>
        <w:t>Id</w:t>
      </w:r>
    </w:p>
    <w:p w14:paraId="1DD30BF0">
      <w:r>
        <w:rPr>
          <w:b/>
        </w:rPr>
        <w:t>外键：</w:t>
      </w:r>
      <w:r>
        <w:t>无</w:t>
      </w:r>
    </w:p>
    <w:p w14:paraId="0E63FC10">
      <w:pPr>
        <w:pStyle w:val="5"/>
      </w:pPr>
      <w:bookmarkStart w:id="134" w:name="_Toc17573"/>
      <w:r>
        <w:rPr>
          <w:rFonts w:ascii="微软雅黑" w:hAnsi="微软雅黑" w:eastAsia="微软雅黑"/>
        </w:rPr>
        <w:t>4.44.1 字段</w:t>
      </w:r>
      <w:bookmarkEnd w:id="134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4392E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82B6E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9DA73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44D19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5791E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1F0E8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3E226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F115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466B3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D8B4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1380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C0A6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75C2C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BAC9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7E2E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TraceId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追踪ID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440E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5755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79E9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9BD3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4A16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4B8B7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SystemCode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系统编码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A171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87B4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C20B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AA66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A273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D85B5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InterfaceCode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接口编码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1A6B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FB9E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563E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C820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D339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07575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Direction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接口方向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B632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A503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EC78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3383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22D5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4A006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RequestHeaders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请求头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3A4C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49D5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59C5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4BF2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5BCA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7024E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RequestData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请求数据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59EA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BBBE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FC9C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02B5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4AC8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04964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RequestTime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请求时间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E211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C8D3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C021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FC76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B648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3B44A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ResponseHeaders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响应头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0FAF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5B0B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8135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D952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64D3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19BDD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ResponseData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响应数据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281B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81E2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0419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7E89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36D9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6B0D8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ResponseTime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响应时间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8386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4793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818D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C88F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AB6B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80989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386F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E968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056D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8D97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2776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6A3D1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ErrorCode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错误码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BF60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698B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AD5F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E3B3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58BF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E8C0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ErrorMessage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错误信息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B549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1BEB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3029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2F60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92C3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B49D3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ExecuteMilliseconds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执行耗时(ms)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3E30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BAA2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DFDA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614E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BB45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BCCBE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RetryCount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重试次数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D934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BC82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4A43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10A38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AEA8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404CF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BusinessType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业务类型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3D89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1C45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23EB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87A6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EB09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AE08B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BusinessNo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业务单号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C4A8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4453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AA78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F638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DDAC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3F0F2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A633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BA5E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0466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142D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230AA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99993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EF4F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B409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E73A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3919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A25A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81C53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FFCC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A8A8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3B9C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121E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9166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66B99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78E9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F90E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B65D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AD39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8487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65422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B0E1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5050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69D6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9DA7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2D96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AB098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F07F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E814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6BC8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5A9A9420">
      <w:pPr>
        <w:pStyle w:val="5"/>
      </w:pPr>
      <w:bookmarkStart w:id="135" w:name="_Toc12897"/>
      <w:r>
        <w:rPr>
          <w:rFonts w:ascii="微软雅黑" w:hAnsi="微软雅黑" w:eastAsia="微软雅黑"/>
        </w:rPr>
        <w:t>4.44.2 索引</w:t>
      </w:r>
      <w:bookmarkEnd w:id="135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4D715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9DE38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94253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86095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3C9AC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5C5DB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659FC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14199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1DA2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PK_int_interface_log_Id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CECD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2D43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A625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F1CA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75CD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EB3D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C398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idx_business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05AD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16EE6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4CB4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0A689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BusinessType ASC, BusinessNo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C2BE3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D5F1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9EED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idx_interface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1FC7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37DB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86BC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C689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InterfaceCode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F6AA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8804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D437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idx_time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C70C8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9024E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73A7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267B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RequestTime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C4742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3DDBD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92E6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idx_trace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8048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11B3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0C3C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2163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TraceId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E83F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61400213">
      <w:pPr>
        <w:pStyle w:val="4"/>
      </w:pPr>
      <w:bookmarkStart w:id="136" w:name="_Toc29456"/>
      <w:r>
        <w:rPr>
          <w:rFonts w:ascii="微软雅黑" w:hAnsi="微软雅黑" w:eastAsia="微软雅黑"/>
        </w:rPr>
        <w:t>4.45 int_sync_log（同步日志）</w:t>
      </w:r>
      <w:bookmarkEnd w:id="136"/>
    </w:p>
    <w:p w14:paraId="2EE43FA9">
      <w:r>
        <w:rPr>
          <w:b/>
        </w:rPr>
        <w:t>实体类：</w:t>
      </w:r>
      <w:r>
        <w:t>代码 SugarTable 未匹配</w:t>
      </w:r>
    </w:p>
    <w:p w14:paraId="2E77A36D">
      <w:r>
        <w:rPr>
          <w:b/>
        </w:rPr>
        <w:t>主键：</w:t>
      </w:r>
      <w:r>
        <w:t>Id</w:t>
      </w:r>
    </w:p>
    <w:p w14:paraId="453D2483">
      <w:r>
        <w:rPr>
          <w:b/>
        </w:rPr>
        <w:t>外键：</w:t>
      </w:r>
      <w:r>
        <w:t>无</w:t>
      </w:r>
    </w:p>
    <w:p w14:paraId="2D5982FD">
      <w:pPr>
        <w:pStyle w:val="5"/>
      </w:pPr>
      <w:bookmarkStart w:id="137" w:name="_Toc19723"/>
      <w:r>
        <w:rPr>
          <w:rFonts w:ascii="微软雅黑" w:hAnsi="微软雅黑" w:eastAsia="微软雅黑"/>
        </w:rPr>
        <w:t>4.45.1 字段</w:t>
      </w:r>
      <w:bookmarkEnd w:id="137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2293"/>
        <w:gridCol w:w="1245"/>
        <w:gridCol w:w="1144"/>
        <w:gridCol w:w="5428"/>
      </w:tblGrid>
      <w:tr w14:paraId="03E79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9C8E7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3BD3F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8C5C5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7FE95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5AEA0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F4D5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EE05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9CDD8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4EB1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C2A9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6442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0EFC9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5D7C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B0046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SyncType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同步类型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43BC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DC77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2AA4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3D7B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112F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092AB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SourceSystem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来源系统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66F6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4CB6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A666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1ECE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7107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1DB79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TargetSystem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目标系统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00E8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7FA2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3A4F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0D60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F1B3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18C1D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DataType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数据类型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35E1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CC6B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5B58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2B3F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8EC6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7E2A5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TotalCount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总数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FB65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FB93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B45C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824F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2F44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638FD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SuccessCount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成功数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E500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00EF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B21C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92A5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8173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C5CD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FailedCount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失败数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4A50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E80A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B5BF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E728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155C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0634E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StartTime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开始时间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63FC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A1D5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48B3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4531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B2D2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CFD56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EndTime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结束时间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FD48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FBC5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7B96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7095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D009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C9A3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15C1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79AA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9C0C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默认：'SUCCESS'</w:t>
            </w:r>
          </w:p>
        </w:tc>
      </w:tr>
      <w:tr w14:paraId="3FA11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4A04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1EE76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AD5D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EBE5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5366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B66A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4D62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B1B1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1159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D572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9527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A26E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71D8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C4095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9E6E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D225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CAFE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0DC4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2B9C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623AD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3AC1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77FB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7550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EEB0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9465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5EE01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F78C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75F0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F9D6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FF74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8257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A1C35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657C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E9C3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2CC2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270E90A0">
      <w:pPr>
        <w:pStyle w:val="5"/>
      </w:pPr>
      <w:bookmarkStart w:id="138" w:name="_Toc32243"/>
      <w:r>
        <w:rPr>
          <w:rFonts w:ascii="微软雅黑" w:hAnsi="微软雅黑" w:eastAsia="微软雅黑"/>
        </w:rPr>
        <w:t>4.45.2 索引</w:t>
      </w:r>
      <w:bookmarkEnd w:id="138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60EC0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33098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12328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AA4B0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BC3BC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C6F77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8B56C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77C33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B2B5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PK_int_sync_log_Id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0958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3F15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D054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E908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161B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89F0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92B0E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2C853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CACB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A5D7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638F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SyncType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FC1F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32949957">
      <w:pPr>
        <w:pStyle w:val="4"/>
      </w:pPr>
      <w:bookmarkStart w:id="139" w:name="_Toc13796"/>
      <w:r>
        <w:rPr>
          <w:rFonts w:ascii="微软雅黑" w:hAnsi="微软雅黑" w:eastAsia="微软雅黑"/>
        </w:rPr>
        <w:t>4.46 int_sync_log_detail（同步日志明细）</w:t>
      </w:r>
      <w:bookmarkEnd w:id="139"/>
    </w:p>
    <w:p w14:paraId="342A2D6D">
      <w:r>
        <w:rPr>
          <w:b/>
        </w:rPr>
        <w:t>实体类：</w:t>
      </w:r>
      <w:r>
        <w:t>代码 SugarTable 未匹配</w:t>
      </w:r>
    </w:p>
    <w:p w14:paraId="2FCFA33C">
      <w:r>
        <w:rPr>
          <w:b/>
        </w:rPr>
        <w:t>主键：</w:t>
      </w:r>
      <w:r>
        <w:t>Id</w:t>
      </w:r>
    </w:p>
    <w:p w14:paraId="33A83FDD">
      <w:r>
        <w:rPr>
          <w:b/>
        </w:rPr>
        <w:t>外键：</w:t>
      </w:r>
      <w:r>
        <w:t>无</w:t>
      </w:r>
    </w:p>
    <w:p w14:paraId="2544C12E">
      <w:pPr>
        <w:pStyle w:val="5"/>
      </w:pPr>
      <w:bookmarkStart w:id="140" w:name="_Toc22664"/>
      <w:r>
        <w:rPr>
          <w:rFonts w:ascii="微软雅黑" w:hAnsi="微软雅黑" w:eastAsia="微软雅黑"/>
        </w:rPr>
        <w:t>4.46.1 字段</w:t>
      </w:r>
      <w:bookmarkEnd w:id="140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66037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5C57B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C4FED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110CA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085BF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455D8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5A476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EC99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CD05B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A235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AC86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4672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01092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7DBB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D0DC3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SyncId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同步ID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3D6F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FC24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5FFA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2066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AD30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A3C62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DataId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数据ID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4814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BFAA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E235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BDE5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8127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54B22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DataCode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数据编码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8BCF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20E5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1C95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9412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C200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06733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SyncResult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同步结果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C6CD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4200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7202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E714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852E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B2888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ErrorMessage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错误信息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D4BB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4362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48AB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E674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C8AE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CAE23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2CAD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4F69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6EBB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A670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2C8C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A39C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19A8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C33F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2413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0B70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61D9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4A02F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37E6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76DD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68CA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C17A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3DFE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FCDBB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D565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704E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8746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14E7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85FB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3E2DB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9897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3D24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AA12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2F8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2A68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49EFB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2B5E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0C96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C7EF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331CB919">
      <w:pPr>
        <w:pStyle w:val="5"/>
      </w:pPr>
      <w:bookmarkStart w:id="141" w:name="_Toc20963"/>
      <w:r>
        <w:rPr>
          <w:rFonts w:ascii="微软雅黑" w:hAnsi="微软雅黑" w:eastAsia="微软雅黑"/>
        </w:rPr>
        <w:t>4.46.2 索引</w:t>
      </w:r>
      <w:bookmarkEnd w:id="141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1B47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B6185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9DAE5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83F63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203EA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0C9D6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A2E43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1E9A4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C3E6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PK_int_sync_log_detail_Id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05FC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3D9F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8CFD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7A80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91EE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4091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71FB1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idx_result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8327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77412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CBF8F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DDF9C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SyncResult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49BC2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3ECE2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1248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idx_sync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C4F6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300F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7C68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2A89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SyncId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BE6D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5A674CF5">
      <w:pPr>
        <w:pStyle w:val="4"/>
      </w:pPr>
      <w:bookmarkStart w:id="142" w:name="_Toc16365"/>
      <w:r>
        <w:rPr>
          <w:rFonts w:ascii="微软雅黑" w:hAnsi="微软雅黑" w:eastAsia="微软雅黑"/>
        </w:rPr>
        <w:t>4.47 inv_adjust（库存调整单）</w:t>
      </w:r>
      <w:bookmarkEnd w:id="142"/>
    </w:p>
    <w:p w14:paraId="79D1A4EE">
      <w:r>
        <w:rPr>
          <w:b/>
        </w:rPr>
        <w:t>实体类：</w:t>
      </w:r>
      <w:r>
        <w:t>InvAdjust</w:t>
      </w:r>
      <w:r>
        <w:rPr>
          <w:b/>
        </w:rPr>
        <w:t xml:space="preserve">    文件：</w:t>
      </w:r>
      <w:r>
        <w:t>KH.WMS\Entities\KH.WMS.Entities\Inventory\InvAdjust.cs</w:t>
      </w:r>
    </w:p>
    <w:p w14:paraId="2891DE28">
      <w:r>
        <w:rPr>
          <w:b/>
        </w:rPr>
        <w:t>主键：</w:t>
      </w:r>
      <w:r>
        <w:t>Id</w:t>
      </w:r>
    </w:p>
    <w:p w14:paraId="1F04D330">
      <w:r>
        <w:rPr>
          <w:b/>
        </w:rPr>
        <w:t>外键：</w:t>
      </w:r>
    </w:p>
    <w:p w14:paraId="29580EAD">
      <w:pPr>
        <w:pStyle w:val="16"/>
      </w:pPr>
      <w:r>
        <w:t>字段 WarehouseId 引用 仓库（md_warehouse） 的 Id 字段</w:t>
      </w:r>
    </w:p>
    <w:p w14:paraId="7A082509">
      <w:pPr>
        <w:pStyle w:val="5"/>
      </w:pPr>
      <w:bookmarkStart w:id="143" w:name="_Toc11692"/>
      <w:r>
        <w:rPr>
          <w:rFonts w:ascii="微软雅黑" w:hAnsi="微软雅黑" w:eastAsia="微软雅黑"/>
        </w:rPr>
        <w:t>4.47.1 字段</w:t>
      </w:r>
      <w:bookmarkEnd w:id="143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68507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6E7E4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DA31A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3B411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21FB9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62D22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0E829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543B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C5B6A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0C0C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1FD0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387A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7C6B1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D4DD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FC7CB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AdjustNo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调整单号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CAF5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2D89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72BE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F584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0A8A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B024F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AdjustType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调整类型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5A9F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0D6D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6A43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A432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3FC4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0A7C5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101E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D711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E1C4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仓库（md_warehouse）.Id</w:t>
            </w:r>
          </w:p>
        </w:tc>
      </w:tr>
      <w:tr w14:paraId="08FD2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69A6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CAE4B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StocktakeNo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关联盘点单号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5565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79FE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57C5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8822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5B9C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DD088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F4AA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02FE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B19B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默认：'DRAFT'</w:t>
            </w:r>
          </w:p>
        </w:tc>
      </w:tr>
      <w:tr w14:paraId="33999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7536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90744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AdjustReason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调整原因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C058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233C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60A6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3364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CBFC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9F43C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TotalLines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总行数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0B5F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5DCF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B9D6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00B84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4202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00209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ApprovedBy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审批人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3D9B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0024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C84B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415A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A724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31EA2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ApprovedByName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审批人姓名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4CBE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4C99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DF88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7E3C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CD64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12BE0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ApproveTime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审批时间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8800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0C0B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5FC2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90E6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6178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CD043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ApproveRemark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审批意见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C377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C2E9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037E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9794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05FA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549D5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ExecuteTime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9378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96EE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51E9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C6E7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343E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15548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ExecuteBy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D656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C14C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C2D2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B157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268A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CBB7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ExecuteByName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执行人姓名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95D7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0B85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0104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4243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11AA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A5F18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9754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F032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F8A4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BE15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E415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7609F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EB3D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277F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061B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802B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AD78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7D8D6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3F4C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F51F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4EED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CD09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970E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3BA1A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6D03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E887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23C2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EEB1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85EF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61444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7DF5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E358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7F99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89F8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1847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11ADD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B127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BCE6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70B3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C67F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31A1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DE1ED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9570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C22C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5EAF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12CB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0AF9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F7EF5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ExtData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扩展字段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75E0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27EB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69F3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6B0262E1">
      <w:pPr>
        <w:pStyle w:val="5"/>
      </w:pPr>
      <w:bookmarkStart w:id="144" w:name="_Toc10824"/>
      <w:r>
        <w:rPr>
          <w:rFonts w:ascii="微软雅黑" w:hAnsi="微软雅黑" w:eastAsia="微软雅黑"/>
        </w:rPr>
        <w:t>4.47.2 索引</w:t>
      </w:r>
      <w:bookmarkEnd w:id="144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2907E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B8D40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89E41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82444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08333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E530D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81454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79639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C5FB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PK_inv_adjust_Id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2DBD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B269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F9E5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B8D5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DA45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416FA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5E0E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idx_stocktake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6DAC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BF3E0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0A670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AB732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StocktakeNo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4383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44B9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04E1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idx_type_status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1571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2053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AF59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BC74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AdjustType ASC, 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F5B6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24570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7BC0D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7817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C851F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8510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B63B1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22D72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247BC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5F78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uk_adjust_no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4409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0DE7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67DB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E67F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AdjustNo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4516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2E928B0A">
      <w:pPr>
        <w:pStyle w:val="4"/>
      </w:pPr>
      <w:bookmarkStart w:id="145" w:name="_Toc23190"/>
      <w:r>
        <w:rPr>
          <w:rFonts w:ascii="微软雅黑" w:hAnsi="微软雅黑" w:eastAsia="微软雅黑"/>
        </w:rPr>
        <w:t>4.48 inv_adjust_line（库存调整明细）</w:t>
      </w:r>
      <w:bookmarkEnd w:id="145"/>
    </w:p>
    <w:p w14:paraId="6DC719D4">
      <w:r>
        <w:rPr>
          <w:b/>
        </w:rPr>
        <w:t>实体类：</w:t>
      </w:r>
      <w:r>
        <w:t>InvAdjustLine</w:t>
      </w:r>
      <w:r>
        <w:rPr>
          <w:b/>
        </w:rPr>
        <w:t xml:space="preserve">    文件：</w:t>
      </w:r>
      <w:r>
        <w:t>KH.WMS\Entities\KH.WMS.Entities\Inventory\InvAdjustLine.cs</w:t>
      </w:r>
    </w:p>
    <w:p w14:paraId="6C1E41CF">
      <w:r>
        <w:rPr>
          <w:b/>
        </w:rPr>
        <w:t>主键：</w:t>
      </w:r>
      <w:r>
        <w:t>Id</w:t>
      </w:r>
    </w:p>
    <w:p w14:paraId="67A5267B">
      <w:r>
        <w:rPr>
          <w:b/>
        </w:rPr>
        <w:t>外键：</w:t>
      </w:r>
    </w:p>
    <w:p w14:paraId="61661743">
      <w:pPr>
        <w:pStyle w:val="16"/>
      </w:pPr>
      <w:r>
        <w:t>字段 LocationId 引用 库位（md_location） 的 Id 字段</w:t>
      </w:r>
    </w:p>
    <w:p w14:paraId="37124F2B">
      <w:pPr>
        <w:pStyle w:val="16"/>
      </w:pPr>
      <w:r>
        <w:t>字段 MaterialId 引用 物料（md_material） 的 Id 字段</w:t>
      </w:r>
    </w:p>
    <w:p w14:paraId="24946005">
      <w:pPr>
        <w:pStyle w:val="16"/>
      </w:pPr>
      <w:r>
        <w:t>字段 ContainerId 引用 容器（md_container） 的 Id 字段</w:t>
      </w:r>
    </w:p>
    <w:p w14:paraId="7EDE2B4B">
      <w:pPr>
        <w:pStyle w:val="5"/>
      </w:pPr>
      <w:bookmarkStart w:id="146" w:name="_Toc12343"/>
      <w:r>
        <w:rPr>
          <w:rFonts w:ascii="微软雅黑" w:hAnsi="微软雅黑" w:eastAsia="微软雅黑"/>
        </w:rPr>
        <w:t>4.48.1 字段</w:t>
      </w:r>
      <w:bookmarkEnd w:id="146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28FCB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3A00B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0856E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3278B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3FD8C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C3B6D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C9F3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1033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A627F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AB93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DEE2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07C9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23EAD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6232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0FC4C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AdjustId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调整单ID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3493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DEB3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4564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767F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708D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03365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LineNo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C554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43AA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AD18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D972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B16A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5CD2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LocationId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68DC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6929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5ECE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库位（md_location）.Id</w:t>
            </w:r>
          </w:p>
        </w:tc>
      </w:tr>
      <w:tr w14:paraId="51019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0FC3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49853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4660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D310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D0DF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物料（md_material）.Id</w:t>
            </w:r>
          </w:p>
        </w:tc>
      </w:tr>
      <w:tr w14:paraId="2C0F4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A2C9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1E753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C100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F345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B781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3D5A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7272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94EB3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ContainerId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0690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D584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219E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容器（md_container）.Id</w:t>
            </w:r>
          </w:p>
        </w:tc>
      </w:tr>
      <w:tr w14:paraId="503A9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9936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BBFC0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QtyBefore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调整前数量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AB4B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8744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DD85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01B8D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4C15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B84AB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AdjustQty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调整数量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F109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385C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1F8A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E04A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9975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3B1FA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QtyAfter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调整后数量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3A18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74A1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DA95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1DE7A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5634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D5835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LineReason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行调整原因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51B6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973F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5A34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D9BA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85C0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39A09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9088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E495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2200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F4ED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AB3F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B7D91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A221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F730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3D7C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36AA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F59F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184B6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20B0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CE56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0683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E9AC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A3B9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5A072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82D1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04E3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1950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A077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6762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51F7C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9FE1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734D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D9C4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7621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5D1F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B7485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8584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3F7A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B30E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A60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84B1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CD3CE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DF5B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B8EA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0A2F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17AA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9951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70D42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ExtData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扩展字段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B903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10E2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94E2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54F126A5">
      <w:pPr>
        <w:pStyle w:val="5"/>
      </w:pPr>
      <w:bookmarkStart w:id="147" w:name="_Toc12514"/>
      <w:r>
        <w:rPr>
          <w:rFonts w:ascii="微软雅黑" w:hAnsi="微软雅黑" w:eastAsia="微软雅黑"/>
        </w:rPr>
        <w:t>4.48.2 索引</w:t>
      </w:r>
      <w:bookmarkEnd w:id="147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6F4A6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6D5EB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56F07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10D8E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9A2F4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CEB3A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6BF30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4FA78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9EA9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PK_inv_adjust_line_Id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0DE0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8A74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F580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2A3B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4601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3CB80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C8CB9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idx_adjust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717CA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B2DFB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84188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E81A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AdjustId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F0D4B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EF4C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15EC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idx_batch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3E20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45B3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5E83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0BE5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BatchNo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A04E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7E42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F877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320A1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21991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77913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76F22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LocationId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48EA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5778C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B370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883C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D4EA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9992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6FBB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MaterialId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CA05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69A9978F">
      <w:pPr>
        <w:pStyle w:val="4"/>
      </w:pPr>
      <w:bookmarkStart w:id="148" w:name="_Toc19114"/>
      <w:r>
        <w:rPr>
          <w:rFonts w:ascii="微软雅黑" w:hAnsi="微软雅黑" w:eastAsia="微软雅黑"/>
        </w:rPr>
        <w:t>4.49 inv_alert_record（库存预警记录）</w:t>
      </w:r>
      <w:bookmarkEnd w:id="148"/>
    </w:p>
    <w:p w14:paraId="69B6FB91">
      <w:r>
        <w:rPr>
          <w:b/>
        </w:rPr>
        <w:t>实体类：</w:t>
      </w:r>
      <w:r>
        <w:t>InvAlertRecord</w:t>
      </w:r>
      <w:r>
        <w:rPr>
          <w:b/>
        </w:rPr>
        <w:t xml:space="preserve">    文件：</w:t>
      </w:r>
      <w:r>
        <w:t>KH.WMS\Entities\KH.WMS.Entities\Inventory\InvAlertRecord.cs</w:t>
      </w:r>
    </w:p>
    <w:p w14:paraId="7CC7A38C">
      <w:r>
        <w:rPr>
          <w:b/>
        </w:rPr>
        <w:t>主键：</w:t>
      </w:r>
      <w:r>
        <w:t>Id</w:t>
      </w:r>
    </w:p>
    <w:p w14:paraId="0B4B78F9">
      <w:r>
        <w:rPr>
          <w:b/>
        </w:rPr>
        <w:t>外键：</w:t>
      </w:r>
    </w:p>
    <w:p w14:paraId="7B313AA1">
      <w:pPr>
        <w:pStyle w:val="16"/>
      </w:pPr>
      <w:r>
        <w:t>字段 WarehouseId 引用 仓库（md_warehouse） 的 Id 字段</w:t>
      </w:r>
    </w:p>
    <w:p w14:paraId="757D5BD3">
      <w:pPr>
        <w:pStyle w:val="16"/>
      </w:pPr>
      <w:r>
        <w:t>字段 ZoneId 引用 仓库库区（md_warehouse_zone） 的 Id 字段</w:t>
      </w:r>
    </w:p>
    <w:p w14:paraId="43C05D2D">
      <w:pPr>
        <w:pStyle w:val="16"/>
      </w:pPr>
      <w:r>
        <w:t>字段 LocationId 引用 库位（md_location） 的 Id 字段</w:t>
      </w:r>
    </w:p>
    <w:p w14:paraId="00307BB9">
      <w:pPr>
        <w:pStyle w:val="16"/>
      </w:pPr>
      <w:r>
        <w:t>字段 MaterialId 引用 物料（md_material） 的 Id 字段</w:t>
      </w:r>
    </w:p>
    <w:p w14:paraId="752B9F29">
      <w:pPr>
        <w:pStyle w:val="5"/>
      </w:pPr>
      <w:bookmarkStart w:id="149" w:name="_Toc2218"/>
      <w:r>
        <w:rPr>
          <w:rFonts w:ascii="微软雅黑" w:hAnsi="微软雅黑" w:eastAsia="微软雅黑"/>
        </w:rPr>
        <w:t>4.49.1 字段</w:t>
      </w:r>
      <w:bookmarkEnd w:id="149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660E5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0B307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DB18D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905BB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5E785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E8336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0224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7CC2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D5E9B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4BCA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2F92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B253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56A3A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9265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452F9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AlertRuleId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预警规则ID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9380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31A1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42EA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37C2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E45B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E1841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AlertType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预警类型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E496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0341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E3F97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0D18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F9DC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BF25C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E6AD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7363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010B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仓库（md_warehouse）.Id</w:t>
            </w:r>
          </w:p>
        </w:tc>
      </w:tr>
      <w:tr w14:paraId="1C561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4ED0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E1FC0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6739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A31C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8D4A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52659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F7CD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7F8A3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LocationId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FCFD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1006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9D0E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6F029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DC29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08BA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A9FC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0722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2927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物料（md_material）.Id</w:t>
            </w:r>
          </w:p>
        </w:tc>
      </w:tr>
      <w:tr w14:paraId="6498E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1C50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AD91E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8478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9C8B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A3C2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88C9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714A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58285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CurrentQty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当前库存数量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EBA4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D26E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C5BB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4162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202E8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370AD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AlertThreshold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预警阈值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1212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DD52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0C07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5166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8FDA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05A73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ExpiryDate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过期日期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6426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7BBA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FB7C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4AAF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AB8F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73729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RemainingDays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剩余天数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64DD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A942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5118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C978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882F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E873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AlertTime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预警时间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E250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CBA1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3D72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6CE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8F84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A5549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03C6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8A6F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3FB6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默认：'PENDING'</w:t>
            </w:r>
          </w:p>
        </w:tc>
      </w:tr>
      <w:tr w14:paraId="30869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C020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F816C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HandledBy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处理人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4740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42BD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C522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CBCF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ADE0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E7B7B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HandleTime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处理时间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032E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36AA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BD33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925B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AA04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B6757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HandleRemark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处理备注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31A3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D9A8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B043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74B2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1735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889D2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9975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9B0F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2793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D64D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D546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0896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FA42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5682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F622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0586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66C0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043D6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529E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3DA9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FC4F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5EEA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A72F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1471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8AAA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1DEE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8A35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65C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DB27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856D6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4E54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D6AF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C44F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3A5F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248B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C6DE6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8592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61C3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A64C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19ED2104">
      <w:pPr>
        <w:pStyle w:val="5"/>
      </w:pPr>
      <w:bookmarkStart w:id="150" w:name="_Toc20626"/>
      <w:r>
        <w:rPr>
          <w:rFonts w:ascii="微软雅黑" w:hAnsi="微软雅黑" w:eastAsia="微软雅黑"/>
        </w:rPr>
        <w:t>4.49.2 索引</w:t>
      </w:r>
      <w:bookmarkEnd w:id="150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73"/>
        <w:gridCol w:w="611"/>
        <w:gridCol w:w="611"/>
        <w:gridCol w:w="2803"/>
        <w:gridCol w:w="1683"/>
      </w:tblGrid>
      <w:tr w14:paraId="3DC6B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76B58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9A789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67412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0D666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E21AA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99C45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63A09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AFA9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PK_inv_alert_record_Id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C444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5129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563F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CB09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5B08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4C556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6D854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idx_alert_time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5AD9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28C4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AFC2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2596D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AlertTime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F42B9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46D67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32A0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idx_alert_type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5667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BB5F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4F93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1E4D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AlertType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273A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3C8B4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9DE6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B4459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9290A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24A42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40674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MaterialId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15E27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5C196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31A2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A731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A315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DF67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5E4C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4F17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77F90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0A6A5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idx_warehouse</w:t>
            </w:r>
          </w:p>
        </w:tc>
        <w:tc>
          <w:tcPr>
            <w:tcW w:w="17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B7036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C7DD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2CF1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D055A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D704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4A66DB52">
      <w:pPr>
        <w:pStyle w:val="4"/>
      </w:pPr>
      <w:bookmarkStart w:id="151" w:name="_Toc18260"/>
      <w:r>
        <w:rPr>
          <w:rFonts w:ascii="微软雅黑" w:hAnsi="微软雅黑" w:eastAsia="微软雅黑"/>
        </w:rPr>
        <w:t>4.50 inv_freeze_record（库存冻结记录）</w:t>
      </w:r>
      <w:bookmarkEnd w:id="151"/>
    </w:p>
    <w:p w14:paraId="0C589FAB">
      <w:r>
        <w:rPr>
          <w:b/>
        </w:rPr>
        <w:t>实体类：</w:t>
      </w:r>
      <w:r>
        <w:t>InvFreezeRecord</w:t>
      </w:r>
      <w:r>
        <w:rPr>
          <w:b/>
        </w:rPr>
        <w:t xml:space="preserve">    文件：</w:t>
      </w:r>
      <w:r>
        <w:t>KH.WMS\Entities\KH.WMS.Entities\Inventory\InvFreezeRecord.cs</w:t>
      </w:r>
    </w:p>
    <w:p w14:paraId="2DAEA10B">
      <w:r>
        <w:rPr>
          <w:b/>
        </w:rPr>
        <w:t>主键：</w:t>
      </w:r>
      <w:r>
        <w:t>Id</w:t>
      </w:r>
    </w:p>
    <w:p w14:paraId="29ECABAF">
      <w:r>
        <w:rPr>
          <w:b/>
        </w:rPr>
        <w:t>外键：</w:t>
      </w:r>
    </w:p>
    <w:p w14:paraId="5FB880E3">
      <w:pPr>
        <w:pStyle w:val="16"/>
      </w:pPr>
      <w:r>
        <w:t>字段 WarehouseId 引用 仓库（md_warehouse） 的 Id 字段</w:t>
      </w:r>
    </w:p>
    <w:p w14:paraId="186A8E63">
      <w:pPr>
        <w:pStyle w:val="16"/>
      </w:pPr>
      <w:r>
        <w:t>字段 MaterialId 引用 物料（md_material） 的 Id 字段</w:t>
      </w:r>
    </w:p>
    <w:p w14:paraId="349F2D9A">
      <w:pPr>
        <w:pStyle w:val="16"/>
      </w:pPr>
      <w:r>
        <w:t>字段 LocationId 引用 库位（md_location） 的 Id 字段</w:t>
      </w:r>
    </w:p>
    <w:p w14:paraId="5D02DEDD">
      <w:pPr>
        <w:pStyle w:val="5"/>
      </w:pPr>
      <w:bookmarkStart w:id="152" w:name="_Toc15118"/>
      <w:r>
        <w:rPr>
          <w:rFonts w:ascii="微软雅黑" w:hAnsi="微软雅黑" w:eastAsia="微软雅黑"/>
        </w:rPr>
        <w:t>4.50.1 字段</w:t>
      </w:r>
      <w:bookmarkEnd w:id="152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4BDD1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B5C3E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ABDE9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C39BB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39860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2EDDF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3727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ED22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FAE7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7FB1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8ADF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0AD8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3190C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B9E9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F7B17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FreezeNo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冻结单号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8F58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E60E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AE57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AEFE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4C5E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E61F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127C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4FC7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C27B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仓库（md_warehouse）.Id</w:t>
            </w:r>
          </w:p>
        </w:tc>
      </w:tr>
      <w:tr w14:paraId="44D35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6AE7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31C0F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7BAA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55B0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152C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物料（md_material）.Id</w:t>
            </w:r>
          </w:p>
        </w:tc>
      </w:tr>
      <w:tr w14:paraId="3730D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6C54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10995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E075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03F8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E015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5D7A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7627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B0CE8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3EDA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D34D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87BA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77C7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3D1F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E23D0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LocationId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FE4F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0E2E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9702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库位（md_location）.Id</w:t>
            </w:r>
          </w:p>
        </w:tc>
      </w:tr>
      <w:tr w14:paraId="10C3E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0FEB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8AD2E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LocationCode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0979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B651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6426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8C3F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1156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1C2F1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47E6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CFCE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56E9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5723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B685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2EF7C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ContainerCode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FD49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9BC7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0B96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6BB6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3BE7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B61A9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FreezeQty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冻结数量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26E4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0D5A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E8F8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112E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84AB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F7205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FreezeReason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冻结原因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8CD3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3955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CD7F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72AC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73D2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C8642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840F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D825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6487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默认：'FROZEN'</w:t>
            </w:r>
          </w:p>
        </w:tc>
      </w:tr>
      <w:tr w14:paraId="0E8D3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88D1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EC569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FreezeTime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冻结时间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E5EF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F350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ACD1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00B2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CF20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27CB3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UnfreezeTime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解冻时间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8BED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19E6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D942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5FB5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15FD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AC6A9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UnfreezeBy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解冻人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A74F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05CF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8E54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EE23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8CFB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D6110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UnfreezeRemark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解冻备注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5F40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D17D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7ED9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7E86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3C85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AB386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C18B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A13F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2365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CA35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750A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0B266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2F5A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9068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6A9A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A902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ED57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4DA9C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5FF6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4627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9411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1204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8552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89675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0DF9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894C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4F5B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F4DC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ABF7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D1CD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383B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5E5E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D678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95C9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2AA0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D25FE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6BA5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8FF3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17F2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BF62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F5E0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AAC73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187F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5E69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0427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5871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8D4B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A96A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ExtData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扩展字段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E77C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D7E5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3370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7BCD8044">
      <w:pPr>
        <w:pStyle w:val="5"/>
      </w:pPr>
      <w:bookmarkStart w:id="153" w:name="_Toc19853"/>
      <w:r>
        <w:rPr>
          <w:rFonts w:ascii="微软雅黑" w:hAnsi="微软雅黑" w:eastAsia="微软雅黑"/>
        </w:rPr>
        <w:t>4.50.2 索引</w:t>
      </w:r>
      <w:bookmarkEnd w:id="153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60E9F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B9C36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1EBC6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C3772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04E94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0AEC1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11D19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65335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DA30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PK_inv_freeze_record_Id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066E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B6B2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072D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5687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752A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64A20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AD58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C25D0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0836B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FBA40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D833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MaterialId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338E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4C8F7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2A02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96C2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C8EE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50CE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0182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5CF2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24D5E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CF251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29C3E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A8C14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B7E57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48A11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2FCA8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11E50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A8FC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uk_freeze_no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3C23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C79D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4112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331E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FreezeNo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C417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112E97FE">
      <w:pPr>
        <w:pStyle w:val="4"/>
      </w:pPr>
      <w:bookmarkStart w:id="154" w:name="_Toc11261"/>
      <w:r>
        <w:rPr>
          <w:rFonts w:ascii="微软雅黑" w:hAnsi="微软雅黑" w:eastAsia="微软雅黑"/>
        </w:rPr>
        <w:t>4.51 inv_inventory_detail（库存明细）</w:t>
      </w:r>
      <w:bookmarkEnd w:id="154"/>
    </w:p>
    <w:p w14:paraId="21746155">
      <w:r>
        <w:rPr>
          <w:b/>
        </w:rPr>
        <w:t>实体类：</w:t>
      </w:r>
      <w:r>
        <w:t>InvInventoryDetailDTO</w:t>
      </w:r>
      <w:r>
        <w:rPr>
          <w:b/>
        </w:rPr>
        <w:t xml:space="preserve">    文件：</w:t>
      </w:r>
      <w:r>
        <w:t>KH.WMS\Algorithms\KH.WMS.Algorithms\Strategy\DTOs\InvInventoryDetailDTO.cs</w:t>
      </w:r>
    </w:p>
    <w:p w14:paraId="0EC4CC9C">
      <w:r>
        <w:rPr>
          <w:b/>
        </w:rPr>
        <w:t>主键：</w:t>
      </w:r>
      <w:r>
        <w:t>Id</w:t>
      </w:r>
    </w:p>
    <w:p w14:paraId="2CF30201">
      <w:r>
        <w:rPr>
          <w:b/>
        </w:rPr>
        <w:t>外键：</w:t>
      </w:r>
    </w:p>
    <w:p w14:paraId="70372819">
      <w:pPr>
        <w:pStyle w:val="16"/>
      </w:pPr>
      <w:r>
        <w:t>字段 HeaderId 引用 库存主表（inv_inventory_header） 的 Id 字段</w:t>
      </w:r>
    </w:p>
    <w:p w14:paraId="1C0CD617">
      <w:pPr>
        <w:pStyle w:val="16"/>
      </w:pPr>
      <w:r>
        <w:t>字段 MaterialId 引用 物料（md_material） 的 Id 字段</w:t>
      </w:r>
    </w:p>
    <w:p w14:paraId="50DBBDBB">
      <w:pPr>
        <w:pStyle w:val="16"/>
      </w:pPr>
      <w:r>
        <w:t>字段 SupplierId 引用 供应商（md_supplier） 的 Id 字段</w:t>
      </w:r>
    </w:p>
    <w:p w14:paraId="29845C6E">
      <w:pPr>
        <w:pStyle w:val="5"/>
      </w:pPr>
      <w:bookmarkStart w:id="155" w:name="_Toc29200"/>
      <w:r>
        <w:rPr>
          <w:rFonts w:ascii="微软雅黑" w:hAnsi="微软雅黑" w:eastAsia="微软雅黑"/>
        </w:rPr>
        <w:t>4.51.1 字段</w:t>
      </w:r>
      <w:bookmarkEnd w:id="155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63042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C57EF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E8DDE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C6E33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CEB8B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8E9F5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4BD4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A5CE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A1B1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944B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E5A1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A043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228BB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9DA1F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1A7C9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HeaderId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库存头ID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7EB0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071D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B4C3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库存主表（inv_inventory_header）.Id</w:t>
            </w:r>
          </w:p>
        </w:tc>
      </w:tr>
      <w:tr w14:paraId="356E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654D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4AEB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9DE3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8A34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6AA2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物料（md_material）.Id</w:t>
            </w:r>
          </w:p>
        </w:tc>
      </w:tr>
      <w:tr w14:paraId="1D8F1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8F66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9E597B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8364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varchar(255)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D5D4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6358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C557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8795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87F2F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0252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FEBD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A60F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D24C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8253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C61EC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SerialNo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序列号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806F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CC7A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2B0D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2EB3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0D94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B24F7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83B9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0ED4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7036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308CA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7259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89409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Unit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单位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0684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9629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7207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5C42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6ABC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BF566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LockedQty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锁定数量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F88F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3EFB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CEC5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3534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773F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C751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ProductionDate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生产日期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1CED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23D8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0715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9716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BD05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4698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ExpiryDate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过期日期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5B85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13EA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159F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A7D1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1F07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4E428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InboundDocNo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入库单号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F10E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8652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6F5A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1DB1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D956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4A9EE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SupplierId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供应商ID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5847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8F17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CC27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供应商（md_supplier）.Id</w:t>
            </w:r>
          </w:p>
        </w:tc>
      </w:tr>
      <w:tr w14:paraId="3CF78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028C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C6CB6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InboundTime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入库时间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19AD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D36D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FC0F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33B2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D026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64C50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64E6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A256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4281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E125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739E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32EB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B39C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EC1C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074F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C47A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FC64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10A90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B55B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3C44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8DCE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4C75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4111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2BA96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4A62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7A0F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355B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D298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A267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08F88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AEE8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3344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9C09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175E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EEE4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720B2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93E5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A5DD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43A3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415D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39B9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B750B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4193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1BE5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18E6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B217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6F9A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5CC24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ExtData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5C05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F9C1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E8BF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5E0D47AE">
      <w:pPr>
        <w:pStyle w:val="5"/>
      </w:pPr>
      <w:bookmarkStart w:id="156" w:name="_Toc21022"/>
      <w:r>
        <w:rPr>
          <w:rFonts w:ascii="微软雅黑" w:hAnsi="微软雅黑" w:eastAsia="微软雅黑"/>
        </w:rPr>
        <w:t>4.51.2 索引</w:t>
      </w:r>
      <w:bookmarkEnd w:id="156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73"/>
        <w:gridCol w:w="611"/>
        <w:gridCol w:w="611"/>
        <w:gridCol w:w="2803"/>
        <w:gridCol w:w="1683"/>
      </w:tblGrid>
      <w:tr w14:paraId="45715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97890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2A9CA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DFE72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7013A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90F02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9E939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1F268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1B7E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PK_inv_inventory_detail_Id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E4C0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6C14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946A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6A56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1909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03A8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0DDA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idx_batch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8D44C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49388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0262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4A7B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BatchNo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D6604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33470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C1CF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idx_expiry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64A5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2AD9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9D41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2618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ExpiryDate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5151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660D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30D59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8EA9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B52E1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E95F4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1776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HeaderId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7B3B1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3F604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D8A3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idx_header_material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3B7B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61B3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FDFC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F2BA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HeaderId ASC, MaterialId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781A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32B47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CA1D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idx_inbound_doc</w:t>
            </w:r>
          </w:p>
        </w:tc>
        <w:tc>
          <w:tcPr>
            <w:tcW w:w="17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723C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7CE0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1DCCB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4F53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InboundDocNo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92AE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C7B2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D547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3CE1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2D2F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CFE8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2CCF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MaterialId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DEC4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638B9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67310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E0F6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6D849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07642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634F5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SerialNo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3B74B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3968B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D10D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idx_supplier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DFD2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736A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277E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089E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SupplierId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9F66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3A9B0655">
      <w:pPr>
        <w:pStyle w:val="4"/>
      </w:pPr>
      <w:bookmarkStart w:id="157" w:name="_Toc22478"/>
      <w:r>
        <w:rPr>
          <w:rFonts w:ascii="微软雅黑" w:hAnsi="微软雅黑" w:eastAsia="微软雅黑"/>
        </w:rPr>
        <w:t>4.52 inv_inventory_header（库存主表）</w:t>
      </w:r>
      <w:bookmarkEnd w:id="157"/>
    </w:p>
    <w:p w14:paraId="57F0987E">
      <w:r>
        <w:rPr>
          <w:b/>
        </w:rPr>
        <w:t>实体类：</w:t>
      </w:r>
      <w:r>
        <w:t>InvInventoryHeaderDTO</w:t>
      </w:r>
      <w:r>
        <w:rPr>
          <w:b/>
        </w:rPr>
        <w:t xml:space="preserve">    文件：</w:t>
      </w:r>
      <w:r>
        <w:t>KH.WMS\Algorithms\KH.WMS.Algorithms\Strategy\DTOs\InvInventoryHeaderDTO.cs</w:t>
      </w:r>
    </w:p>
    <w:p w14:paraId="6B35DB36">
      <w:r>
        <w:rPr>
          <w:b/>
        </w:rPr>
        <w:t>主键：</w:t>
      </w:r>
      <w:r>
        <w:t>Id</w:t>
      </w:r>
    </w:p>
    <w:p w14:paraId="77017470">
      <w:r>
        <w:rPr>
          <w:b/>
        </w:rPr>
        <w:t>外键：</w:t>
      </w:r>
    </w:p>
    <w:p w14:paraId="6BA4E03C">
      <w:pPr>
        <w:pStyle w:val="16"/>
      </w:pPr>
      <w:r>
        <w:t>字段 WarehouseId 引用 仓库（md_warehouse） 的 Id 字段</w:t>
      </w:r>
    </w:p>
    <w:p w14:paraId="205DB8CD">
      <w:pPr>
        <w:pStyle w:val="16"/>
      </w:pPr>
      <w:r>
        <w:t>字段 LocationId 引用 库位（md_location） 的 Id 字段</w:t>
      </w:r>
    </w:p>
    <w:p w14:paraId="6DB438B2">
      <w:pPr>
        <w:pStyle w:val="5"/>
      </w:pPr>
      <w:bookmarkStart w:id="158" w:name="_Toc24352"/>
      <w:r>
        <w:rPr>
          <w:rFonts w:ascii="微软雅黑" w:hAnsi="微软雅黑" w:eastAsia="微软雅黑"/>
        </w:rPr>
        <w:t>4.52.1 字段</w:t>
      </w:r>
      <w:bookmarkEnd w:id="158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4FB30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8915B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2B473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E101B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BB901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95739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9385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B9CD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19A8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238D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AED2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45CF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3EA33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B6FF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984B7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ContainerCode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4A3B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AFDC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CDB2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B62A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C859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E8670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94F7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DBDF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C53F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仓库（md_warehouse）.Id</w:t>
            </w:r>
          </w:p>
        </w:tc>
      </w:tr>
      <w:tr w14:paraId="2F3D8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2406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D2BCC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2790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varchar(255)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EEFB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BAAD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8347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9D2C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0504D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LocationId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当前所在货位ID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E726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50A5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EA29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4FAAB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C8A2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CC2BC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LocationCode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当前所在货位编码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2276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varchar(255)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A211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D082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89F4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EB11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7AA4E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InventoryStatus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库存状态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C164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5720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9222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默认：'AVAILABLE'</w:t>
            </w:r>
          </w:p>
        </w:tc>
      </w:tr>
      <w:tr w14:paraId="34D30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708B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2FE47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DetailCount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明细数量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F2D4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F12E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94E5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757BB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630C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7B5E7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InboundTime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入库时间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693F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B0F2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E784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5420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ACA8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8B98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LastInboundTime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最后入库时间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EF8C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E2CD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1D23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5849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E0CA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2D9D4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LastStocktakeTime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最后盘点时间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ADA5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CDE9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A79B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D1DA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95D4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5DC17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B926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3063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6762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5339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EBF7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5EF65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2A9D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5955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A40A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9F63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0DA3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A5858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30C0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9801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3BC5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2EDE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E400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0AC92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CFF1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0249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1BA3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A430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D04A3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D0DDF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152B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0916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E2DE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CBA7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2AC2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03D55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6250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A882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43CA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5F7E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DA30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C90A9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7864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1DC0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6632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17725EDA">
      <w:pPr>
        <w:pStyle w:val="5"/>
      </w:pPr>
      <w:bookmarkStart w:id="159" w:name="_Toc8754"/>
      <w:r>
        <w:rPr>
          <w:rFonts w:ascii="微软雅黑" w:hAnsi="微软雅黑" w:eastAsia="微软雅黑"/>
        </w:rPr>
        <w:t>4.52.2 索引</w:t>
      </w:r>
      <w:bookmarkEnd w:id="159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4A932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BF5F8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AA9E4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30EC8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32297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9CB19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4E5B4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22087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20E8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PK_inv_inventory_header_Id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AEC1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70B6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211B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E91A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A3AD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4AABC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F1F9E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230A4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8DF50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8F98E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216A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LocationId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16492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5CFF3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A89F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C8EB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4F2D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19D4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34F3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InventoryStatus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9CD1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4C64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1265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AE4CA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F5897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137CE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A691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19A9A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63C82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F176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uk_container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BF31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D735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8553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A26F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ContainerCode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3367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7E58A6AF">
      <w:pPr>
        <w:pStyle w:val="4"/>
      </w:pPr>
      <w:bookmarkStart w:id="160" w:name="_Toc10071"/>
      <w:r>
        <w:rPr>
          <w:rFonts w:ascii="微软雅黑" w:hAnsi="微软雅黑" w:eastAsia="微软雅黑"/>
        </w:rPr>
        <w:t>4.53 inv_movement（库存移动记录）</w:t>
      </w:r>
      <w:bookmarkEnd w:id="160"/>
    </w:p>
    <w:p w14:paraId="0E393CD5">
      <w:r>
        <w:rPr>
          <w:b/>
        </w:rPr>
        <w:t>实体类：</w:t>
      </w:r>
      <w:r>
        <w:t>InvMovement</w:t>
      </w:r>
      <w:r>
        <w:rPr>
          <w:b/>
        </w:rPr>
        <w:t xml:space="preserve">    文件：</w:t>
      </w:r>
      <w:r>
        <w:t>KH.WMS\Entities\KH.WMS.Entities\Inventory\InvMovement.cs</w:t>
      </w:r>
    </w:p>
    <w:p w14:paraId="5F95AC06">
      <w:r>
        <w:rPr>
          <w:b/>
        </w:rPr>
        <w:t>主键：</w:t>
      </w:r>
      <w:r>
        <w:t>Id</w:t>
      </w:r>
    </w:p>
    <w:p w14:paraId="1117B6DA">
      <w:r>
        <w:rPr>
          <w:b/>
        </w:rPr>
        <w:t>外键：</w:t>
      </w:r>
    </w:p>
    <w:p w14:paraId="16A1F58C">
      <w:pPr>
        <w:pStyle w:val="16"/>
      </w:pPr>
      <w:r>
        <w:t>字段 WarehouseId 引用 仓库（md_warehouse） 的 Id 字段</w:t>
      </w:r>
    </w:p>
    <w:p w14:paraId="7E4FA906">
      <w:pPr>
        <w:pStyle w:val="16"/>
      </w:pPr>
      <w:r>
        <w:t>字段 MaterialId 引用 物料（md_material） 的 Id 字段</w:t>
      </w:r>
    </w:p>
    <w:p w14:paraId="256A6EC6">
      <w:pPr>
        <w:pStyle w:val="16"/>
      </w:pPr>
      <w:r>
        <w:t>字段 LocationId 引用 库位（md_location） 的 Id 字段</w:t>
      </w:r>
    </w:p>
    <w:p w14:paraId="1820F9C4">
      <w:pPr>
        <w:pStyle w:val="5"/>
      </w:pPr>
      <w:bookmarkStart w:id="161" w:name="_Toc24717"/>
      <w:r>
        <w:rPr>
          <w:rFonts w:ascii="微软雅黑" w:hAnsi="微软雅黑" w:eastAsia="微软雅黑"/>
        </w:rPr>
        <w:t>4.53.1 字段</w:t>
      </w:r>
      <w:bookmarkEnd w:id="161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28B2A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BE27A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351A9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88D48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970DB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7F19D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1792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4B19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8494D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67EA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8BC7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CD0D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20639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FA74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87102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79F3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6C6E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092C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仓库（md_warehouse）.Id</w:t>
            </w:r>
          </w:p>
        </w:tc>
      </w:tr>
      <w:tr w14:paraId="2693C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F1BF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65A9A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9014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EDAD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CA00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物料（md_material）.Id</w:t>
            </w:r>
          </w:p>
        </w:tc>
      </w:tr>
      <w:tr w14:paraId="40D53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20A1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25BA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LocationId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货位ID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8FFB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8119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41A6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库位（md_location）.Id</w:t>
            </w:r>
          </w:p>
        </w:tc>
      </w:tr>
      <w:tr w14:paraId="53B05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6004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EA06EC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2A4E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5272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101D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D090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231F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92D31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SerialNo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序列号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809B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4F17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FBA3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82B1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343F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B9163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ContainerCode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D3FC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94BA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7447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9C14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EA91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25F7E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MovementType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变动类型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9AA3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6A24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D1AC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4A2B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981C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4538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Direction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变动方向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DF8B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9EE1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EF1B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BE3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BC12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E55CA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MovementQty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变动数量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D7E4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36B0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2958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2C59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8992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244E2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Unit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单位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D9A5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F9FA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F77A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C6A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4E4E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4ABC5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QtyBefore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变动前数量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1F36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1F56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11AF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7D95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E5D5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473F0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QtyAfter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变动后数量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DF3B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1D01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E4B2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3AF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C7DF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D387F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DocType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关联单据类型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189D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AE21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FFF9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BAF7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FC8F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AE85C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DocNo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关联单据编号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13C2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DDF5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A9FE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9B2B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BD76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A13EE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MovementTime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变动时间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9AF9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8B99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91274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DFDE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3D39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8584E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OperatorId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7644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A42B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9885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2ACA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B6D9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C089D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OperatorName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操作人姓名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3C83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899D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CC78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4CE0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1944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FF310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3AFE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0F8A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B4A0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630E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7682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88C14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E575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1130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4AD2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B323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9CD3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A26EA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5337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C2E1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8C65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FEA1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E8A1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C6349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F214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6BAD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DF36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B483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AFE6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329F5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A37D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5284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4EC9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D2EB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216C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632BC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04C0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5B4E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1A0B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24AB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1F75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A1A03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ExtData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扩展字段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B119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BA27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905A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2DE46545">
      <w:pPr>
        <w:pStyle w:val="5"/>
      </w:pPr>
      <w:bookmarkStart w:id="162" w:name="_Toc32747"/>
      <w:r>
        <w:rPr>
          <w:rFonts w:ascii="微软雅黑" w:hAnsi="微软雅黑" w:eastAsia="微软雅黑"/>
        </w:rPr>
        <w:t>4.53.2 索引</w:t>
      </w:r>
      <w:bookmarkEnd w:id="162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73"/>
        <w:gridCol w:w="611"/>
        <w:gridCol w:w="611"/>
        <w:gridCol w:w="2803"/>
        <w:gridCol w:w="1683"/>
      </w:tblGrid>
      <w:tr w14:paraId="4A915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A6F46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A9BFA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1A00C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D9EFD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10DC5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415CA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15AF2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81C6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PK_inv_movement_Id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B5EB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B063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5BE6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AFCC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30D7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77A9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F54B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idx_batch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780F5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6A89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53B3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517B9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BatchNo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A519E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44A6C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4145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idx_container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2031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E628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C387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E36A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ContainerCode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14BE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743D3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42E45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idx_doc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FFD1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C3E8B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08E29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7C3B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DocType ASC, DocNo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CC73F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2F61A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FECC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AB43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89F5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CF03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E0CB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LocationId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58FC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60675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560A6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idx_time</w:t>
            </w:r>
          </w:p>
        </w:tc>
        <w:tc>
          <w:tcPr>
            <w:tcW w:w="17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D00C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7C96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7E00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4BEC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MovementTime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DC24B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3365B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22A0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idx_type_direction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392C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26D8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3717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2037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MovementType ASC, Direction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477B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9617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99E7C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idx_warehouse_material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2C97C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65539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8EDBD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3728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ASC, MaterialId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8FA55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0C0AD2CE">
      <w:pPr>
        <w:pStyle w:val="4"/>
      </w:pPr>
      <w:bookmarkStart w:id="163" w:name="_Toc4602"/>
      <w:r>
        <w:rPr>
          <w:rFonts w:ascii="微软雅黑" w:hAnsi="微软雅黑" w:eastAsia="微软雅黑"/>
        </w:rPr>
        <w:t>4.54 inv_snapshot（库存快照）</w:t>
      </w:r>
      <w:bookmarkEnd w:id="163"/>
    </w:p>
    <w:p w14:paraId="0A1D66F5">
      <w:r>
        <w:rPr>
          <w:b/>
        </w:rPr>
        <w:t>实体类：</w:t>
      </w:r>
      <w:r>
        <w:t>InvSnapshot</w:t>
      </w:r>
      <w:r>
        <w:rPr>
          <w:b/>
        </w:rPr>
        <w:t xml:space="preserve">    文件：</w:t>
      </w:r>
      <w:r>
        <w:t>KH.WMS\Entities\KH.WMS.Entities\Inventory\InvSnapshot.cs</w:t>
      </w:r>
    </w:p>
    <w:p w14:paraId="129350ED">
      <w:r>
        <w:rPr>
          <w:b/>
        </w:rPr>
        <w:t>主键：</w:t>
      </w:r>
      <w:r>
        <w:t>Id</w:t>
      </w:r>
    </w:p>
    <w:p w14:paraId="4810B691">
      <w:r>
        <w:rPr>
          <w:b/>
        </w:rPr>
        <w:t>外键：</w:t>
      </w:r>
    </w:p>
    <w:p w14:paraId="65B5AA91">
      <w:pPr>
        <w:pStyle w:val="16"/>
      </w:pPr>
      <w:r>
        <w:t>字段 SnapshotHeaderId 引用 库存快照头（inv_snapshot_header） 的 Id 字段</w:t>
      </w:r>
    </w:p>
    <w:p w14:paraId="4F3D6DD5">
      <w:pPr>
        <w:pStyle w:val="16"/>
      </w:pPr>
      <w:r>
        <w:t>字段 StocktakeId 引用 库存盘点单（inv_stocktake） 的 Id 字段</w:t>
      </w:r>
    </w:p>
    <w:p w14:paraId="02F594E2">
      <w:pPr>
        <w:pStyle w:val="16"/>
      </w:pPr>
      <w:r>
        <w:t>字段 WarehouseId 引用 仓库（md_warehouse） 的 Id 字段</w:t>
      </w:r>
    </w:p>
    <w:p w14:paraId="09A3B595">
      <w:pPr>
        <w:pStyle w:val="16"/>
      </w:pPr>
      <w:r>
        <w:t>字段 LocationId 引用 库位（md_location） 的 Id 字段</w:t>
      </w:r>
    </w:p>
    <w:p w14:paraId="647BBA0C">
      <w:pPr>
        <w:pStyle w:val="16"/>
      </w:pPr>
      <w:r>
        <w:t>字段 MaterialId 引用 物料（md_material） 的 Id 字段</w:t>
      </w:r>
    </w:p>
    <w:p w14:paraId="08C23664">
      <w:pPr>
        <w:pStyle w:val="16"/>
      </w:pPr>
      <w:r>
        <w:t>字段 ContainerId 引用 容器（md_container） 的 Id 字段</w:t>
      </w:r>
    </w:p>
    <w:p w14:paraId="64390FE8">
      <w:pPr>
        <w:pStyle w:val="5"/>
      </w:pPr>
      <w:bookmarkStart w:id="164" w:name="_Toc22469"/>
      <w:r>
        <w:rPr>
          <w:rFonts w:ascii="微软雅黑" w:hAnsi="微软雅黑" w:eastAsia="微软雅黑"/>
        </w:rPr>
        <w:t>4.54.1 字段</w:t>
      </w:r>
      <w:bookmarkEnd w:id="164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6F7EE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235C7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66A87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CBCDB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A182E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528D0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E5B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8546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D2C09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53A6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E2AC4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FE78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383B2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61DB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A9C28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SnapshotDate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快照日期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E7FD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4CCE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2255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79F3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1BDF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CDB8F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SnapshotType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快照类型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A080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7740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2201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默认：'DAILY'</w:t>
            </w:r>
          </w:p>
        </w:tc>
      </w:tr>
      <w:tr w14:paraId="3F98D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4C54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3BD97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StocktakeId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关联盘点单ID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89C8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EE04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1D12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库存盘点单（inv_stocktake）.Id</w:t>
            </w:r>
          </w:p>
        </w:tc>
      </w:tr>
      <w:tr w14:paraId="23399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C504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58C5F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18BA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D3A2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19EA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52846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A6E7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1430D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LocationId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7581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65F8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ED99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库位（md_location）.Id</w:t>
            </w:r>
          </w:p>
        </w:tc>
      </w:tr>
      <w:tr w14:paraId="61C52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58EC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DC3A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9F81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C704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3235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物料（md_material）.Id</w:t>
            </w:r>
          </w:p>
        </w:tc>
      </w:tr>
      <w:tr w14:paraId="0362F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F5D8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1CC49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EE9B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772E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F389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0F86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6B06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D9004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ContainerId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1480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8C39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C532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容器（md_container）.Id</w:t>
            </w:r>
          </w:p>
        </w:tc>
      </w:tr>
      <w:tr w14:paraId="23349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4BA5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6AB1C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库存数量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FDE8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EB33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8935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535E8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DC1D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394DF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SnapshotTime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快照生成时间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1064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4E0B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2CF0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E866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A661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A5EB5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2F64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E293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16BA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2CD2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DC57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C5376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D3F3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B50C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F3EE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D9AF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6FED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7DD0F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CB9E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B189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3ED2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5775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B021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6F7EC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C8CA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7FF6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A4AA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B7EC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110E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04E36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4F7F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7ACC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D3FE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82AC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895C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A7C3A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EFD1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5457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02BF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D015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1AD5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D0461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SnapshotHeaderId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快照头ID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A6A9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52DC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9CEF6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库存快照头（inv_snapshot_header）.Id</w:t>
            </w:r>
          </w:p>
        </w:tc>
      </w:tr>
    </w:tbl>
    <w:p w14:paraId="262191AC">
      <w:pPr>
        <w:pStyle w:val="5"/>
      </w:pPr>
      <w:bookmarkStart w:id="165" w:name="_Toc27953"/>
      <w:r>
        <w:rPr>
          <w:rFonts w:ascii="微软雅黑" w:hAnsi="微软雅黑" w:eastAsia="微软雅黑"/>
        </w:rPr>
        <w:t>4.54.2 索引</w:t>
      </w:r>
      <w:bookmarkEnd w:id="165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73"/>
        <w:gridCol w:w="611"/>
        <w:gridCol w:w="611"/>
        <w:gridCol w:w="2803"/>
        <w:gridCol w:w="1683"/>
      </w:tblGrid>
      <w:tr w14:paraId="4E79F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DC037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657A4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77B7E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D7FD7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33934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43622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6B93A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4708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PK_inv_snapshot_Id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F2B2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F89C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8210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8BDE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8B12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446F8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386C9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idx_date_location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5280E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E7A4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537F2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AE38C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SnapshotDate ASC, LocationId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78E4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35976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7B04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idx_date_warehouse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27A4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D04D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4BC8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5ED4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SnapshotDate ASC, WarehouseId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0DAB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BD52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6359F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554E0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51C4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7BA8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92901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LocationId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C7CA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5436E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348A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E763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97CF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B0F0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2055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MaterialId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20EC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6A8C7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514A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idx_snapshot_date</w:t>
            </w:r>
          </w:p>
        </w:tc>
        <w:tc>
          <w:tcPr>
            <w:tcW w:w="17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ADDCC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F7E78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4587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4AFB1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SnapshotDate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78D48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34D30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A04B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idx_snapshot_header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2A5F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4F15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0132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4DEC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SnapshotHeaderId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0882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42FF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C09B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idx_stocktake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806A7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ED98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1C99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83584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StocktakeId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97087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4CFBE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DDD4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A9B3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212A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4D91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CBDC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SnapshotType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D296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08DD3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83121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3A73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5204A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B2207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300B3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6B90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4C844810">
      <w:pPr>
        <w:pStyle w:val="4"/>
      </w:pPr>
      <w:bookmarkStart w:id="166" w:name="_Toc10363"/>
      <w:r>
        <w:rPr>
          <w:rFonts w:ascii="微软雅黑" w:hAnsi="微软雅黑" w:eastAsia="微软雅黑"/>
        </w:rPr>
        <w:t>4.55 inv_snapshot_header（库存快照头）</w:t>
      </w:r>
      <w:bookmarkEnd w:id="166"/>
    </w:p>
    <w:p w14:paraId="726CE78A">
      <w:r>
        <w:rPr>
          <w:b/>
        </w:rPr>
        <w:t>实体类：</w:t>
      </w:r>
      <w:r>
        <w:t>InvSnapshotHeader</w:t>
      </w:r>
      <w:r>
        <w:rPr>
          <w:b/>
        </w:rPr>
        <w:t xml:space="preserve">    文件：</w:t>
      </w:r>
      <w:r>
        <w:t>KH.WMS\Entities\KH.WMS.Entities\Inventory\InvSnapshotHeader.cs</w:t>
      </w:r>
    </w:p>
    <w:p w14:paraId="304961C6">
      <w:r>
        <w:rPr>
          <w:b/>
        </w:rPr>
        <w:t>主键：</w:t>
      </w:r>
      <w:r>
        <w:t>Id</w:t>
      </w:r>
    </w:p>
    <w:p w14:paraId="1012CB62">
      <w:r>
        <w:rPr>
          <w:b/>
        </w:rPr>
        <w:t>外键：</w:t>
      </w:r>
      <w:r>
        <w:t>无</w:t>
      </w:r>
    </w:p>
    <w:p w14:paraId="7FA9A079">
      <w:pPr>
        <w:pStyle w:val="5"/>
      </w:pPr>
      <w:bookmarkStart w:id="167" w:name="_Toc13346"/>
      <w:r>
        <w:rPr>
          <w:rFonts w:ascii="微软雅黑" w:hAnsi="微软雅黑" w:eastAsia="微软雅黑"/>
        </w:rPr>
        <w:t>4.55.1 字段</w:t>
      </w:r>
      <w:bookmarkEnd w:id="167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"/>
        <w:gridCol w:w="2211"/>
        <w:gridCol w:w="1391"/>
        <w:gridCol w:w="1103"/>
        <w:gridCol w:w="5429"/>
      </w:tblGrid>
      <w:tr w14:paraId="6F4C1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786D4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8580B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2B8D6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1F7C8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73576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072C2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41B9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5D403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C44D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33EF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8A56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1E1D8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E3DE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1F980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SnapshotNo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快照编号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DA906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D7F9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FCF4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46F3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6AE4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5793C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SnapshotName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快照名称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E75F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8402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1D07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C7AA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7726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C8EBF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SnapshotType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快照类型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7BE8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5133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EAF5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默认：'MANUAL'</w:t>
            </w:r>
          </w:p>
        </w:tc>
      </w:tr>
      <w:tr w14:paraId="64597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08E3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8B430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SnapshotDate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快照日期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9BC8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D825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40D2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4115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4CD8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06D4F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MaterialCount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物料总数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DFD7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10EF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82A5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639FD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752D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E0467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TotalStock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库存总量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DDAC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8219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1430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47364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7E50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A6A0E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Description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快照说明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74B5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A071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9E01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B071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1456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35559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9895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20DA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3AA1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F654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3B27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B843F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6214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8747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02E2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35B3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CA08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A031F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3520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D6D1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1514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2354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8BF9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0B3F4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B5F0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F8DF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1904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BA0F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A02B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3C054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7670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3031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7B82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2DB4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BDFC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78A12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0F2D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95AD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AE8F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361AF9B5">
      <w:pPr>
        <w:pStyle w:val="5"/>
      </w:pPr>
      <w:bookmarkStart w:id="168" w:name="_Toc2061"/>
      <w:r>
        <w:rPr>
          <w:rFonts w:ascii="微软雅黑" w:hAnsi="微软雅黑" w:eastAsia="微软雅黑"/>
        </w:rPr>
        <w:t>4.55.2 索引</w:t>
      </w:r>
      <w:bookmarkEnd w:id="168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12D6E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7A2B0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68A5A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FE6E3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9AB51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E0D1C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8A35B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619FC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C7D7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PK_inv_snapshot_header_Id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ECB4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14E4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0064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3CC2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4142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E726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D7C4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idx_date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244CD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FBD3A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369FE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FB79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SnapshotDate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6181E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41959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DF63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8973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DAE6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29DB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30F5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SnapshotType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19CD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67389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2B90D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uk_snapshot_no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80A1A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BE969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BDCE0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F660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SnapshotNo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B7D0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7D15BE04">
      <w:pPr>
        <w:pStyle w:val="4"/>
      </w:pPr>
      <w:bookmarkStart w:id="169" w:name="_Toc22873"/>
      <w:r>
        <w:rPr>
          <w:rFonts w:ascii="微软雅黑" w:hAnsi="微软雅黑" w:eastAsia="微软雅黑"/>
        </w:rPr>
        <w:t>4.56 inv_stocktake（库存盘点单）</w:t>
      </w:r>
      <w:bookmarkEnd w:id="169"/>
    </w:p>
    <w:p w14:paraId="41938406">
      <w:r>
        <w:rPr>
          <w:b/>
        </w:rPr>
        <w:t>实体类：</w:t>
      </w:r>
      <w:r>
        <w:t>InvStocktake</w:t>
      </w:r>
      <w:r>
        <w:rPr>
          <w:b/>
        </w:rPr>
        <w:t xml:space="preserve">    文件：</w:t>
      </w:r>
      <w:r>
        <w:t>KH.WMS\Entities\KH.WMS.Entities\Inventory\InvStocktake.cs</w:t>
      </w:r>
    </w:p>
    <w:p w14:paraId="03625CA5">
      <w:r>
        <w:rPr>
          <w:b/>
        </w:rPr>
        <w:t>主键：</w:t>
      </w:r>
      <w:r>
        <w:t>Id</w:t>
      </w:r>
    </w:p>
    <w:p w14:paraId="2752AFF8">
      <w:r>
        <w:rPr>
          <w:b/>
        </w:rPr>
        <w:t>外键：</w:t>
      </w:r>
    </w:p>
    <w:p w14:paraId="471119F5">
      <w:pPr>
        <w:pStyle w:val="16"/>
      </w:pPr>
      <w:r>
        <w:t>字段 WarehouseId 引用 仓库（md_warehouse） 的 Id 字段</w:t>
      </w:r>
    </w:p>
    <w:p w14:paraId="16CACF70">
      <w:pPr>
        <w:pStyle w:val="16"/>
      </w:pPr>
      <w:r>
        <w:t>字段 ZoneId 引用 仓库库区（md_warehouse_zone） 的 Id 字段</w:t>
      </w:r>
    </w:p>
    <w:p w14:paraId="3CDBCA28">
      <w:pPr>
        <w:pStyle w:val="5"/>
      </w:pPr>
      <w:bookmarkStart w:id="170" w:name="_Toc10557"/>
      <w:r>
        <w:rPr>
          <w:rFonts w:ascii="微软雅黑" w:hAnsi="微软雅黑" w:eastAsia="微软雅黑"/>
        </w:rPr>
        <w:t>4.56.1 字段</w:t>
      </w:r>
      <w:bookmarkEnd w:id="170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48B21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6F2D9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18741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C13E1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4D4E9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391C1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2C91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E504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69E66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7D43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2776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4AE2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2E9F8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F68E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BE97A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StocktakeNo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盘点单号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427C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8606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C59F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6B14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49DA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433F8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StocktakeType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盘点类型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544A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40A8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A5A8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418D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5AA1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56C9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DE77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9103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5821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仓库（md_warehouse）.Id</w:t>
            </w:r>
          </w:p>
        </w:tc>
      </w:tr>
      <w:tr w14:paraId="2D965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C20A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49B6F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C6E9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6801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BC40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447BF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95D3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0EE3C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SnapshotTime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快照生成时间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38C9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822D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E191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785D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D30C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E79CE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StocktakeDate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盘点日期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2DE9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2E4A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CD2D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8827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9446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2ACB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6B98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1E6C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39D3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默认：'PLANNED'</w:t>
            </w:r>
          </w:p>
        </w:tc>
      </w:tr>
      <w:tr w14:paraId="60C4A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5F42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2CF4F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TotalLines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总行数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3C13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09FD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C98C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337BC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3B63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64FED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CheckedLines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已盘行数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0BC8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5300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8A20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94FF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E6B1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27C23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DifferenceLines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差异行数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49A6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8018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D360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12C7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D131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6F216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StartTime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开始时间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D3D00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74E7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E052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2E39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A9C3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08EE1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CompleteTime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完成时间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AD11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18ED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B0C2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7BB3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C050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2D0F5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StocktakeBy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盘点人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302A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234D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18AF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EB87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8352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956A5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StocktakeByName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盘点人姓名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F9A2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C684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8102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61ED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ECFA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124F5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952C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A6AD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A92A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8973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9877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4422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7DC1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4633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C0CF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9F3D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19AB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134C4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BE79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829B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4B04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4869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BF57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EDE81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4A4C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F8CB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1922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D6A9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EFD1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AF336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7959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05DA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154B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AF04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E829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FC87F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CF44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4398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F577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A6FA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CBB7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B10FE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2C3B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8DDF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00C7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FF6D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1C3E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86D22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ExtData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扩展字段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E12A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909E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E512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45E7D07E">
      <w:pPr>
        <w:pStyle w:val="5"/>
      </w:pPr>
      <w:bookmarkStart w:id="171" w:name="_Toc11630"/>
      <w:r>
        <w:rPr>
          <w:rFonts w:ascii="微软雅黑" w:hAnsi="微软雅黑" w:eastAsia="微软雅黑"/>
        </w:rPr>
        <w:t>4.56.2 索引</w:t>
      </w:r>
      <w:bookmarkEnd w:id="171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1ADE6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D019F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A0E53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75F1E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BAF46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0824D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D546D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6474F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7E4C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PK_inv_stocktake_Id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AB50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5BC6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21D2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7C36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E0B6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C0C2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76C08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idx_date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AEF7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512BB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CC524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9ACA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StocktakeDate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E8170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8822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E4A6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idx_type_status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48D9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4A56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B5BB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C917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StocktakeType ASC, 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D298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6F596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29E7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E4019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3DDDD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C921E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78C73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1397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0F25A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0821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uk_stocktake_no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40E5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B9CF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87DD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6BEB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StocktakeNo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43E9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07DE8518">
      <w:pPr>
        <w:pStyle w:val="4"/>
      </w:pPr>
      <w:bookmarkStart w:id="172" w:name="_Toc18353"/>
      <w:r>
        <w:rPr>
          <w:rFonts w:ascii="微软雅黑" w:hAnsi="微软雅黑" w:eastAsia="微软雅黑"/>
        </w:rPr>
        <w:t>4.57 inv_stocktake_detail（库存盘点明细）</w:t>
      </w:r>
      <w:bookmarkEnd w:id="172"/>
    </w:p>
    <w:p w14:paraId="64EAA0BA">
      <w:r>
        <w:rPr>
          <w:b/>
        </w:rPr>
        <w:t>实体类：</w:t>
      </w:r>
      <w:r>
        <w:t>InvStocktakeDetail</w:t>
      </w:r>
      <w:r>
        <w:rPr>
          <w:b/>
        </w:rPr>
        <w:t xml:space="preserve">    文件：</w:t>
      </w:r>
      <w:r>
        <w:t>KH.WMS\Entities\KH.WMS.Entities\Inventory\InvStocktakeDetail.cs</w:t>
      </w:r>
    </w:p>
    <w:p w14:paraId="696A4B3A">
      <w:r>
        <w:rPr>
          <w:b/>
        </w:rPr>
        <w:t>主键：</w:t>
      </w:r>
      <w:r>
        <w:t>Id</w:t>
      </w:r>
    </w:p>
    <w:p w14:paraId="6130287C">
      <w:r>
        <w:rPr>
          <w:b/>
        </w:rPr>
        <w:t>外键：</w:t>
      </w:r>
    </w:p>
    <w:p w14:paraId="51A3DDEB">
      <w:pPr>
        <w:pStyle w:val="16"/>
      </w:pPr>
      <w:r>
        <w:t>字段 StocktakeId 引用 库存盘点单（inv_stocktake） 的 Id 字段</w:t>
      </w:r>
    </w:p>
    <w:p w14:paraId="4C971BC3">
      <w:pPr>
        <w:pStyle w:val="16"/>
      </w:pPr>
      <w:r>
        <w:t>字段 LocationId 引用 库位（md_location） 的 Id 字段</w:t>
      </w:r>
    </w:p>
    <w:p w14:paraId="15335971">
      <w:pPr>
        <w:pStyle w:val="16"/>
      </w:pPr>
      <w:r>
        <w:t>字段 MaterialId 引用 物料（md_material） 的 Id 字段</w:t>
      </w:r>
    </w:p>
    <w:p w14:paraId="19B1217B">
      <w:pPr>
        <w:pStyle w:val="16"/>
      </w:pPr>
      <w:r>
        <w:t>字段 ContainerId 引用 容器（md_container） 的 Id 字段</w:t>
      </w:r>
    </w:p>
    <w:p w14:paraId="76080623">
      <w:pPr>
        <w:pStyle w:val="5"/>
      </w:pPr>
      <w:bookmarkStart w:id="173" w:name="_Toc15636"/>
      <w:r>
        <w:rPr>
          <w:rFonts w:ascii="微软雅黑" w:hAnsi="微软雅黑" w:eastAsia="微软雅黑"/>
        </w:rPr>
        <w:t>4.57.1 字段</w:t>
      </w:r>
      <w:bookmarkEnd w:id="173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7F4C9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AEC99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4C1C4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81338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9AB2D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359D6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E96E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0E0E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63611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9931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0271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AFAD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200D2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9EE5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8B52E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StocktakeId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盘点单ID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0F28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63C3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AB7A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库存盘点单（inv_stocktake）.Id</w:t>
            </w:r>
          </w:p>
        </w:tc>
      </w:tr>
      <w:tr w14:paraId="4FE46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DB9D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A5425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LocationId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9F4C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C196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4081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库位（md_location）.Id</w:t>
            </w:r>
          </w:p>
        </w:tc>
      </w:tr>
      <w:tr w14:paraId="4DB11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BDA4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9B2A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FA9F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27D30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44E3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物料（md_material）.Id</w:t>
            </w:r>
          </w:p>
        </w:tc>
      </w:tr>
      <w:tr w14:paraId="6A98E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52FF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F2D08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BatchNo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批次号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1FA1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16A5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5689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4EE2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49C4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E5FC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ContainerId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F7FF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925F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4037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容器（md_container）.Id</w:t>
            </w:r>
          </w:p>
        </w:tc>
      </w:tr>
      <w:tr w14:paraId="78C76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5DD4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375AF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SystemQty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系统数量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A26C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F452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493F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754B1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7748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CF04F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ActualQty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实盘数量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262F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93E1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042C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56E7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4C70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4EA41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DifferenceQty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差异数量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B257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decimal(12,3)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7DDB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9B7D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0C4A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5BA7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2E210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B03A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41CA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90AB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默认：'PENDING'</w:t>
            </w:r>
          </w:p>
        </w:tc>
      </w:tr>
      <w:tr w14:paraId="63B36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1218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F5318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CheckTime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盘点时间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EB1B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5F97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5557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8A0D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ADA8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B97D1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CheckedBy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盘点人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94A3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69E8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7566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FFB6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F9E7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45E7C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CheckedByName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盘点人姓名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9250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1C4D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A54A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CCA5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236E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6AA05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DifferenceReason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差异原因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AD09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A7E4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99B5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28D7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E841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29E53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1218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A032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05D1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A907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BE01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31265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B41B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473E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3997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C95D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ADE6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3203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363E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2904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FEE4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01E6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F2D9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B6934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981C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C774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3671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0954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261D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54938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A0AC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E34D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3946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05F0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E759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C6DEA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2465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7740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2BB5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C95E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1CCB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460D7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A57B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55A7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1753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91BD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EA5E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7A652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ExtData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扩展字段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CF92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C6EF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AB91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180C1F23">
      <w:pPr>
        <w:pStyle w:val="5"/>
      </w:pPr>
      <w:bookmarkStart w:id="174" w:name="_Toc9813"/>
      <w:r>
        <w:rPr>
          <w:rFonts w:ascii="微软雅黑" w:hAnsi="微软雅黑" w:eastAsia="微软雅黑"/>
        </w:rPr>
        <w:t>4.57.2 索引</w:t>
      </w:r>
      <w:bookmarkEnd w:id="174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54707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F57F4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41ADF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55221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B8447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8099C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83602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281F8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F3D5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PK_inv_stocktake_detail_Id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170B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D817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8937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3117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BB18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0D7F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289A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56021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4AEA1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650C9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A3A2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LocationId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A4698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6B14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6DB7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idx_material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DB19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DCB7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248A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B931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MaterialId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152B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4A063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4031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64597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2DEC1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A1A4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9774A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B557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4FD63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97DF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idx_stocktake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8414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F1EB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4FBF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DA1C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StocktakeId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E501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38F489E5">
      <w:pPr>
        <w:pStyle w:val="4"/>
      </w:pPr>
      <w:bookmarkStart w:id="175" w:name="_Toc3204"/>
      <w:r>
        <w:rPr>
          <w:rFonts w:ascii="微软雅黑" w:hAnsi="微软雅黑" w:eastAsia="微软雅黑"/>
        </w:rPr>
        <w:t>4.58 log_code_record（编码生成记录）</w:t>
      </w:r>
      <w:bookmarkEnd w:id="175"/>
    </w:p>
    <w:p w14:paraId="2F8ACDD9">
      <w:r>
        <w:rPr>
          <w:b/>
        </w:rPr>
        <w:t>实体类：</w:t>
      </w:r>
      <w:r>
        <w:t>LogCodeRecord</w:t>
      </w:r>
      <w:r>
        <w:rPr>
          <w:b/>
        </w:rPr>
        <w:t xml:space="preserve">    文件：</w:t>
      </w:r>
      <w:r>
        <w:t>KH.WMS\Entities\KH.WMS.Entities\Config\LogCodeRecord.cs</w:t>
      </w:r>
    </w:p>
    <w:p w14:paraId="334FD5B6">
      <w:r>
        <w:rPr>
          <w:b/>
        </w:rPr>
        <w:t>主键：</w:t>
      </w:r>
      <w:r>
        <w:t>Id</w:t>
      </w:r>
    </w:p>
    <w:p w14:paraId="06FE3793">
      <w:r>
        <w:rPr>
          <w:b/>
        </w:rPr>
        <w:t>外键：</w:t>
      </w:r>
    </w:p>
    <w:p w14:paraId="342A35B5">
      <w:pPr>
        <w:pStyle w:val="16"/>
      </w:pPr>
      <w:r>
        <w:t>字段 RuleId 引用 编码规则（cfg_code_rule） 的 Id 字段</w:t>
      </w:r>
    </w:p>
    <w:p w14:paraId="11C4DE53">
      <w:pPr>
        <w:pStyle w:val="5"/>
      </w:pPr>
      <w:bookmarkStart w:id="176" w:name="_Toc14736"/>
      <w:r>
        <w:rPr>
          <w:rFonts w:ascii="微软雅黑" w:hAnsi="微软雅黑" w:eastAsia="微软雅黑"/>
        </w:rPr>
        <w:t>4.58.1 字段</w:t>
      </w:r>
      <w:bookmarkEnd w:id="176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2293"/>
        <w:gridCol w:w="1245"/>
        <w:gridCol w:w="1144"/>
        <w:gridCol w:w="5428"/>
      </w:tblGrid>
      <w:tr w14:paraId="35642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05354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35E7E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FAE76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3D856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04EDA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0400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7490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F31B1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5DC1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8A27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01A0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248E8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CE2D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15030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RuleId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规则ID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B174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53FB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5C77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编码规则（cfg_code_rule）.Id</w:t>
            </w:r>
          </w:p>
        </w:tc>
      </w:tr>
      <w:tr w14:paraId="56F6B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C218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775EC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RuleType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规则类型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6903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67EA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6D27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A8AF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C988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6067F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GeneratedNo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生成编码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DBFB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46F5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F5FE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6A27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AD48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E58D3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SequenceValue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序列值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E591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3B5D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D658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E7DE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8272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BF6EE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DocId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关联单据ID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997D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491B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2551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EE29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DD62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CAB49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DocNo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关联单据编号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12EC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8022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5F0D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48E7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F817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828D1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GeneratedBy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生成人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D7920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6E8D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341B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30CD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B03D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023F1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GeneratedTime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生成时间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FE31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C311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E284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默认：'CURRENT_TIMESTAMP'</w:t>
            </w:r>
          </w:p>
        </w:tc>
      </w:tr>
      <w:tr w14:paraId="70582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9E17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2D10A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IpAddress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IP地址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4BAE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0B2D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C87A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CB20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8D13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BCBD4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9DA6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5B97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C121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D4AD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4518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9A06E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1355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7D38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7668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0E2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97DB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CC054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E67B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FB0F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5C36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7705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CB8A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FDE6C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AA64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C232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FD8B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73FD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4097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67F19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7671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CD93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98A8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BC43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AD04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F3E83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F218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5ED7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87EC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4909AC41">
      <w:pPr>
        <w:pStyle w:val="5"/>
      </w:pPr>
      <w:bookmarkStart w:id="177" w:name="_Toc852"/>
      <w:r>
        <w:rPr>
          <w:rFonts w:ascii="微软雅黑" w:hAnsi="微软雅黑" w:eastAsia="微软雅黑"/>
        </w:rPr>
        <w:t>4.58.2 索引</w:t>
      </w:r>
      <w:bookmarkEnd w:id="177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73"/>
        <w:gridCol w:w="611"/>
        <w:gridCol w:w="611"/>
        <w:gridCol w:w="2803"/>
        <w:gridCol w:w="1683"/>
      </w:tblGrid>
      <w:tr w14:paraId="07953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264F5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48D14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89999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88140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9D88A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2984E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26400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BEFE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PK_log_code_record_Id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AFFB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E870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E0C1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76E5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B45B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3F89F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578C2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idx_doc_id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A3CD1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14A21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6E69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B0879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DocId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B6F6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8D87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91B0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idx_generated_no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12B1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3085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FBB7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E9B6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GeneratedNo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1586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E099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99E2E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idx_generated_time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5B226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73E5F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C06CE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E2EA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GeneratedTime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8863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3DE08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39F5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idx_rule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B99C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14BA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7619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636D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RuleId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227C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5DA16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C458F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idx_rule_type</w:t>
            </w:r>
          </w:p>
        </w:tc>
        <w:tc>
          <w:tcPr>
            <w:tcW w:w="17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7F660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D9A4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0806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3981C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RuleType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2575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1CE8715C">
      <w:pPr>
        <w:pStyle w:val="4"/>
      </w:pPr>
      <w:bookmarkStart w:id="178" w:name="_Toc9281"/>
      <w:r>
        <w:rPr>
          <w:rFonts w:ascii="微软雅黑" w:hAnsi="微软雅黑" w:eastAsia="微软雅黑"/>
        </w:rPr>
        <w:t>4.59 log_job_execution（定时任务执行日志）</w:t>
      </w:r>
      <w:bookmarkEnd w:id="178"/>
    </w:p>
    <w:p w14:paraId="09688FE4">
      <w:r>
        <w:rPr>
          <w:b/>
        </w:rPr>
        <w:t>实体类：</w:t>
      </w:r>
      <w:r>
        <w:t>LogJobExecution</w:t>
      </w:r>
      <w:r>
        <w:rPr>
          <w:b/>
        </w:rPr>
        <w:t xml:space="preserve">    文件：</w:t>
      </w:r>
      <w:r>
        <w:t>KH.WMS\Entities\KH.WMS.Entities\Config\LogJobExecution.cs</w:t>
      </w:r>
    </w:p>
    <w:p w14:paraId="1FF6CEBD">
      <w:r>
        <w:rPr>
          <w:b/>
        </w:rPr>
        <w:t>主键：</w:t>
      </w:r>
      <w:r>
        <w:t>Id</w:t>
      </w:r>
    </w:p>
    <w:p w14:paraId="5544E32E">
      <w:r>
        <w:rPr>
          <w:b/>
        </w:rPr>
        <w:t>外键：</w:t>
      </w:r>
    </w:p>
    <w:p w14:paraId="6CC4DE47">
      <w:pPr>
        <w:pStyle w:val="16"/>
      </w:pPr>
      <w:r>
        <w:t>字段 JobId 引用 任务定义（cfg_job_definition） 的 Id 字段</w:t>
      </w:r>
    </w:p>
    <w:p w14:paraId="5E8A6BE4">
      <w:pPr>
        <w:pStyle w:val="5"/>
      </w:pPr>
      <w:bookmarkStart w:id="179" w:name="_Toc13310"/>
      <w:r>
        <w:rPr>
          <w:rFonts w:ascii="微软雅黑" w:hAnsi="微软雅黑" w:eastAsia="微软雅黑"/>
        </w:rPr>
        <w:t>4.59.1 字段</w:t>
      </w:r>
      <w:bookmarkEnd w:id="179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1E234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D8551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347BE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A8141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65B60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5ECC9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FE17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5FA2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7F080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6F77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7AF7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478B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314BC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97FC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62658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JobId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作业ID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352F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394E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549A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任务定义（cfg_job_definition）.Id</w:t>
            </w:r>
          </w:p>
        </w:tc>
      </w:tr>
      <w:tr w14:paraId="03A2C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4E88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62C87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TriggerId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触发器ID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A111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2F2D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22E7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752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37D1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E373F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ExecutionNo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BF3E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DD85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928D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6BE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FE0A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92770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FireTime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触发时间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128E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DF00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5679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61F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CB2A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645CA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StartTime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开始时间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F227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A110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1B23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3593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6171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D6C2C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EndTime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结束时间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FF15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7BD4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CB7B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C923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918B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3024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DurationMs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执行时长(毫秒)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F8B1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427E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8002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F92E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559E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8914D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255C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3BD7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0225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E2FD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0254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D7A5E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ResultMessage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结果消息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6E33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C515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89F6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D5D6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6B4A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893B4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ErrorStack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错误堆栈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EEC7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9B9D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503F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2E0F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7905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F817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InputParams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输入参数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0977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5513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DA97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AA94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C9E2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5798B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OutputResult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输出结果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FA5B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BB3F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0318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2798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4FF9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2BD2F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RetryCount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重试次数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57C2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79AC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11B0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202A3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7D47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23D2D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RetryTime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重试时间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B471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F88B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07E4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6F5F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2C7C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D8326F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ServerIp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服务器IP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7E52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7493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D4E2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F888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901D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86287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ThreadName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线程名称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9CCE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74FA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0F88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5C8B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E9C4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CFDD9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46D0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E8AF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A7A1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9392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C88D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EC07D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DD09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20F2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95D9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A2DB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9E5F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F9D2F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C0F3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A5A0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D416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FD19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4D7C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E8331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F6C7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F87F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8F16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0606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A8A8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F141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5F11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0D9B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B47E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8C05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4E7A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941DE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4145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FDFC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1717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60EBB11D">
      <w:pPr>
        <w:pStyle w:val="5"/>
      </w:pPr>
      <w:bookmarkStart w:id="180" w:name="_Toc9644"/>
      <w:r>
        <w:rPr>
          <w:rFonts w:ascii="微软雅黑" w:hAnsi="微软雅黑" w:eastAsia="微软雅黑"/>
        </w:rPr>
        <w:t>4.59.2 索引</w:t>
      </w:r>
      <w:bookmarkEnd w:id="180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27C06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836C3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E112C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1AD35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EEE5C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9D23E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4AD4A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0DD7C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15FD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PK_log_job_execution_Id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9DC5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4ABE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AB12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BD20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3967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08F0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56798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idx_fire_time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703AA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A940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B9C65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39800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FireTime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B3BC2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488FA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836E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idx_job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87C9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5A37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9895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475F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JobId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D668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1BBB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8076A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6BBE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D995F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43F9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5165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18E8C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5D8EC6C6">
      <w:pPr>
        <w:pStyle w:val="4"/>
      </w:pPr>
      <w:bookmarkStart w:id="181" w:name="_Toc17568"/>
      <w:r>
        <w:rPr>
          <w:rFonts w:ascii="微软雅黑" w:hAnsi="微软雅黑" w:eastAsia="微软雅黑"/>
        </w:rPr>
        <w:t>4.60 md_aisle（巷道）</w:t>
      </w:r>
      <w:bookmarkEnd w:id="181"/>
    </w:p>
    <w:p w14:paraId="5CCD75A1">
      <w:r>
        <w:rPr>
          <w:b/>
        </w:rPr>
        <w:t>实体类：</w:t>
      </w:r>
      <w:r>
        <w:t>MdAisleDTO</w:t>
      </w:r>
      <w:r>
        <w:rPr>
          <w:b/>
        </w:rPr>
        <w:t xml:space="preserve">    文件：</w:t>
      </w:r>
      <w:r>
        <w:t>KH.WMS\Algorithms\KH.WMS.Algorithms\Strategy\DTOs\MdAisleDTO.cs</w:t>
      </w:r>
    </w:p>
    <w:p w14:paraId="28CA9780">
      <w:r>
        <w:rPr>
          <w:b/>
        </w:rPr>
        <w:t>主键：</w:t>
      </w:r>
      <w:r>
        <w:t>Id</w:t>
      </w:r>
    </w:p>
    <w:p w14:paraId="5940F85E">
      <w:r>
        <w:rPr>
          <w:b/>
        </w:rPr>
        <w:t>外键：</w:t>
      </w:r>
    </w:p>
    <w:p w14:paraId="5AA2EBCE">
      <w:pPr>
        <w:pStyle w:val="16"/>
      </w:pPr>
      <w:r>
        <w:t>字段 WarehouseId 引用 仓库（md_warehouse） 的 Id 字段</w:t>
      </w:r>
    </w:p>
    <w:p w14:paraId="333C05F1">
      <w:pPr>
        <w:pStyle w:val="16"/>
      </w:pPr>
      <w:r>
        <w:t>字段 ZoneId 引用 仓库库区（md_warehouse_zone） 的 Id 字段</w:t>
      </w:r>
    </w:p>
    <w:p w14:paraId="20348288">
      <w:pPr>
        <w:pStyle w:val="5"/>
      </w:pPr>
      <w:bookmarkStart w:id="182" w:name="_Toc18361"/>
      <w:r>
        <w:rPr>
          <w:rFonts w:ascii="微软雅黑" w:hAnsi="微软雅黑" w:eastAsia="微软雅黑"/>
        </w:rPr>
        <w:t>4.60.1 字段</w:t>
      </w:r>
      <w:bookmarkEnd w:id="182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03292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B930E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30E9C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1EFBE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AF777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4D4B8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5E386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9B01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5010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CE30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B43E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3844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4A575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4DF3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BBF25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AisleNo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巷道号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CAA7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8E6D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5DD7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3F52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8368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8F89E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AisleCode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巷道编码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98DE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96D2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78E3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6E46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310E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C12A1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AisleName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巷道名称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9BA3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965A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BA38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EA8A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2995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E9AF1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7B1D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116F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AFCE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0B1F0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5F72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75602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83E1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71EE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58BD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3D67D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1475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7B8A1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EquipmentCode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关联堆垛机设备编码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6D4F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7454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4F11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6F3A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61DB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BB056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B71C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2BC8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C7D0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默认：'1'</w:t>
            </w:r>
          </w:p>
        </w:tc>
      </w:tr>
      <w:tr w14:paraId="6DE0D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F6AC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3931E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56D8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444B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7CFD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3404A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373A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236F1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EF4F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0D6B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2428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AC5A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93A8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B19E8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3179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EBE4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4AE1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3E0C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7411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5D67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D1B9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BAB1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A732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10D6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91F0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F3FD6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D77E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15CB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31B3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5796B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C931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1EA73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D689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F562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644A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D116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2CA2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0B827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840C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49D5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65F4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E017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EBFD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2FD15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3F38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AEC5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D076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04299513">
      <w:pPr>
        <w:pStyle w:val="5"/>
      </w:pPr>
      <w:bookmarkStart w:id="183" w:name="_Toc10942"/>
      <w:r>
        <w:rPr>
          <w:rFonts w:ascii="微软雅黑" w:hAnsi="微软雅黑" w:eastAsia="微软雅黑"/>
        </w:rPr>
        <w:t>4.60.2 索引</w:t>
      </w:r>
      <w:bookmarkEnd w:id="183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20C41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21EC2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99764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260C2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46C53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12988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B060A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31999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0E49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PK_md_aisle_Id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B7E3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E68B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95E4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E133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B6F2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8AB7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7B2D7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idx_equipment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5F086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F4BC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4D63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6DAA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EquipmentCode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A3211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CAF9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3AAB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FE63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82B7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AE47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B44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94A4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20BFE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A6DB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D120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FBD8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DFD21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8D47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ZoneId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CE631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E8DF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1844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uk_warehouse_aisle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C707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D729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9661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481F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ASC, AisleNo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F604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045AE0A2">
      <w:pPr>
        <w:pStyle w:val="4"/>
      </w:pPr>
      <w:bookmarkStart w:id="184" w:name="_Toc22576"/>
      <w:r>
        <w:rPr>
          <w:rFonts w:ascii="微软雅黑" w:hAnsi="微软雅黑" w:eastAsia="微软雅黑"/>
        </w:rPr>
        <w:t>4.61 md_container（容器）</w:t>
      </w:r>
      <w:bookmarkEnd w:id="184"/>
    </w:p>
    <w:p w14:paraId="38FD0717">
      <w:r>
        <w:rPr>
          <w:b/>
        </w:rPr>
        <w:t>实体类：</w:t>
      </w:r>
      <w:r>
        <w:t>MdContainer</w:t>
      </w:r>
      <w:r>
        <w:rPr>
          <w:b/>
        </w:rPr>
        <w:t xml:space="preserve">    文件：</w:t>
      </w:r>
      <w:r>
        <w:t>KH.WMS\Entities\KH.WMS.Entities\BaseData\MdContainer.cs</w:t>
      </w:r>
    </w:p>
    <w:p w14:paraId="5500A4D5">
      <w:r>
        <w:rPr>
          <w:b/>
        </w:rPr>
        <w:t>主键：</w:t>
      </w:r>
      <w:r>
        <w:t>Id</w:t>
      </w:r>
    </w:p>
    <w:p w14:paraId="4AB16FDA">
      <w:r>
        <w:rPr>
          <w:b/>
        </w:rPr>
        <w:t>外键：</w:t>
      </w:r>
    </w:p>
    <w:p w14:paraId="6843C466">
      <w:pPr>
        <w:pStyle w:val="16"/>
      </w:pPr>
      <w:r>
        <w:t>字段 ContainerTypeId 引用 容器类型（md_container_type） 的 Id 字段</w:t>
      </w:r>
    </w:p>
    <w:p w14:paraId="2055036F">
      <w:pPr>
        <w:pStyle w:val="16"/>
      </w:pPr>
      <w:r>
        <w:t>字段 WarehouseId 引用 仓库（md_warehouse） 的 Id 字段</w:t>
      </w:r>
    </w:p>
    <w:p w14:paraId="1A47BA14">
      <w:pPr>
        <w:pStyle w:val="5"/>
      </w:pPr>
      <w:bookmarkStart w:id="185" w:name="_Toc14858"/>
      <w:r>
        <w:rPr>
          <w:rFonts w:ascii="微软雅黑" w:hAnsi="微软雅黑" w:eastAsia="微软雅黑"/>
        </w:rPr>
        <w:t>4.61.1 字段</w:t>
      </w:r>
      <w:bookmarkEnd w:id="185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2293"/>
        <w:gridCol w:w="1245"/>
        <w:gridCol w:w="1144"/>
        <w:gridCol w:w="5428"/>
      </w:tblGrid>
      <w:tr w14:paraId="0EB6D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98F88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EB83F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ED81A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10327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C05AC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CA1F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601A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49BDC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846A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390C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5146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4C5BD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7366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60BD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ContainerNo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容器编号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4FE9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D7D0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BBB8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8D97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D708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1407E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ContainerTypeId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容器类型ID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F24A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509E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F2B0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容器类型（md_container_type）.Id</w:t>
            </w:r>
          </w:p>
        </w:tc>
      </w:tr>
      <w:tr w14:paraId="39CA2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61E0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94FE6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D325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6522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8095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仓库（md_warehouse）.Id</w:t>
            </w:r>
          </w:p>
        </w:tc>
      </w:tr>
      <w:tr w14:paraId="535B3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5957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0023E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CurrentLocationId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当前库位ID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DF4C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620E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01BA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26FA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6A26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DF0E5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0D21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6B95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0967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默认：''</w:t>
            </w:r>
          </w:p>
        </w:tc>
      </w:tr>
      <w:tr w14:paraId="6946A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7187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940F5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57A3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01C3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E28F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90F4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D165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16735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ADD8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4D6D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D2D7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ED2D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83D5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4BD44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80EC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0E00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FCE2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0A951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3106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E786B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9A44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1EC7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7976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BC82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3E71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DFB13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9D5B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C454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60D6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98E8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19A4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ABB0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A202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62E5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9F6C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4A47AC9F">
      <w:pPr>
        <w:pStyle w:val="5"/>
      </w:pPr>
      <w:bookmarkStart w:id="186" w:name="_Toc19674"/>
      <w:r>
        <w:rPr>
          <w:rFonts w:ascii="微软雅黑" w:hAnsi="微软雅黑" w:eastAsia="微软雅黑"/>
        </w:rPr>
        <w:t>4.61.2 索引</w:t>
      </w:r>
      <w:bookmarkEnd w:id="186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722B0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568B4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486F4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6A7AB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EA017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BDB58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19B63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7418C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E141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PK_md_container_Id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10FA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065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5FAC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9EF1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3C36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D5FB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9CEB4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idx_location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833B4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2178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5983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9430C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CurrentLocationId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DEB57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1212E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147A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5330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DC25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936A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3A2D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ContainerTypeId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E475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5165F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51790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D8706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03947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66DCC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BE317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2917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41D09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6630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uk_container_no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7124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EE34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233E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909B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ContainerNo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80CA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197D4914">
      <w:pPr>
        <w:pStyle w:val="4"/>
      </w:pPr>
      <w:bookmarkStart w:id="187" w:name="_Toc18049"/>
      <w:r>
        <w:rPr>
          <w:rFonts w:ascii="微软雅黑" w:hAnsi="微软雅黑" w:eastAsia="微软雅黑"/>
        </w:rPr>
        <w:t>4.62 md_container_type（容器类型）</w:t>
      </w:r>
      <w:bookmarkEnd w:id="187"/>
    </w:p>
    <w:p w14:paraId="65ECA487">
      <w:r>
        <w:rPr>
          <w:b/>
        </w:rPr>
        <w:t>实体类：</w:t>
      </w:r>
      <w:r>
        <w:t>MdContainerType</w:t>
      </w:r>
      <w:r>
        <w:rPr>
          <w:b/>
        </w:rPr>
        <w:t xml:space="preserve">    文件：</w:t>
      </w:r>
      <w:r>
        <w:t>KH.WMS\Entities\KH.WMS.Entities\BaseData\MdContainerType.cs</w:t>
      </w:r>
    </w:p>
    <w:p w14:paraId="178D8E7C">
      <w:r>
        <w:rPr>
          <w:b/>
        </w:rPr>
        <w:t>主键：</w:t>
      </w:r>
      <w:r>
        <w:t>Id</w:t>
      </w:r>
    </w:p>
    <w:p w14:paraId="16F4A92C">
      <w:r>
        <w:rPr>
          <w:b/>
        </w:rPr>
        <w:t>外键：</w:t>
      </w:r>
      <w:r>
        <w:t>无</w:t>
      </w:r>
    </w:p>
    <w:p w14:paraId="4A4515C9">
      <w:pPr>
        <w:pStyle w:val="5"/>
      </w:pPr>
      <w:bookmarkStart w:id="188" w:name="_Toc29106"/>
      <w:r>
        <w:rPr>
          <w:rFonts w:ascii="微软雅黑" w:hAnsi="微软雅黑" w:eastAsia="微软雅黑"/>
        </w:rPr>
        <w:t>4.62.1 字段</w:t>
      </w:r>
      <w:bookmarkEnd w:id="188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2293"/>
        <w:gridCol w:w="1245"/>
        <w:gridCol w:w="1144"/>
        <w:gridCol w:w="5428"/>
      </w:tblGrid>
      <w:tr w14:paraId="41812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DE94F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52449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E1EC3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3DAAE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40A4C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09749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BCA3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8A805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5895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7B99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59F8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08032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C629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DC113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TypeCode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B0DD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A3EC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411D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830C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22DB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BCEA2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TypeName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类型名称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37D8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9717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A13A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C082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65A7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3B0FB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C96C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12BD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338E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默认：'1'</w:t>
            </w:r>
          </w:p>
        </w:tc>
      </w:tr>
      <w:tr w14:paraId="48566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E4EC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0ECD5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279E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8828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EF3A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3916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F33E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4AAC8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7681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C94E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3B53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C617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F7D9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47840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8780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46DF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33F2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默认：getdate()</w:t>
            </w:r>
          </w:p>
        </w:tc>
      </w:tr>
      <w:tr w14:paraId="4E568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7021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2A683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66C9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F79F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A906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B81D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918B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8F8DA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6601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82D5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B70C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8522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C2E4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A3D14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5980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DDF5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629C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139E3B08">
      <w:pPr>
        <w:pStyle w:val="5"/>
      </w:pPr>
      <w:bookmarkStart w:id="189" w:name="_Toc23649"/>
      <w:r>
        <w:rPr>
          <w:rFonts w:ascii="微软雅黑" w:hAnsi="微软雅黑" w:eastAsia="微软雅黑"/>
        </w:rPr>
        <w:t>4.62.2 索引</w:t>
      </w:r>
      <w:bookmarkEnd w:id="189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31327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B425F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9F229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29032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87FB2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0B9AF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483E0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0C2AB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D9B3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PK_md_container_type_Id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BFCC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3735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DCC6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140C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F71D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6FBAB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77938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uk_type_code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E5DE6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635A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1C78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4D9DB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TypeCode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96F3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3AD4C191">
      <w:pPr>
        <w:pStyle w:val="4"/>
      </w:pPr>
      <w:bookmarkStart w:id="190" w:name="_Toc31108"/>
      <w:r>
        <w:rPr>
          <w:rFonts w:ascii="微软雅黑" w:hAnsi="微软雅黑" w:eastAsia="微软雅黑"/>
        </w:rPr>
        <w:t>4.63 md_conveyor_line（输送线）</w:t>
      </w:r>
      <w:bookmarkEnd w:id="190"/>
    </w:p>
    <w:p w14:paraId="0C8FDD9E">
      <w:r>
        <w:rPr>
          <w:b/>
        </w:rPr>
        <w:t>实体类：</w:t>
      </w:r>
      <w:r>
        <w:t>MdConveyorLine</w:t>
      </w:r>
      <w:r>
        <w:rPr>
          <w:b/>
        </w:rPr>
        <w:t xml:space="preserve">    文件：</w:t>
      </w:r>
      <w:r>
        <w:t>KH.WMS\Entities\KH.WMS.Entities\Warehouse\MdConveyorLine.cs</w:t>
      </w:r>
    </w:p>
    <w:p w14:paraId="720366A6">
      <w:r>
        <w:rPr>
          <w:b/>
        </w:rPr>
        <w:t>主键：</w:t>
      </w:r>
      <w:r>
        <w:t>Id</w:t>
      </w:r>
    </w:p>
    <w:p w14:paraId="02A63BC6">
      <w:r>
        <w:rPr>
          <w:b/>
        </w:rPr>
        <w:t>外键：</w:t>
      </w:r>
    </w:p>
    <w:p w14:paraId="48600BC2">
      <w:pPr>
        <w:pStyle w:val="16"/>
      </w:pPr>
      <w:r>
        <w:t>字段 WarehouseId 引用 仓库（md_warehouse） 的 Id 字段</w:t>
      </w:r>
    </w:p>
    <w:p w14:paraId="32A813D0">
      <w:pPr>
        <w:pStyle w:val="16"/>
      </w:pPr>
      <w:r>
        <w:t>字段 ZoneId 引用 仓库库区（md_warehouse_zone） 的 Id 字段</w:t>
      </w:r>
    </w:p>
    <w:p w14:paraId="53EEADAF">
      <w:pPr>
        <w:pStyle w:val="5"/>
      </w:pPr>
      <w:bookmarkStart w:id="191" w:name="_Toc25783"/>
      <w:r>
        <w:rPr>
          <w:rFonts w:ascii="微软雅黑" w:hAnsi="微软雅黑" w:eastAsia="微软雅黑"/>
        </w:rPr>
        <w:t>4.63.1 字段</w:t>
      </w:r>
      <w:bookmarkEnd w:id="191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4F7B6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F7852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245AF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26850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14668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6DE8A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1B18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DA17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48EC8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A17A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AF65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0912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09D4F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B3B2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019FB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ConveyorCode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输送线编码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47AF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31A8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150D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384E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B38A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34823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ConveyorName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输送线名称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6E3C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D99B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F8D1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FEEE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EFB4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D54B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6A88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9FFC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CC79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仓库（md_warehouse）.Id</w:t>
            </w:r>
          </w:p>
        </w:tc>
      </w:tr>
      <w:tr w14:paraId="18AE5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4BA2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E07CF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DDC8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85EB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6A4E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0A229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C678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5F7F3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ECF9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6A4A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67A2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5EFEC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AD94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3CF34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7684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0824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9C76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4642B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CEC5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2359D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97EEC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50CC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E658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23E0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05BA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45A19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2E9C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5371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9BC0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036D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2047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FF7E5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76E6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461F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21D7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C671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7397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F8672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8A3A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37CE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81FC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16F73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DE71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90CF3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3590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A311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E90C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3C27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3852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20FAB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965F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35A2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0E62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196F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44C6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36CC2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B704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B0D2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0D3A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77DA1195">
      <w:pPr>
        <w:pStyle w:val="5"/>
      </w:pPr>
      <w:bookmarkStart w:id="192" w:name="_Toc3253"/>
      <w:r>
        <w:rPr>
          <w:rFonts w:ascii="微软雅黑" w:hAnsi="微软雅黑" w:eastAsia="微软雅黑"/>
        </w:rPr>
        <w:t>4.63.2 索引</w:t>
      </w:r>
      <w:bookmarkEnd w:id="192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075E7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E4E13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FCDD0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1DFEE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CFC99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9068A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2B355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62A9C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6462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PK_md_conveyor_line_Id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54F0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EA56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6957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BE58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39C0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88BC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5FB55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365C1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45F9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3CBAB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5C113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34852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1582D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0311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uk_warehouse_conveyor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4AA7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44F8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627D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D0F3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ASC, ConveyorCode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3113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4CB4978F">
      <w:pPr>
        <w:pStyle w:val="4"/>
      </w:pPr>
      <w:bookmarkStart w:id="193" w:name="_Toc935"/>
      <w:r>
        <w:rPr>
          <w:rFonts w:ascii="微软雅黑" w:hAnsi="微软雅黑" w:eastAsia="微软雅黑"/>
        </w:rPr>
        <w:t>4.64 md_customer（客户）</w:t>
      </w:r>
      <w:bookmarkEnd w:id="193"/>
    </w:p>
    <w:p w14:paraId="669A5F73">
      <w:r>
        <w:rPr>
          <w:b/>
        </w:rPr>
        <w:t>实体类：</w:t>
      </w:r>
      <w:r>
        <w:t>MdCustomer</w:t>
      </w:r>
      <w:r>
        <w:rPr>
          <w:b/>
        </w:rPr>
        <w:t xml:space="preserve">    文件：</w:t>
      </w:r>
      <w:r>
        <w:t>KH.WMS\Entities\KH.WMS.Entities\BaseData\MdCustomer.cs</w:t>
      </w:r>
    </w:p>
    <w:p w14:paraId="644635F2">
      <w:r>
        <w:rPr>
          <w:b/>
        </w:rPr>
        <w:t>主键：</w:t>
      </w:r>
      <w:r>
        <w:t>Id</w:t>
      </w:r>
    </w:p>
    <w:p w14:paraId="2A9DF65C">
      <w:r>
        <w:rPr>
          <w:b/>
        </w:rPr>
        <w:t>外键：</w:t>
      </w:r>
      <w:r>
        <w:t>无</w:t>
      </w:r>
    </w:p>
    <w:p w14:paraId="57A9AA17">
      <w:pPr>
        <w:pStyle w:val="5"/>
      </w:pPr>
      <w:bookmarkStart w:id="194" w:name="_Toc3841"/>
      <w:r>
        <w:rPr>
          <w:rFonts w:ascii="微软雅黑" w:hAnsi="微软雅黑" w:eastAsia="微软雅黑"/>
        </w:rPr>
        <w:t>4.64.1 字段</w:t>
      </w:r>
      <w:bookmarkEnd w:id="194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080C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53ACC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9AF0A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6579A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8D789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BA19D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5B5A3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8310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EF25E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D28C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EC60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FB36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12C61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A71C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16CB1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CustomerCode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客户编码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59DE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D43A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3645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5862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AB0B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5F9D9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CustomerName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客户名称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871D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EEDD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FE6D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CAF6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9B5F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281F0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Contact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联系人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8CE0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A125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F7A4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0F7D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6129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A0682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ContactPhone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联系电话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96F2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1192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6420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7DF0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CB75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688E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Address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地址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6040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E4E7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20C7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7D7E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7D1A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47052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4562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EA4B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72E8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默认：'1'</w:t>
            </w:r>
          </w:p>
        </w:tc>
      </w:tr>
      <w:tr w14:paraId="724FD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EB43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9A409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A455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04D8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D5B9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B3B5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FF0C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FC70D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DB6B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79D5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A10C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0CB2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7B28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A449E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E778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DB9D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DE5E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6797E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D01E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C7C8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9A3C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A830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CA3D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FE92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64BF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82057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DA1A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3EF1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11AD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AD79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0EEA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3A7FB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CF38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4836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E670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0E8A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8358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8554F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ExtData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扩展字段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29FF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1627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5BD0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0AD92A41">
      <w:pPr>
        <w:pStyle w:val="5"/>
      </w:pPr>
      <w:bookmarkStart w:id="195" w:name="_Toc9619"/>
      <w:r>
        <w:rPr>
          <w:rFonts w:ascii="微软雅黑" w:hAnsi="微软雅黑" w:eastAsia="微软雅黑"/>
        </w:rPr>
        <w:t>4.64.2 索引</w:t>
      </w:r>
      <w:bookmarkEnd w:id="195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7B9D2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5D791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5850C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4D3C2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ACA2B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D738B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BD39F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0F50C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8491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PK_md_customer_Id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F483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6236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1EE6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8FA1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61BC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4FED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2B99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uk_customer_code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A1307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AC9A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095A7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F9935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CustomerCode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8240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625870E2">
      <w:pPr>
        <w:pStyle w:val="4"/>
      </w:pPr>
      <w:bookmarkStart w:id="196" w:name="_Toc23666"/>
      <w:r>
        <w:rPr>
          <w:rFonts w:ascii="微软雅黑" w:hAnsi="微软雅黑" w:eastAsia="微软雅黑"/>
        </w:rPr>
        <w:t>4.65 md_location（库位）</w:t>
      </w:r>
      <w:bookmarkEnd w:id="196"/>
    </w:p>
    <w:p w14:paraId="00591631">
      <w:r>
        <w:rPr>
          <w:b/>
        </w:rPr>
        <w:t>实体类：</w:t>
      </w:r>
      <w:r>
        <w:t>MdLocationDTO</w:t>
      </w:r>
      <w:r>
        <w:rPr>
          <w:b/>
        </w:rPr>
        <w:t xml:space="preserve">    文件：</w:t>
      </w:r>
      <w:r>
        <w:t>KH.WMS\Algorithms\KH.WMS.Algorithms\Strategy\DTOs\MdLocationDTO.cs</w:t>
      </w:r>
    </w:p>
    <w:p w14:paraId="01D473B2">
      <w:r>
        <w:rPr>
          <w:b/>
        </w:rPr>
        <w:t>主键：</w:t>
      </w:r>
      <w:r>
        <w:t>Id</w:t>
      </w:r>
    </w:p>
    <w:p w14:paraId="220272CF">
      <w:r>
        <w:rPr>
          <w:b/>
        </w:rPr>
        <w:t>外键：</w:t>
      </w:r>
    </w:p>
    <w:p w14:paraId="286D1D88">
      <w:pPr>
        <w:pStyle w:val="16"/>
      </w:pPr>
      <w:r>
        <w:t>字段 WarehouseId 引用 仓库（md_warehouse） 的 Id 字段</w:t>
      </w:r>
    </w:p>
    <w:p w14:paraId="2D1E093F">
      <w:pPr>
        <w:pStyle w:val="16"/>
      </w:pPr>
      <w:r>
        <w:t>字段 ZoneId 引用 仓库库区（md_warehouse_zone） 的 Id 字段</w:t>
      </w:r>
    </w:p>
    <w:p w14:paraId="6FF77E49">
      <w:pPr>
        <w:pStyle w:val="5"/>
      </w:pPr>
      <w:bookmarkStart w:id="197" w:name="_Toc6853"/>
      <w:r>
        <w:rPr>
          <w:rFonts w:ascii="微软雅黑" w:hAnsi="微软雅黑" w:eastAsia="微软雅黑"/>
        </w:rPr>
        <w:t>4.65.1 字段</w:t>
      </w:r>
      <w:bookmarkEnd w:id="197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5C86E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69FDF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C19E3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4D04C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C890B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2F51E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0D187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C206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9E7D5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98D4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B9B7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7D8D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4CEE0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4C4B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AC889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LocationCode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E56A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0129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BAD1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CCF4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0F3D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BE3B5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2D2D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8F49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530C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仓库（md_warehouse）.Id</w:t>
            </w:r>
          </w:p>
        </w:tc>
      </w:tr>
      <w:tr w14:paraId="26A7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DC6B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78837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AAC1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varchar(255)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321B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872D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40EF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1024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594E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9E7E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493E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4303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71F0C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82D0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86CD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ZoneCode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1D45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varchar(255)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2575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D088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09D0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BE79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4E2DE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AisleNo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巷道号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85A8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2134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946E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301B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356F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5075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RowNo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行号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C019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2CBE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1E4F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3FAD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00AC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90698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ColNo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列号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346F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5650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0A1C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A251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6126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15428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LayerNo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层号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A36A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7E58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DB35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42DA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C6DE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2FD9E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Side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C188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347A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BA84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7F8C9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BFEE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A5460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Depth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深度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2AD2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730A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2F06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56E22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D61E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195A0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LocationType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库位类型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6866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F554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CCDC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1A70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92BB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D5EB4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DAE8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7A4B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1F53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默认：'EMPTY'</w:t>
            </w:r>
          </w:p>
        </w:tc>
      </w:tr>
      <w:tr w14:paraId="38B1D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3078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EDEF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LockStatus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锁定状态（0-未锁定 / 1-入库预占 / 2-出库锁定 / 3-盘点冻结）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16C7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25C7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E8E2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1779A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3658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F95E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IsDisabled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是否禁用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D602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2197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1466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63C0E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9004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1FEAB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LockReason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锁定原因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096A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C21B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48CC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A680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4F6D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B97C8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DisableReason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禁用原因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B466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30A0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9A12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EB92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C761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F2746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4F8D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1478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CDD5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9A54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E691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8917B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6F8D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80D9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E556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55F0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F49E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B611B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0CEC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1843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8264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39B5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B43A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088A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A31A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8A3E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0011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默认：getdate()</w:t>
            </w:r>
          </w:p>
        </w:tc>
      </w:tr>
      <w:tr w14:paraId="7C1C9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45E5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3EC0A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EECE1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FB09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4692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EEA5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024E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A773D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E402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CB41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0BAB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E842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6F32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A084B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6DEB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3CFF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5DD7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1C60A772">
      <w:pPr>
        <w:pStyle w:val="5"/>
      </w:pPr>
      <w:bookmarkStart w:id="198" w:name="_Toc32487"/>
      <w:r>
        <w:rPr>
          <w:rFonts w:ascii="微软雅黑" w:hAnsi="微软雅黑" w:eastAsia="微软雅黑"/>
        </w:rPr>
        <w:t>4.65.2 索引</w:t>
      </w:r>
      <w:bookmarkEnd w:id="198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73"/>
        <w:gridCol w:w="611"/>
        <w:gridCol w:w="611"/>
        <w:gridCol w:w="2803"/>
        <w:gridCol w:w="1683"/>
      </w:tblGrid>
      <w:tr w14:paraId="221DC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558FA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AE9BA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FD74A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A350F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4B88F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452CF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2107F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4865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PK_md_location_Id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879A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4D7B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B564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1858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06C4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B48B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D5CFF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idx_address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722C3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61F16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DECBC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B63F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AisleNo ASC, Side ASC, RowNo ASC, ColNo ASC, LayerNo ASC, Depth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A78C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1788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314D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idx_disabled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2ABC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B98F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F467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6C0B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IsDisabled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82A7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3D5C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BFFF7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idx_locked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405E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A7B6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F607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F958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LockStatus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84BF9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483DB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0BD4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F77B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CA4B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FEB1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5806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37E1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3AF38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710E2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idx_warehouse</w:t>
            </w:r>
          </w:p>
        </w:tc>
        <w:tc>
          <w:tcPr>
            <w:tcW w:w="177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9C930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0BA0C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61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EAB99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1EA3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24910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980F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E57B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9C04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049F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1349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FA78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ZoneId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3645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38413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9EED5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uk_location_code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E777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66097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89C67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F42C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LocationCode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9ED08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23328BCF">
      <w:pPr>
        <w:pStyle w:val="4"/>
      </w:pPr>
      <w:bookmarkStart w:id="199" w:name="_Toc23902"/>
      <w:r>
        <w:rPr>
          <w:rFonts w:ascii="微软雅黑" w:hAnsi="微软雅黑" w:eastAsia="微软雅黑"/>
        </w:rPr>
        <w:t>4.66 md_logical_zone（逻辑库区）</w:t>
      </w:r>
      <w:bookmarkEnd w:id="199"/>
    </w:p>
    <w:p w14:paraId="7E249F82">
      <w:r>
        <w:rPr>
          <w:b/>
        </w:rPr>
        <w:t>实体类：</w:t>
      </w:r>
      <w:r>
        <w:t>MdLogicalZone</w:t>
      </w:r>
      <w:r>
        <w:rPr>
          <w:b/>
        </w:rPr>
        <w:t xml:space="preserve">    文件：</w:t>
      </w:r>
      <w:r>
        <w:t>KH.WMS\Entities\KH.WMS.Entities\Warehouse\MdLogicalZone.cs</w:t>
      </w:r>
    </w:p>
    <w:p w14:paraId="47E201C5">
      <w:r>
        <w:rPr>
          <w:b/>
        </w:rPr>
        <w:t>主键：</w:t>
      </w:r>
      <w:r>
        <w:t>Id</w:t>
      </w:r>
    </w:p>
    <w:p w14:paraId="3DEB8430">
      <w:r>
        <w:rPr>
          <w:b/>
        </w:rPr>
        <w:t>外键：</w:t>
      </w:r>
    </w:p>
    <w:p w14:paraId="5198A6AD">
      <w:pPr>
        <w:pStyle w:val="16"/>
      </w:pPr>
      <w:r>
        <w:t>字段 WarehouseId 引用 仓库（md_warehouse） 的 Id 字段</w:t>
      </w:r>
    </w:p>
    <w:p w14:paraId="1652344F">
      <w:pPr>
        <w:pStyle w:val="5"/>
      </w:pPr>
      <w:bookmarkStart w:id="200" w:name="_Toc10456"/>
      <w:r>
        <w:rPr>
          <w:rFonts w:ascii="微软雅黑" w:hAnsi="微软雅黑" w:eastAsia="微软雅黑"/>
        </w:rPr>
        <w:t>4.66.1 字段</w:t>
      </w:r>
      <w:bookmarkEnd w:id="200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3F53C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B2264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D49A6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38655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C73AA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66660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3245A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1EF3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2122C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18762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9C79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D369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6DD42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5D60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362D8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ZoneCode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逻辑分区编码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0556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6A82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592D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20EB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FD0B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951D6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ZoneName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逻辑分区名称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92E3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AA84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C1BE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6131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5B10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E3150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ZoneType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逻辑分区类型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4F3B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15DD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8C7F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1EB4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D6C6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17A3F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2F4F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C1BC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8B7A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仓库（md_warehouse）.Id</w:t>
            </w:r>
          </w:p>
        </w:tc>
      </w:tr>
      <w:tr w14:paraId="0A77B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BEDC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0313E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A0E9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8D16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247B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默认：0</w:t>
            </w:r>
          </w:p>
        </w:tc>
      </w:tr>
      <w:tr w14:paraId="65405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50C6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4CFAE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691A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F3FE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52F5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默认：1</w:t>
            </w:r>
          </w:p>
        </w:tc>
      </w:tr>
      <w:tr w14:paraId="5FD6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2BC2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133B9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1F32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E585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B746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5A04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4FF4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6B7B0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57B2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58BA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D3AE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1EBB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E1B4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66FDC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54E7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B2DA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755A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3C61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D450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623A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2D1E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C1C1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ABD7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010B7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3294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DFD13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20CC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4D9C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FBA7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F992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1CD5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C0F7C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6347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09D0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6E91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9659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5094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C2E64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29BC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1C97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3F26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</w:tbl>
    <w:p w14:paraId="1CE8F884">
      <w:pPr>
        <w:pStyle w:val="5"/>
      </w:pPr>
      <w:bookmarkStart w:id="201" w:name="_Toc15230"/>
      <w:r>
        <w:rPr>
          <w:rFonts w:ascii="微软雅黑" w:hAnsi="微软雅黑" w:eastAsia="微软雅黑"/>
        </w:rPr>
        <w:t>4.66.2 索引</w:t>
      </w:r>
      <w:bookmarkEnd w:id="201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3AE7D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78998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D9022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9D09F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206EF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D7D50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2BA56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742F8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12FD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PK__md_logic__3214EC076A3B056B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427D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8765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F887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98AA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9DAD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6A778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AE17E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6C6D5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ED1E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CC648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43A5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BC20C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3B01E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7910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4B0F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CA23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369B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1477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ZoneCode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1CC4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139C7C0E">
      <w:pPr>
        <w:pStyle w:val="4"/>
      </w:pPr>
      <w:bookmarkStart w:id="202" w:name="_Toc26431"/>
      <w:r>
        <w:rPr>
          <w:rFonts w:ascii="微软雅黑" w:hAnsi="微软雅黑" w:eastAsia="微软雅黑"/>
        </w:rPr>
        <w:t>4.67 md_logical_zone_mapping（逻辑库区映射）</w:t>
      </w:r>
      <w:bookmarkEnd w:id="202"/>
    </w:p>
    <w:p w14:paraId="44DB1941">
      <w:r>
        <w:rPr>
          <w:b/>
        </w:rPr>
        <w:t>实体类：</w:t>
      </w:r>
      <w:r>
        <w:t>MdLogicalZoneMapping</w:t>
      </w:r>
      <w:r>
        <w:rPr>
          <w:b/>
        </w:rPr>
        <w:t xml:space="preserve">    文件：</w:t>
      </w:r>
      <w:r>
        <w:t>KH.WMS\Entities\KH.WMS.Entities\Warehouse\MdLogicalZoneMapping.cs</w:t>
      </w:r>
    </w:p>
    <w:p w14:paraId="50ABA7AF">
      <w:r>
        <w:rPr>
          <w:b/>
        </w:rPr>
        <w:t>主键：</w:t>
      </w:r>
      <w:r>
        <w:t>Id</w:t>
      </w:r>
    </w:p>
    <w:p w14:paraId="1650FB7D">
      <w:r>
        <w:rPr>
          <w:b/>
        </w:rPr>
        <w:t>外键：</w:t>
      </w:r>
    </w:p>
    <w:p w14:paraId="5148C2A1">
      <w:pPr>
        <w:pStyle w:val="16"/>
      </w:pPr>
      <w:r>
        <w:t>字段 LogicalZoneId 引用 逻辑库区（md_logical_zone） 的 Id 字段</w:t>
      </w:r>
    </w:p>
    <w:p w14:paraId="755490CF">
      <w:pPr>
        <w:pStyle w:val="5"/>
      </w:pPr>
      <w:bookmarkStart w:id="203" w:name="_Toc12304"/>
      <w:r>
        <w:rPr>
          <w:rFonts w:ascii="微软雅黑" w:hAnsi="微软雅黑" w:eastAsia="微软雅黑"/>
        </w:rPr>
        <w:t>4.67.1 字段</w:t>
      </w:r>
      <w:bookmarkEnd w:id="203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2293"/>
        <w:gridCol w:w="1245"/>
        <w:gridCol w:w="1144"/>
        <w:gridCol w:w="5428"/>
      </w:tblGrid>
      <w:tr w14:paraId="0E1E0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373E0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B010A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3FEFE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79D12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A0EC4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3F6F1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E599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98A43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6373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02E9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31D1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664DA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917C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CA7CB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LogicalZoneId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逻辑分区ID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12C7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3D2E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78CC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逻辑库区（md_logical_zone）.Id</w:t>
            </w:r>
          </w:p>
        </w:tc>
      </w:tr>
      <w:tr w14:paraId="22FDC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4003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E547D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PhysicalZoneId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物理库区ID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7D11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15CA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9FFD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316B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ECD2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6AE59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Priority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优先级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C514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2F2E4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06CB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默认：0</w:t>
            </w:r>
          </w:p>
        </w:tc>
      </w:tr>
      <w:tr w14:paraId="77784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9F58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61D0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B9DB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FB5E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8A37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默认：1</w:t>
            </w:r>
          </w:p>
        </w:tc>
      </w:tr>
      <w:tr w14:paraId="5AE80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6E4F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81B7F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5613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A273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CB52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4144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5496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E20B4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D9DF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E888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32FC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8376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2F3F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1AA5B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7102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4CE9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45EB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默认：getdate()</w:t>
            </w:r>
          </w:p>
        </w:tc>
      </w:tr>
      <w:tr w14:paraId="21D77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1F1B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C874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CAF8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E8D0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C382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5181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6569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A6E4B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1668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0C04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03ED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D765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591E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5C841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B7D4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AA6C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FCEA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</w:tbl>
    <w:p w14:paraId="10344A2F">
      <w:pPr>
        <w:pStyle w:val="5"/>
      </w:pPr>
      <w:bookmarkStart w:id="204" w:name="_Toc19409"/>
      <w:r>
        <w:rPr>
          <w:rFonts w:ascii="微软雅黑" w:hAnsi="微软雅黑" w:eastAsia="微软雅黑"/>
        </w:rPr>
        <w:t>4.67.2 索引</w:t>
      </w:r>
      <w:bookmarkEnd w:id="204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167E8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3A76C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8F9D8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85877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79B1C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3E136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26AE8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21EF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76BE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PK__md_logic__3214EC079EAAF6D0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F11B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2CCC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B402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90FD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DCAD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0BBD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85DBE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idx_logical_zone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83EA1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96510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7766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2F5A1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LogicalZoneId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759D6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B4D7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4499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idx_physical_zone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D71B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32DB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EA46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BBAB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PhysicalZoneId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EC80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1E317388">
      <w:pPr>
        <w:pStyle w:val="4"/>
      </w:pPr>
      <w:bookmarkStart w:id="205" w:name="_Toc18082"/>
      <w:r>
        <w:rPr>
          <w:rFonts w:ascii="微软雅黑" w:hAnsi="微软雅黑" w:eastAsia="微软雅黑"/>
        </w:rPr>
        <w:t>4.68 md_material（物料）</w:t>
      </w:r>
      <w:bookmarkEnd w:id="205"/>
    </w:p>
    <w:p w14:paraId="26754E4C">
      <w:r>
        <w:rPr>
          <w:b/>
        </w:rPr>
        <w:t>实体类：</w:t>
      </w:r>
      <w:r>
        <w:t>MdMaterial</w:t>
      </w:r>
      <w:r>
        <w:rPr>
          <w:b/>
        </w:rPr>
        <w:t xml:space="preserve">    文件：</w:t>
      </w:r>
      <w:r>
        <w:t>KH.WMS\Entities\KH.WMS.Entities\BaseData\MdMaterial.cs</w:t>
      </w:r>
    </w:p>
    <w:p w14:paraId="0B7E2774">
      <w:r>
        <w:rPr>
          <w:b/>
        </w:rPr>
        <w:t>主键：</w:t>
      </w:r>
      <w:r>
        <w:t>Id</w:t>
      </w:r>
    </w:p>
    <w:p w14:paraId="539D2CC7">
      <w:r>
        <w:rPr>
          <w:b/>
        </w:rPr>
        <w:t>外键：</w:t>
      </w:r>
    </w:p>
    <w:p w14:paraId="05D2A916">
      <w:pPr>
        <w:pStyle w:val="16"/>
      </w:pPr>
      <w:r>
        <w:t>字段 CategoryId 引用 物料分类（md_material_category） 的 Id 字段</w:t>
      </w:r>
    </w:p>
    <w:p w14:paraId="40C8B444">
      <w:pPr>
        <w:pStyle w:val="16"/>
      </w:pPr>
      <w:r>
        <w:t>字段 BaseUnitId 引用 物料单位（md_material_unit） 的 Id 字段</w:t>
      </w:r>
    </w:p>
    <w:p w14:paraId="1929D9D6">
      <w:pPr>
        <w:pStyle w:val="5"/>
      </w:pPr>
      <w:bookmarkStart w:id="206" w:name="_Toc6630"/>
      <w:r>
        <w:rPr>
          <w:rFonts w:ascii="微软雅黑" w:hAnsi="微软雅黑" w:eastAsia="微软雅黑"/>
        </w:rPr>
        <w:t>4.68.1 字段</w:t>
      </w:r>
      <w:bookmarkEnd w:id="206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38D73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CD610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F96AA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DD647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36050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DBC88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8ACF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EDEC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E3E08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7328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37A7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E9F9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50FEE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673A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4D905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ABDA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4974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AA84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4509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AE48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4CD82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313A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4DB9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CDEF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71E3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CF24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05F2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CategoryId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物料分类ID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040B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B3AF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6884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物料分类（md_material_category）.Id</w:t>
            </w:r>
          </w:p>
        </w:tc>
      </w:tr>
      <w:tr w14:paraId="0852C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00B3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0220F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BaseUnitId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基本单位ID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790A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593F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0096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物料单位（md_material_unit）.Id</w:t>
            </w:r>
          </w:p>
        </w:tc>
      </w:tr>
      <w:tr w14:paraId="5E391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F323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5A783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状态（1启用 0禁用）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6DB3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DA0F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9A3E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336EF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8F96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C9EE6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IsBatchManaged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是否批管理（1是 0否）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0278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7556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E53D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06AB7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3C6C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DB905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IsSerialManaged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是否序列号管理（1是 0否）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1930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E0BD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8B99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2CC25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1FEF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C40F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HasExpiry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是否有有效期（1是 0否）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5817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1CEA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622B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05422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C6E2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ECC98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ShelfLifeDays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保质期天数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1CC0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08FE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1619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A893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1044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B5B95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TurnoverClass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周转分类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3CF2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CEDB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E58F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A02F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EFF3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EF54B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35D0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15E2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DB40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76B3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D0E9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8B1EF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FA51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D6DA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14BE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5ABC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1A5C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8FB9C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E656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4280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DCCA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ED71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E254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9E48F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34ED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A62D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0FBC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1CE1C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3595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C6E17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7B28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24DB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16C9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7BB6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0391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4004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8780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5CF1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931D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CD9B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0555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C207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4CEB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F3D0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D72A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59F7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EE7B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21C5A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ExtData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扩展字段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B325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B66B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E1A5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363061FA">
      <w:pPr>
        <w:pStyle w:val="5"/>
      </w:pPr>
      <w:bookmarkStart w:id="207" w:name="_Toc2849"/>
      <w:r>
        <w:rPr>
          <w:rFonts w:ascii="微软雅黑" w:hAnsi="微软雅黑" w:eastAsia="微软雅黑"/>
        </w:rPr>
        <w:t>4.68.2 索引</w:t>
      </w:r>
      <w:bookmarkEnd w:id="207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0C045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69F05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D9BED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CD46E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8EDE8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AA7AB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90FDC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66305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94A9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PK_md_material_Id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169B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F539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36C0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6CA6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4376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78EF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58A1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idx_category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8AE21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ACED9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40DE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C06B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CategoryId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5D09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A436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A66C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030B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32AD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4F4D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250E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ABEE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38E7D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A5FCC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uk_material_code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85099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7BD5B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FBDE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DD9F9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MaterialCode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436C4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04348766">
      <w:pPr>
        <w:pStyle w:val="4"/>
      </w:pPr>
      <w:bookmarkStart w:id="208" w:name="_Toc5063"/>
      <w:r>
        <w:rPr>
          <w:rFonts w:ascii="微软雅黑" w:hAnsi="微软雅黑" w:eastAsia="微软雅黑"/>
        </w:rPr>
        <w:t>4.69 md_material_category（物料分类）</w:t>
      </w:r>
      <w:bookmarkEnd w:id="208"/>
    </w:p>
    <w:p w14:paraId="59E52A26">
      <w:r>
        <w:rPr>
          <w:b/>
        </w:rPr>
        <w:t>实体类：</w:t>
      </w:r>
      <w:r>
        <w:t>MdMaterialCategory</w:t>
      </w:r>
      <w:r>
        <w:rPr>
          <w:b/>
        </w:rPr>
        <w:t xml:space="preserve">    文件：</w:t>
      </w:r>
      <w:r>
        <w:t>KH.WMS\Entities\KH.WMS.Entities\BaseData\MdMaterialCategory.cs</w:t>
      </w:r>
    </w:p>
    <w:p w14:paraId="09D7D1AF">
      <w:r>
        <w:rPr>
          <w:b/>
        </w:rPr>
        <w:t>主键：</w:t>
      </w:r>
      <w:r>
        <w:t>Id</w:t>
      </w:r>
    </w:p>
    <w:p w14:paraId="1E7BCA26">
      <w:r>
        <w:rPr>
          <w:b/>
        </w:rPr>
        <w:t>外键：</w:t>
      </w:r>
    </w:p>
    <w:p w14:paraId="38F8E10E">
      <w:pPr>
        <w:pStyle w:val="16"/>
      </w:pPr>
      <w:r>
        <w:t>字段 ParentId 引用 物料分类（md_material_category） 的 Id 字段</w:t>
      </w:r>
    </w:p>
    <w:p w14:paraId="7162ED21">
      <w:pPr>
        <w:pStyle w:val="5"/>
      </w:pPr>
      <w:bookmarkStart w:id="209" w:name="_Toc19588"/>
      <w:r>
        <w:rPr>
          <w:rFonts w:ascii="微软雅黑" w:hAnsi="微软雅黑" w:eastAsia="微软雅黑"/>
        </w:rPr>
        <w:t>4.69.1 字段</w:t>
      </w:r>
      <w:bookmarkEnd w:id="209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282AA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F8FC5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10707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99E9E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5C2B9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ED22D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3063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0FB2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E648C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928C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A013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94CF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21E45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63F3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B2CFC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CategoryCode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分类编码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8EFA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EE4A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2021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90D4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B882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26DE8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CategoryName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分类名称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6673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EEC6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4F44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5812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F712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7CA2E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ParentId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父级ID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AEB7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BDDD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F70D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外键：引用 物料分类（md_material_category）.Id</w:t>
            </w:r>
          </w:p>
        </w:tc>
      </w:tr>
      <w:tr w14:paraId="151A8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740D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CAAA5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Level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层级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5552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A6F6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2B79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052BB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D069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E759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Path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层级路径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2F9E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67F0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9432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C346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50AB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3CEFC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5C6D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A715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A217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4711F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D9B7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A1D77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状态（1启用 0禁用）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FFD5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B17C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F484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默认：'1'</w:t>
            </w:r>
          </w:p>
        </w:tc>
      </w:tr>
      <w:tr w14:paraId="0B208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EB1D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AC383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F67D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B9E1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317D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4014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3491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5E4C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E7F8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3085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EB63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901F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4CAE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F90E7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C270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4739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96EC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26613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C8CF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94D77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E786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0B20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A1A4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0E13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EBE6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A823B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108F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5E36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2C97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96C3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6EB2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7CCFE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B023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2BCA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099B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5EBD0C7A">
      <w:pPr>
        <w:pStyle w:val="5"/>
      </w:pPr>
      <w:bookmarkStart w:id="210" w:name="_Toc13108"/>
      <w:r>
        <w:rPr>
          <w:rFonts w:ascii="微软雅黑" w:hAnsi="微软雅黑" w:eastAsia="微软雅黑"/>
        </w:rPr>
        <w:t>4.69.2 索引</w:t>
      </w:r>
      <w:bookmarkEnd w:id="210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2DE0A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C8575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0FFC0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B196A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D4C93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EF5C0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A540E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46E71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A818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PK_md_material_category_Id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B4CF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2977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EF8C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7265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AB7A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DCB7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9ACA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idx_level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677DB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68C0F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C8B52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682C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Level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231B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3BC6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587A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idx_parent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321B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1A83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3171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CABB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ParentId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39B3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6CD17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2616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uk_category_code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280E8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2311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C8362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ABA22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CategoryCode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66BD1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1ACCCB49">
      <w:pPr>
        <w:pStyle w:val="4"/>
      </w:pPr>
      <w:bookmarkStart w:id="211" w:name="_Toc29085"/>
      <w:r>
        <w:rPr>
          <w:rFonts w:ascii="微软雅黑" w:hAnsi="微软雅黑" w:eastAsia="微软雅黑"/>
        </w:rPr>
        <w:t>4.70 md_material_turnover（物料周转分析）</w:t>
      </w:r>
      <w:bookmarkEnd w:id="211"/>
    </w:p>
    <w:p w14:paraId="6E0680BB">
      <w:r>
        <w:rPr>
          <w:b/>
        </w:rPr>
        <w:t>实体类：</w:t>
      </w:r>
      <w:r>
        <w:t>MdMaterialTurnoverDTO</w:t>
      </w:r>
      <w:r>
        <w:rPr>
          <w:b/>
        </w:rPr>
        <w:t xml:space="preserve">    文件：</w:t>
      </w:r>
      <w:r>
        <w:t>KH.WMS\Algorithms\KH.WMS.Algorithms\Strategy\DTOs\MdMaterialTurnoverDTO.cs</w:t>
      </w:r>
    </w:p>
    <w:p w14:paraId="3BDFBA67">
      <w:r>
        <w:rPr>
          <w:b/>
        </w:rPr>
        <w:t>主键：</w:t>
      </w:r>
      <w:r>
        <w:t>Id</w:t>
      </w:r>
    </w:p>
    <w:p w14:paraId="11E0158B">
      <w:r>
        <w:rPr>
          <w:b/>
        </w:rPr>
        <w:t>外键：</w:t>
      </w:r>
    </w:p>
    <w:p w14:paraId="4D202EDD">
      <w:pPr>
        <w:pStyle w:val="16"/>
      </w:pPr>
      <w:r>
        <w:t>字段 MaterialId 引用 物料（md_material） 的 Id 字段</w:t>
      </w:r>
    </w:p>
    <w:p w14:paraId="42FFCFAB">
      <w:pPr>
        <w:pStyle w:val="5"/>
      </w:pPr>
      <w:bookmarkStart w:id="212" w:name="_Toc12135"/>
      <w:r>
        <w:rPr>
          <w:rFonts w:ascii="微软雅黑" w:hAnsi="微软雅黑" w:eastAsia="微软雅黑"/>
        </w:rPr>
        <w:t>4.70.1 字段</w:t>
      </w:r>
      <w:bookmarkEnd w:id="212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"/>
        <w:gridCol w:w="2211"/>
        <w:gridCol w:w="1391"/>
        <w:gridCol w:w="1103"/>
        <w:gridCol w:w="5429"/>
      </w:tblGrid>
      <w:tr w14:paraId="5E2E9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FF708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517F7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2BB71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8D7C7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11B74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832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6D88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8C915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25D9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55B3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BE7D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2EBC9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E1A4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0E254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物料ID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7120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8512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E31B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物料（md_material）.Id</w:t>
            </w:r>
          </w:p>
        </w:tc>
      </w:tr>
      <w:tr w14:paraId="1BF95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E099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561FF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ClassCode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分类编码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5E78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3F1B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DBEF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DF1C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6232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CF895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Period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分析周期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F394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11B1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6674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41A1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8B3A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E4E83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OutboundCount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出库次数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54FB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F366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A664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5430A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9251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993097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OutboundQty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出库数量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C4ED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decimal(18,2)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E109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8111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52C4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9BCB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954E9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CumulativeRatio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累计占比(%)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B26B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decimal(5,2)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45AB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6D90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7133D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55C8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C1C75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CalculatedAt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计算时间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C5ED9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3097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6D0A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0175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1C56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592F7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0FAF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853F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C971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F317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FF9B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3D80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6825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2649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A787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47C0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0745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E87136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168F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02B6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6C30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7C5D4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7E7E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31EE7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F0DC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5DC3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F4C8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3DE7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31F0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0C061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E4E6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C0B3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ED78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D534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68CE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218C7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4870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3384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6DE1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2EC2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82FA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31C2E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MaterialCode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C5AB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varchar(255)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2CF0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B501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6095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DE87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C240C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MaterialName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A6A5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varchar(255)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48F5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F398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6A3BF9BC">
      <w:pPr>
        <w:pStyle w:val="5"/>
      </w:pPr>
      <w:bookmarkStart w:id="213" w:name="_Toc22957"/>
      <w:r>
        <w:rPr>
          <w:rFonts w:ascii="微软雅黑" w:hAnsi="微软雅黑" w:eastAsia="微软雅黑"/>
        </w:rPr>
        <w:t>4.70.2 索引</w:t>
      </w:r>
      <w:bookmarkEnd w:id="213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27BE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0B093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B3B54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3DCA9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E87AE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7DEEB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3787D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17DCE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9E8B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PK_md_material_turnover_Id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4B3F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C85E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EECB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95F2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4955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40F2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E0A5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idx_class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BFD45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6B78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0F122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D53DF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ClassCode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F8D6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0EA7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6AA5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uk_material_period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1FFD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8283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C491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611E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MaterialId ASC, Period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5056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611C1609">
      <w:pPr>
        <w:pStyle w:val="4"/>
      </w:pPr>
      <w:bookmarkStart w:id="214" w:name="_Toc988"/>
      <w:r>
        <w:rPr>
          <w:rFonts w:ascii="微软雅黑" w:hAnsi="微软雅黑" w:eastAsia="微软雅黑"/>
        </w:rPr>
        <w:t>4.71 md_material_unit（物料单位）</w:t>
      </w:r>
      <w:bookmarkEnd w:id="214"/>
    </w:p>
    <w:p w14:paraId="09E2F04A">
      <w:r>
        <w:rPr>
          <w:b/>
        </w:rPr>
        <w:t>实体类：</w:t>
      </w:r>
      <w:r>
        <w:t>MdMaterialUnit</w:t>
      </w:r>
      <w:r>
        <w:rPr>
          <w:b/>
        </w:rPr>
        <w:t xml:space="preserve">    文件：</w:t>
      </w:r>
      <w:r>
        <w:t>KH.WMS\Entities\KH.WMS.Entities\BaseData\MdMaterialUnit.cs</w:t>
      </w:r>
    </w:p>
    <w:p w14:paraId="0794BBF8">
      <w:r>
        <w:rPr>
          <w:b/>
        </w:rPr>
        <w:t>主键：</w:t>
      </w:r>
      <w:r>
        <w:t>Id</w:t>
      </w:r>
    </w:p>
    <w:p w14:paraId="0E43CE18">
      <w:r>
        <w:rPr>
          <w:b/>
        </w:rPr>
        <w:t>外键：</w:t>
      </w:r>
    </w:p>
    <w:p w14:paraId="2F5C9518">
      <w:pPr>
        <w:pStyle w:val="16"/>
      </w:pPr>
      <w:r>
        <w:t>字段 BaseUnitId 引用 物料单位（md_material_unit） 的 Id 字段</w:t>
      </w:r>
    </w:p>
    <w:p w14:paraId="4BBD4392">
      <w:pPr>
        <w:pStyle w:val="5"/>
      </w:pPr>
      <w:bookmarkStart w:id="215" w:name="_Toc20087"/>
      <w:r>
        <w:rPr>
          <w:rFonts w:ascii="微软雅黑" w:hAnsi="微软雅黑" w:eastAsia="微软雅黑"/>
        </w:rPr>
        <w:t>4.71.1 字段</w:t>
      </w:r>
      <w:bookmarkEnd w:id="215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"/>
        <w:gridCol w:w="2211"/>
        <w:gridCol w:w="1391"/>
        <w:gridCol w:w="1103"/>
        <w:gridCol w:w="5429"/>
      </w:tblGrid>
      <w:tr w14:paraId="597CB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4781A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90C64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59922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0690D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FA936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5A648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0D5E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928E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D53E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7670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643B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2A7FC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74E7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D429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UnitCode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单位编码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AADA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98800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D13D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D436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DE5E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D5E37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UnitName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单位名称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491A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8792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C43B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8AFB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AABB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CEAAF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BaseUnitId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基本单位ID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75A7F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B879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3E71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物料单位（md_material_unit）.Id</w:t>
            </w:r>
          </w:p>
        </w:tc>
      </w:tr>
      <w:tr w14:paraId="1FC78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9871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F0EE3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ConversionRate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换算率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E812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decimal(10,4)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89E2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8D76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D1D3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B876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F471D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状态（1启用 0禁用）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0132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54EB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BDB1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30F9C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5BE7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0FE29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D495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572D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2D77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77C6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3EC7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A8857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F4EC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2657D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77E0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A44A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BD3F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B25A4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A48A7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4BB8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52D2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15072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F1BB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EFA1F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172C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0192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B7F9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FFCB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2CA0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35D6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536C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26B8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465D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3749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3E84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927A5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CFAE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8F97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9184C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07848DC9">
      <w:pPr>
        <w:pStyle w:val="5"/>
      </w:pPr>
      <w:bookmarkStart w:id="216" w:name="_Toc1700"/>
      <w:r>
        <w:rPr>
          <w:rFonts w:ascii="微软雅黑" w:hAnsi="微软雅黑" w:eastAsia="微软雅黑"/>
        </w:rPr>
        <w:t>4.71.2 索引</w:t>
      </w:r>
      <w:bookmarkEnd w:id="216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6877B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36AAF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F27277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247B0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1C091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B49BF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D4A82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6EC89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247A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PK_md_material_unit_Id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8770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D584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7A19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EC4B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8F97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4FA09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72A71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uk_unit_code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950E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6E2B6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4BFF8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3AE23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UnitCode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D4827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1747AFE0">
      <w:pPr>
        <w:pStyle w:val="4"/>
      </w:pPr>
      <w:bookmarkStart w:id="217" w:name="_Toc31698"/>
      <w:r>
        <w:rPr>
          <w:rFonts w:ascii="微软雅黑" w:hAnsi="微软雅黑" w:eastAsia="微软雅黑"/>
        </w:rPr>
        <w:t>4.72 md_port（站台）</w:t>
      </w:r>
      <w:bookmarkEnd w:id="217"/>
    </w:p>
    <w:p w14:paraId="599AC654">
      <w:r>
        <w:rPr>
          <w:b/>
        </w:rPr>
        <w:t>实体类：</w:t>
      </w:r>
      <w:r>
        <w:t>MdPortDTO</w:t>
      </w:r>
      <w:r>
        <w:rPr>
          <w:b/>
        </w:rPr>
        <w:t xml:space="preserve">    文件：</w:t>
      </w:r>
      <w:r>
        <w:t>KH.WMS\Algorithms\KH.WMS.Algorithms\Strategy\DTOs\MdPortDTO.cs</w:t>
      </w:r>
    </w:p>
    <w:p w14:paraId="2D6C39CC">
      <w:r>
        <w:rPr>
          <w:b/>
        </w:rPr>
        <w:t>主键：</w:t>
      </w:r>
      <w:r>
        <w:t>Id</w:t>
      </w:r>
    </w:p>
    <w:p w14:paraId="000A0840">
      <w:r>
        <w:rPr>
          <w:b/>
        </w:rPr>
        <w:t>外键：</w:t>
      </w:r>
    </w:p>
    <w:p w14:paraId="5033178A">
      <w:pPr>
        <w:pStyle w:val="16"/>
      </w:pPr>
      <w:r>
        <w:t>字段 WarehouseId 引用 仓库（md_warehouse） 的 Id 字段</w:t>
      </w:r>
    </w:p>
    <w:p w14:paraId="2F211380">
      <w:pPr>
        <w:pStyle w:val="16"/>
      </w:pPr>
      <w:r>
        <w:t>字段 ZoneId 引用 仓库库区（md_warehouse_zone） 的 Id 字段</w:t>
      </w:r>
    </w:p>
    <w:p w14:paraId="4825D114">
      <w:pPr>
        <w:pStyle w:val="5"/>
      </w:pPr>
      <w:bookmarkStart w:id="218" w:name="_Toc21011"/>
      <w:r>
        <w:rPr>
          <w:rFonts w:ascii="微软雅黑" w:hAnsi="微软雅黑" w:eastAsia="微软雅黑"/>
        </w:rPr>
        <w:t>4.72.1 字段</w:t>
      </w:r>
      <w:bookmarkEnd w:id="218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7A214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6A7CA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62BEB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8C822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95CDF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6F0AE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C4DE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6E89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5BCFA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0A0A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EB18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B314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1FFA6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2217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FC585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PortCode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站台编码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A241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E4A4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43C8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9E95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F792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93050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PortName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站台名称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A403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F2AE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F1C2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AB5D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AB9F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F4C98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FF83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6638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3E42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仓库（md_warehouse）.Id</w:t>
            </w:r>
          </w:p>
        </w:tc>
      </w:tr>
      <w:tr w14:paraId="57FC7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8FEA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03508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5EEB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3B91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D696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1B674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73BA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A8CD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ConveyorLineId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所属输送线ID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A85D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BC85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111E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69DB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D26F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D5D1A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PortType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站台类型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9321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527F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FF91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1438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EC28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3F97C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EquipmentCode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关联设备编码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390A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5079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147B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3B19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FC0B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D94D2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CAC2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E8B2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D16B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6E58C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7331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75B09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E2E6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A253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94D3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F2A8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2E86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33B5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7B7B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A6FB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70FC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13AB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38CB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09A4D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317B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DDA7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A361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C574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6792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B4634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8C09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18C2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E363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78C3F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A1EC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FCCE7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5CD8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081C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0D92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409B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2C8D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9790A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AF50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F4CE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0FD0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4BE5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ADFA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0A5C1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EBCE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5105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F800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6611E5B7">
      <w:pPr>
        <w:pStyle w:val="5"/>
      </w:pPr>
      <w:bookmarkStart w:id="219" w:name="_Toc16671"/>
      <w:r>
        <w:rPr>
          <w:rFonts w:ascii="微软雅黑" w:hAnsi="微软雅黑" w:eastAsia="微软雅黑"/>
        </w:rPr>
        <w:t>4.72.2 索引</w:t>
      </w:r>
      <w:bookmarkEnd w:id="219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10BC6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34841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33C6A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4A232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299CD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15C80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9906F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55268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5273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PK_md_port_Id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41C9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E563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51ED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CB9A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AFAC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9E77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CD4C8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idx_conveyor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1875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A428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31248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60264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ConveyorLineId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6EBA7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1819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6B3B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BE1D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0B2C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2B89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427B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PortType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7E3C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20DDE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F0D4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2EC5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5F8F1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EE27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4CB5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ZoneId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F2198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237C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58F3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uk_warehouse_port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E81F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D15F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CD2F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15B5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ASC, PortCode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DDA3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4B7BCB9D">
      <w:pPr>
        <w:pStyle w:val="4"/>
      </w:pPr>
      <w:bookmarkStart w:id="220" w:name="_Toc9471"/>
      <w:r>
        <w:rPr>
          <w:rFonts w:ascii="微软雅黑" w:hAnsi="微软雅黑" w:eastAsia="微软雅黑"/>
        </w:rPr>
        <w:t>4.73 md_supplier（供应商）</w:t>
      </w:r>
      <w:bookmarkEnd w:id="220"/>
    </w:p>
    <w:p w14:paraId="14876B1B">
      <w:r>
        <w:rPr>
          <w:b/>
        </w:rPr>
        <w:t>实体类：</w:t>
      </w:r>
      <w:r>
        <w:t>MdSupplier</w:t>
      </w:r>
      <w:r>
        <w:rPr>
          <w:b/>
        </w:rPr>
        <w:t xml:space="preserve">    文件：</w:t>
      </w:r>
      <w:r>
        <w:t>KH.WMS\Entities\KH.WMS.Entities\BaseData\MdSupplier.cs</w:t>
      </w:r>
    </w:p>
    <w:p w14:paraId="6E77D35F">
      <w:r>
        <w:rPr>
          <w:b/>
        </w:rPr>
        <w:t>主键：</w:t>
      </w:r>
      <w:r>
        <w:t>Id</w:t>
      </w:r>
    </w:p>
    <w:p w14:paraId="689E4810">
      <w:r>
        <w:rPr>
          <w:b/>
        </w:rPr>
        <w:t>外键：</w:t>
      </w:r>
      <w:r>
        <w:t>无</w:t>
      </w:r>
    </w:p>
    <w:p w14:paraId="36ED29E7">
      <w:pPr>
        <w:pStyle w:val="5"/>
      </w:pPr>
      <w:bookmarkStart w:id="221" w:name="_Toc4868"/>
      <w:r>
        <w:rPr>
          <w:rFonts w:ascii="微软雅黑" w:hAnsi="微软雅黑" w:eastAsia="微软雅黑"/>
        </w:rPr>
        <w:t>4.73.1 字段</w:t>
      </w:r>
      <w:bookmarkEnd w:id="221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5161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30C69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4EC12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775A9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F8B12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CCADE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F827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ADFD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513D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A7C0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3300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13E6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6A9DE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DFEC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8F2DD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SupplierCode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供应商编码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5253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39E0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1486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DF57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65AA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FFCF3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SupplierName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供应商名称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55B7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A85F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E489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BF7F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12A8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F84FA5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Contact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联系人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81DD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A74C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C441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7E5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2160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4ABB7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ContactPhone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联系电话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375A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82FB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3B01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655E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FD32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1E9DE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Address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地址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2342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91F8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C759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185C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ECCF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BF0F2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930D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D2E8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4E1A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默认：'1'</w:t>
            </w:r>
          </w:p>
        </w:tc>
      </w:tr>
      <w:tr w14:paraId="3E3DE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C7CF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6EAD8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38EC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46D0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0FD5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869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520B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46783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DDCE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E9E3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2813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DECE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AB6D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52A78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A9DE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E128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0FC6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07AC8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57AA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B2A8E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71C4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9EED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5E43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569C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A229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F7467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3F77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3656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9ABA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423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D620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EFF0F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9EE0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DF25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09A0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150F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8140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6F54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ExtData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扩展字段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4B1C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0A51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E6FA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6813AD1D">
      <w:pPr>
        <w:pStyle w:val="5"/>
      </w:pPr>
      <w:bookmarkStart w:id="222" w:name="_Toc13813"/>
      <w:r>
        <w:rPr>
          <w:rFonts w:ascii="微软雅黑" w:hAnsi="微软雅黑" w:eastAsia="微软雅黑"/>
        </w:rPr>
        <w:t>4.73.2 索引</w:t>
      </w:r>
      <w:bookmarkEnd w:id="222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3A7D9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15D76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D4231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B6479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56CDD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02020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6D02F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1A2DA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4766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PK_md_supplier_Id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7E78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C9C3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DD2F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8C42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0BF5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5915C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C2906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uk_supplier_code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009C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E1F1C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669D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EB54F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SupplierCode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65E49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6499187F">
      <w:pPr>
        <w:pStyle w:val="4"/>
      </w:pPr>
      <w:bookmarkStart w:id="223" w:name="_Toc6230"/>
      <w:r>
        <w:rPr>
          <w:rFonts w:ascii="微软雅黑" w:hAnsi="微软雅黑" w:eastAsia="微软雅黑"/>
        </w:rPr>
        <w:t>4.74 md_transfer_point（接驳点）</w:t>
      </w:r>
      <w:bookmarkEnd w:id="223"/>
    </w:p>
    <w:p w14:paraId="2863C16D">
      <w:r>
        <w:rPr>
          <w:b/>
        </w:rPr>
        <w:t>实体类：</w:t>
      </w:r>
      <w:r>
        <w:t>MdTransferPointDTO</w:t>
      </w:r>
      <w:r>
        <w:rPr>
          <w:b/>
        </w:rPr>
        <w:t xml:space="preserve">    文件：</w:t>
      </w:r>
      <w:r>
        <w:t>KH.WMS\Algorithms\KH.WMS.Algorithms\Strategy\DTOs\MdTransferPointDTO.cs</w:t>
      </w:r>
    </w:p>
    <w:p w14:paraId="35E41C81">
      <w:r>
        <w:rPr>
          <w:b/>
        </w:rPr>
        <w:t>主键：</w:t>
      </w:r>
      <w:r>
        <w:t>Id</w:t>
      </w:r>
    </w:p>
    <w:p w14:paraId="748D68C0">
      <w:r>
        <w:rPr>
          <w:b/>
        </w:rPr>
        <w:t>外键：</w:t>
      </w:r>
    </w:p>
    <w:p w14:paraId="5D37EA9B">
      <w:pPr>
        <w:pStyle w:val="16"/>
      </w:pPr>
      <w:r>
        <w:t>字段 WarehouseId 引用 仓库（md_warehouse） 的 Id 字段</w:t>
      </w:r>
    </w:p>
    <w:p w14:paraId="5164B033">
      <w:pPr>
        <w:pStyle w:val="16"/>
      </w:pPr>
      <w:r>
        <w:t>字段 ZoneId 引用 仓库库区（md_warehouse_zone） 的 Id 字段</w:t>
      </w:r>
    </w:p>
    <w:p w14:paraId="25CC3D14">
      <w:pPr>
        <w:pStyle w:val="16"/>
      </w:pPr>
      <w:r>
        <w:t>字段 AisleId 引用 巷道（md_aisle） 的 Id 字段</w:t>
      </w:r>
    </w:p>
    <w:p w14:paraId="3CE791D1">
      <w:pPr>
        <w:pStyle w:val="5"/>
      </w:pPr>
      <w:bookmarkStart w:id="224" w:name="_Toc6406"/>
      <w:r>
        <w:rPr>
          <w:rFonts w:ascii="微软雅黑" w:hAnsi="微软雅黑" w:eastAsia="微软雅黑"/>
        </w:rPr>
        <w:t>4.74.1 字段</w:t>
      </w:r>
      <w:bookmarkEnd w:id="224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5457E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8E16C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A0A37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22E24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C4105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B7652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54A6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BBCC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4B791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6567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ED70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FF06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1CBCA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78C4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B96DE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PointCode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接驳口编码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7D58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6401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DFCA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F055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0C278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E1C52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PointName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接驳口名称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06EC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5A84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6958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F878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1317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72DE8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1EAC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93F0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0DAA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仓库（md_warehouse）.Id</w:t>
            </w:r>
          </w:p>
        </w:tc>
      </w:tr>
      <w:tr w14:paraId="29A21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EC22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E5476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9B8D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5DFD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B6DB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4290F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FA99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DC0EB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ConveyorLineId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所属输送线ID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37C8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69B4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B8D3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723E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EE3A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9C85D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AisleId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服务巷道ID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6126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7C02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EA4D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巷道（md_aisle）.Id</w:t>
            </w:r>
          </w:p>
        </w:tc>
      </w:tr>
      <w:tr w14:paraId="0D7F7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5F9B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F11B4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PointType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接驳口类型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8441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F25B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A382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默认：'MIXED'</w:t>
            </w:r>
          </w:p>
        </w:tc>
      </w:tr>
      <w:tr w14:paraId="45DD0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A4AB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C3EBC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59DF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62D3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DD19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3C8F3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7308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B4412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0DDA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ED72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318C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2544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8A62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36B9C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AC6E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3943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E47B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D698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B0D7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D9C7A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D3F7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3EB5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14B6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23CE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D03C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1FB5E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6E71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CFF56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F626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08786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C7D6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8304D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506E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84E7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F82B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66BE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39BF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23BF6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B7C0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2E25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A41F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47DD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B84F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0B69F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12D4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B127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8F7D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06730E39">
      <w:pPr>
        <w:pStyle w:val="5"/>
      </w:pPr>
      <w:bookmarkStart w:id="225" w:name="_Toc17191"/>
      <w:r>
        <w:rPr>
          <w:rFonts w:ascii="微软雅黑" w:hAnsi="微软雅黑" w:eastAsia="微软雅黑"/>
        </w:rPr>
        <w:t>4.74.2 索引</w:t>
      </w:r>
      <w:bookmarkEnd w:id="225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425BF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76AD7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7102A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A8678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C3FCE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30E77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519B3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0F06E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03C9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PK_md_transfer_point_Id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21A3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88C3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1CBC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B3CA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389F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6ED5C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E2B9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idx_aisle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C9343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3796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2FC10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63E5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AisleId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B7033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673C4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655E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idx_conveyor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1D63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99D9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4665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E066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ConveyorLineId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B58D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6259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4DCCD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6564C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2DE4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5224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1E29F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6CD3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1EBF1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188A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uk_warehouse_point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7045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C95E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1C12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FE17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ASC, PointCode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63BD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33FD516B">
      <w:pPr>
        <w:pStyle w:val="4"/>
      </w:pPr>
      <w:bookmarkStart w:id="226" w:name="_Toc5412"/>
      <w:r>
        <w:rPr>
          <w:rFonts w:ascii="微软雅黑" w:hAnsi="微软雅黑" w:eastAsia="微软雅黑"/>
        </w:rPr>
        <w:t>4.75 md_warehouse（仓库）</w:t>
      </w:r>
      <w:bookmarkEnd w:id="226"/>
    </w:p>
    <w:p w14:paraId="190E07B3">
      <w:r>
        <w:rPr>
          <w:b/>
        </w:rPr>
        <w:t>实体类：</w:t>
      </w:r>
      <w:r>
        <w:t>MdWarehouse</w:t>
      </w:r>
      <w:r>
        <w:rPr>
          <w:b/>
        </w:rPr>
        <w:t xml:space="preserve">    文件：</w:t>
      </w:r>
      <w:r>
        <w:t>KH.WMS\Entities\KH.WMS.Entities\Warehouse\MdWarehouse.cs</w:t>
      </w:r>
    </w:p>
    <w:p w14:paraId="0750463E">
      <w:r>
        <w:rPr>
          <w:b/>
        </w:rPr>
        <w:t>主键：</w:t>
      </w:r>
      <w:r>
        <w:t>Id</w:t>
      </w:r>
    </w:p>
    <w:p w14:paraId="793BBE13">
      <w:r>
        <w:rPr>
          <w:b/>
        </w:rPr>
        <w:t>外键：</w:t>
      </w:r>
      <w:r>
        <w:t>无</w:t>
      </w:r>
    </w:p>
    <w:p w14:paraId="63A7802B">
      <w:pPr>
        <w:pStyle w:val="5"/>
      </w:pPr>
      <w:bookmarkStart w:id="227" w:name="_Toc28482"/>
      <w:r>
        <w:rPr>
          <w:rFonts w:ascii="微软雅黑" w:hAnsi="微软雅黑" w:eastAsia="微软雅黑"/>
        </w:rPr>
        <w:t>4.75.1 字段</w:t>
      </w:r>
      <w:bookmarkEnd w:id="227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1811D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70328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6D0C1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1266D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C3683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9534C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AA3E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7DD2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F5B8D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ECC2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6ABA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963D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1F9B8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4666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CEA6F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562A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1350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5E63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16ED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8775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5E809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B11E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9479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75A5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A09F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C438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A132D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24DE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37B2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3852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0447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33C1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2A10A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0156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7D34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6791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66946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5348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01BAF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08B8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C5DA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3441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43E2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92A1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C41E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2104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B8D3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6E93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6E93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3DCE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19A09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5778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6145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9682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21E6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5C78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39C0B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C04C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B6A9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6B69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74D6A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788E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CF107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92D2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800B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F7F4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2D7F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90C0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B4A82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4FE0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EB50D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D024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14B7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7233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CBF97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E02C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71B6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F78F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79B94A73">
      <w:pPr>
        <w:pStyle w:val="5"/>
      </w:pPr>
      <w:bookmarkStart w:id="228" w:name="_Toc27931"/>
      <w:r>
        <w:rPr>
          <w:rFonts w:ascii="微软雅黑" w:hAnsi="微软雅黑" w:eastAsia="微软雅黑"/>
        </w:rPr>
        <w:t>4.75.2 索引</w:t>
      </w:r>
      <w:bookmarkEnd w:id="228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09453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2E88D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5C3E9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45447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58E29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7D567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D2CFA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09588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AA22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PK_md_warehouse_Id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2386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0DD8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FAB6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0267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90E3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6847F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2E9A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uk_warehouse_code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82EA0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1AAF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BA9C1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D7EA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A322A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1286B205">
      <w:pPr>
        <w:pStyle w:val="4"/>
      </w:pPr>
      <w:bookmarkStart w:id="229" w:name="_Toc6565"/>
      <w:r>
        <w:rPr>
          <w:rFonts w:ascii="微软雅黑" w:hAnsi="微软雅黑" w:eastAsia="微软雅黑"/>
        </w:rPr>
        <w:t>4.76 md_warehouse_zone（仓库库区）</w:t>
      </w:r>
      <w:bookmarkEnd w:id="229"/>
    </w:p>
    <w:p w14:paraId="47B53968">
      <w:r>
        <w:rPr>
          <w:b/>
        </w:rPr>
        <w:t>实体类：</w:t>
      </w:r>
      <w:r>
        <w:t>MdWarehouseZoneDTO</w:t>
      </w:r>
      <w:r>
        <w:rPr>
          <w:b/>
        </w:rPr>
        <w:t xml:space="preserve">    文件：</w:t>
      </w:r>
      <w:r>
        <w:t>KH.WMS\Algorithms\KH.WMS.Algorithms\Strategy\DTOs\MdWarehouseZoneDTO.cs</w:t>
      </w:r>
    </w:p>
    <w:p w14:paraId="7F2A2942">
      <w:r>
        <w:rPr>
          <w:b/>
        </w:rPr>
        <w:t>主键：</w:t>
      </w:r>
      <w:r>
        <w:t>Id</w:t>
      </w:r>
    </w:p>
    <w:p w14:paraId="69D6C70E">
      <w:r>
        <w:rPr>
          <w:b/>
        </w:rPr>
        <w:t>外键：</w:t>
      </w:r>
    </w:p>
    <w:p w14:paraId="31407E81">
      <w:pPr>
        <w:pStyle w:val="16"/>
      </w:pPr>
      <w:r>
        <w:t>字段 WarehouseId 引用 仓库（md_warehouse） 的 Id 字段</w:t>
      </w:r>
    </w:p>
    <w:p w14:paraId="0AB73551">
      <w:pPr>
        <w:pStyle w:val="16"/>
      </w:pPr>
      <w:r>
        <w:t>字段 ParentZoneId 引用 仓库库区（md_warehouse_zone） 的 Id 字段</w:t>
      </w:r>
    </w:p>
    <w:p w14:paraId="03324B0E">
      <w:pPr>
        <w:pStyle w:val="5"/>
      </w:pPr>
      <w:bookmarkStart w:id="230" w:name="_Toc434"/>
      <w:r>
        <w:rPr>
          <w:rFonts w:ascii="微软雅黑" w:hAnsi="微软雅黑" w:eastAsia="微软雅黑"/>
        </w:rPr>
        <w:t>4.76.1 字段</w:t>
      </w:r>
      <w:bookmarkEnd w:id="230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571DD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89163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F04C1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A63AB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4B459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36E7D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1E2F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D46B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FAAFD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68E5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4539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3596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6AC56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FB40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4F82E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0ED2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770B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2184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仓库（md_warehouse）.Id</w:t>
            </w:r>
          </w:p>
        </w:tc>
      </w:tr>
      <w:tr w14:paraId="76471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C1A7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88AE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ZoneCode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55AF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3B93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3D10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E943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C354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1696F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ZoneName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8138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E597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4F1B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4B78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E2A0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ECDC5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ZoneType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库区类型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44DA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5E3B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2412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14E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AE85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CA0AE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ParentZoneId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父库区ID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F7F1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B0BE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EB1D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外键：引用 仓库库区（md_warehouse_zone）.Id</w:t>
            </w:r>
          </w:p>
        </w:tc>
      </w:tr>
      <w:tr w14:paraId="071DE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36A3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C1EB4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852E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4A2E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AB6C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2001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76F8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C86A9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A6CC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D0DF5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68C1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默认：'1'</w:t>
            </w:r>
          </w:p>
        </w:tc>
      </w:tr>
      <w:tr w14:paraId="18162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0AF9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29DB6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249A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0933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2FE0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A1DE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B1F7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98FD9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EB16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5A27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34A9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6E0E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9BFD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1703E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A0CE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76B7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3B7D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默认：getdate()</w:t>
            </w:r>
          </w:p>
        </w:tc>
      </w:tr>
      <w:tr w14:paraId="7C803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0D65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004B7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BBFA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4E37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6AA5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7D3A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7FCD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E4377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429B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FEE4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B2F9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7BDA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173F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D7B7E0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FE72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5987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EFF4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3CE0F207">
      <w:pPr>
        <w:pStyle w:val="5"/>
      </w:pPr>
      <w:bookmarkStart w:id="231" w:name="_Toc8381"/>
      <w:r>
        <w:rPr>
          <w:rFonts w:ascii="微软雅黑" w:hAnsi="微软雅黑" w:eastAsia="微软雅黑"/>
        </w:rPr>
        <w:t>4.76.2 索引</w:t>
      </w:r>
      <w:bookmarkEnd w:id="231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30702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5B7B9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08858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27272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69E11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5C3FA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26D5B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6EFE4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0B53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PK_md_warehouse_zone_Id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9C61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8CB7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76F6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8670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D0E7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4DA30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FE587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idx_parent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3549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0632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61FA3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88EC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ParentZoneId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D45CD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9777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46BA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idx_warehouse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3E0B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C580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A262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5A2E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DA32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2CEE3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59F0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uk_zone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71A75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17B3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32A1C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21CD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ASC, ZoneCode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A344C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5327B5F2">
      <w:pPr>
        <w:pStyle w:val="4"/>
      </w:pPr>
      <w:bookmarkStart w:id="232" w:name="_Toc7543"/>
      <w:r>
        <w:rPr>
          <w:rFonts w:ascii="微软雅黑" w:hAnsi="微软雅黑" w:eastAsia="微软雅黑"/>
        </w:rPr>
        <w:t>4.77 out_wave（波次）</w:t>
      </w:r>
      <w:bookmarkEnd w:id="232"/>
    </w:p>
    <w:p w14:paraId="216DE765">
      <w:r>
        <w:rPr>
          <w:b/>
        </w:rPr>
        <w:t>实体类：</w:t>
      </w:r>
      <w:r>
        <w:t>OutWave</w:t>
      </w:r>
      <w:r>
        <w:rPr>
          <w:b/>
        </w:rPr>
        <w:t xml:space="preserve">    文件：</w:t>
      </w:r>
      <w:r>
        <w:t>KH.WMS\Entities\KH.WMS.Entities\Outbound\OutWave.cs</w:t>
      </w:r>
    </w:p>
    <w:p w14:paraId="15555A14">
      <w:r>
        <w:rPr>
          <w:b/>
        </w:rPr>
        <w:t>主键：</w:t>
      </w:r>
      <w:r>
        <w:t>Id</w:t>
      </w:r>
    </w:p>
    <w:p w14:paraId="09278594">
      <w:r>
        <w:rPr>
          <w:b/>
        </w:rPr>
        <w:t>外键：</w:t>
      </w:r>
    </w:p>
    <w:p w14:paraId="5C398FF1">
      <w:pPr>
        <w:pStyle w:val="16"/>
      </w:pPr>
      <w:r>
        <w:t>字段 WarehouseId 引用 仓库（md_warehouse） 的 Id 字段</w:t>
      </w:r>
    </w:p>
    <w:p w14:paraId="079F7E36">
      <w:pPr>
        <w:pStyle w:val="5"/>
      </w:pPr>
      <w:bookmarkStart w:id="233" w:name="_Toc15204"/>
      <w:r>
        <w:rPr>
          <w:rFonts w:ascii="微软雅黑" w:hAnsi="微软雅黑" w:eastAsia="微软雅黑"/>
        </w:rPr>
        <w:t>4.77.1 字段</w:t>
      </w:r>
      <w:bookmarkEnd w:id="233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6E684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A88E1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F38EC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B97B3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DF8B7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1C418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002A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2455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444EF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956C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A4BF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489F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0713B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C33F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166E9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WaveNo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波次号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1F973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39F6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B373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8470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F6E6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4BDEC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WaveName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波次名称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CCCD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73EE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3488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66EB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D473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AEDE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WarehouseId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仓库ID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DC19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7A50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F5EE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仓库（md_warehouse）.Id</w:t>
            </w:r>
          </w:p>
        </w:tc>
      </w:tr>
      <w:tr w14:paraId="6D2A0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0866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53D69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WaveStrategy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波次策略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2098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DADF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89BE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9BFA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005A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FCBBD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PlannedDate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计划日期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1CEA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1BE3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B9B0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7506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517A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B85EA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890E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74D7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DC12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F69A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F850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C618F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ReleaseTime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释放时间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FF96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B9D3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DD71C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CE83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AA14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E9B9F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CompleteTime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完成时间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40B3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B16C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9641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501A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FA0F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D880D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TotalShipments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总发货单数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9C0EB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BF60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1A78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D66A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2A69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EF3FD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TotalLines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总行数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A47D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330D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1F6D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35AE3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B149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18913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E18A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929C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972A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默认：'DRAFT'</w:t>
            </w:r>
          </w:p>
        </w:tc>
      </w:tr>
      <w:tr w14:paraId="0F87A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DD9B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B944C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5615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1691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4C98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E8A3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EB1E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386B0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89E9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AC38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1080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8AA1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2E66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0DDB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D6FE3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8D8F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8719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18EE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5EF7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89379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5749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D108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C218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F38F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1898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29DD0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F305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FBC4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A5AC2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0370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6D6D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88867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2356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5D04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06EC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04CDB14A">
      <w:pPr>
        <w:pStyle w:val="5"/>
      </w:pPr>
      <w:bookmarkStart w:id="234" w:name="_Toc65"/>
      <w:r>
        <w:rPr>
          <w:rFonts w:ascii="微软雅黑" w:hAnsi="微软雅黑" w:eastAsia="微软雅黑"/>
        </w:rPr>
        <w:t>4.77.2 索引</w:t>
      </w:r>
      <w:bookmarkEnd w:id="234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584B6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0851A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8E22E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1FC96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AA405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2DAD2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B3370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643B5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6AA4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PK_out_wave_Id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8AD4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4805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25F7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B99F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D981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304C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65E45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idx_status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1FB8D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1B857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D915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0D028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Status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15227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3F4AB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08A8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idx_warehouse_date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3D10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94F9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E338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06FF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WarehouseId ASC, PlannedDate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C5B9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3585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79F96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uk_wave_no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43468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74725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49A18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6B2B9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WaveNo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5F2BF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30C03B48">
      <w:pPr>
        <w:pStyle w:val="4"/>
      </w:pPr>
      <w:bookmarkStart w:id="235" w:name="_Toc1267"/>
      <w:r>
        <w:rPr>
          <w:rFonts w:ascii="微软雅黑" w:hAnsi="微软雅黑" w:eastAsia="微软雅黑"/>
        </w:rPr>
        <w:t>4.78 out_wave_line（波次明细）</w:t>
      </w:r>
      <w:bookmarkEnd w:id="235"/>
    </w:p>
    <w:p w14:paraId="0448A406">
      <w:r>
        <w:rPr>
          <w:b/>
        </w:rPr>
        <w:t>实体类：</w:t>
      </w:r>
      <w:r>
        <w:t>OutWaveLine</w:t>
      </w:r>
      <w:r>
        <w:rPr>
          <w:b/>
        </w:rPr>
        <w:t xml:space="preserve">    文件：</w:t>
      </w:r>
      <w:r>
        <w:t>KH.WMS\Entities\KH.WMS.Entities\Outbound\OutWaveLine.cs</w:t>
      </w:r>
    </w:p>
    <w:p w14:paraId="1EF9CE2F">
      <w:r>
        <w:rPr>
          <w:b/>
        </w:rPr>
        <w:t>主键：</w:t>
      </w:r>
      <w:r>
        <w:t>Id</w:t>
      </w:r>
    </w:p>
    <w:p w14:paraId="40D75106">
      <w:r>
        <w:rPr>
          <w:b/>
        </w:rPr>
        <w:t>外键：</w:t>
      </w:r>
      <w:r>
        <w:t>无</w:t>
      </w:r>
    </w:p>
    <w:p w14:paraId="08FF2693">
      <w:pPr>
        <w:pStyle w:val="5"/>
      </w:pPr>
      <w:bookmarkStart w:id="236" w:name="_Toc12143"/>
      <w:r>
        <w:rPr>
          <w:rFonts w:ascii="微软雅黑" w:hAnsi="微软雅黑" w:eastAsia="微软雅黑"/>
        </w:rPr>
        <w:t>4.78.1 字段</w:t>
      </w:r>
      <w:bookmarkEnd w:id="236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2293"/>
        <w:gridCol w:w="1245"/>
        <w:gridCol w:w="1144"/>
        <w:gridCol w:w="5428"/>
      </w:tblGrid>
      <w:tr w14:paraId="49E1E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15011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5976F1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5C609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8E41E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4BB24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1704E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E65B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115F1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7080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04D9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E6A8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63EAA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0718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23D9F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WaveId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波次ID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E78C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5AAD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00EE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FC54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8B06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24B54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OrderId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出库单ID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8790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3CDE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F5B3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D94E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4A1E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E8318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OrderLineId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出库单行ID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260A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03E7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FC21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E51B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4B4F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AF07B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0C15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7775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2B38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8413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7779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65525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FE54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36C0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63E5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6449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107B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B9004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0059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DA5D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C37E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F74C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AAA4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17DAF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C1F5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795A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5BF91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1E97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40E7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F9C58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2C19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62A7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88B9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932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5C57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56BC3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C92F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23FE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7423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3014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FCF9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AFF91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73AB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8E17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97FC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529A614E">
      <w:pPr>
        <w:pStyle w:val="5"/>
      </w:pPr>
      <w:bookmarkStart w:id="237" w:name="_Toc12021"/>
      <w:r>
        <w:rPr>
          <w:rFonts w:ascii="微软雅黑" w:hAnsi="微软雅黑" w:eastAsia="微软雅黑"/>
        </w:rPr>
        <w:t>4.78.2 索引</w:t>
      </w:r>
      <w:bookmarkEnd w:id="237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20D2B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C5CB4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62C51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7C0C1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A0E48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74BBB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D9B62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497F8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FCFC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PK_out_wave_line_Id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D7BD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06A9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EB59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E163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2268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33A04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BE5E2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idx_order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F846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B6D3F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F452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5154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OrderId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22FB7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A244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98E1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idx_wave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622C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668D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F9CC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A2B5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WaveId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06D9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0A5206D8">
      <w:pPr>
        <w:pStyle w:val="4"/>
      </w:pPr>
      <w:bookmarkStart w:id="238" w:name="_Toc31080"/>
      <w:r>
        <w:rPr>
          <w:rFonts w:ascii="微软雅黑" w:hAnsi="微软雅黑" w:eastAsia="微软雅黑"/>
        </w:rPr>
        <w:t>4.79 sys_attachment（附件）</w:t>
      </w:r>
      <w:bookmarkEnd w:id="238"/>
    </w:p>
    <w:p w14:paraId="79C2F47B">
      <w:r>
        <w:rPr>
          <w:b/>
        </w:rPr>
        <w:t>实体类：</w:t>
      </w:r>
      <w:r>
        <w:t>SysAttachment</w:t>
      </w:r>
      <w:r>
        <w:rPr>
          <w:b/>
        </w:rPr>
        <w:t xml:space="preserve">    文件：</w:t>
      </w:r>
      <w:r>
        <w:t>KH.WMS\Entities\KH.WMS.Entities\System\SysAttachment.cs</w:t>
      </w:r>
    </w:p>
    <w:p w14:paraId="07E7AA87">
      <w:r>
        <w:rPr>
          <w:b/>
        </w:rPr>
        <w:t>主键：</w:t>
      </w:r>
      <w:r>
        <w:t>Id</w:t>
      </w:r>
    </w:p>
    <w:p w14:paraId="5EFF4DBE">
      <w:r>
        <w:rPr>
          <w:b/>
        </w:rPr>
        <w:t>外键：</w:t>
      </w:r>
      <w:r>
        <w:t>无</w:t>
      </w:r>
    </w:p>
    <w:p w14:paraId="3ECE3C83">
      <w:pPr>
        <w:pStyle w:val="5"/>
      </w:pPr>
      <w:bookmarkStart w:id="239" w:name="_Toc11564"/>
      <w:r>
        <w:rPr>
          <w:rFonts w:ascii="微软雅黑" w:hAnsi="微软雅黑" w:eastAsia="微软雅黑"/>
        </w:rPr>
        <w:t>4.79.1 字段</w:t>
      </w:r>
      <w:bookmarkEnd w:id="239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78BC7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26228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AFF23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A2E47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DC0AB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9E5BD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A543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B33E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3D721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CAD9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9771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F2B6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330C6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C669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757685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FileName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文件名称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2D3F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D214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569E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B2C6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B94B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918A7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FilePath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文件路径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E022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04C1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4403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C65B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5AD8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14B27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FileSize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文件大小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2FBB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5240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6FFB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44E04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8DE6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28A13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FileType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文件类型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4C459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3F32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B13FF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3D8F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AF37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77E7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FileExt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文件扩展名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7DFC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48D3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082B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C9AA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4F6F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4D2F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MimeType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MIME类型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6B745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FD09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7D58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E14D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57A2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182FF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BusinessType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业务类型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636B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BB32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80B1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D87C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3F3B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A0528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BusinessId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业务ID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496E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1ED0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2BE7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E3C7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414F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2E678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UploadBy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上传人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718F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929E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D21E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8822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3C61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E60EA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UploadTime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上传时间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9F7A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2E83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43BC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默认：'CURRENT_TIMESTAMP'</w:t>
            </w:r>
          </w:p>
        </w:tc>
      </w:tr>
      <w:tr w14:paraId="73093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C65B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57DCB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4B6A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6A45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D8CF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3ACB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484C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EE508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19E4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42DCF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D8A4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8D42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14E6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9B5F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4178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5FB2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4319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846C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D883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5CFB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E50E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41C4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8227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BFD0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A242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F757E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7952F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ED4E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5C48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B5A8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57D3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D5F3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7CD2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31E1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6579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056AABF6">
      <w:pPr>
        <w:pStyle w:val="5"/>
      </w:pPr>
      <w:bookmarkStart w:id="240" w:name="_Toc19957"/>
      <w:r>
        <w:rPr>
          <w:rFonts w:ascii="微软雅黑" w:hAnsi="微软雅黑" w:eastAsia="微软雅黑"/>
        </w:rPr>
        <w:t>4.79.2 索引</w:t>
      </w:r>
      <w:bookmarkEnd w:id="240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34F40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82E45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ABD08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D3F6C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378D0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A0257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10895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19CEE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5EFF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PK_sys_attachment_Id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F5FE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CD9B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8B1F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7F92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B0BE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68DB3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D13BE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idx_business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D54E1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70428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F1C0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60C65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BusinessType ASC, BusinessId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C5B6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04906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D86E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idx_upload_by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283C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04E4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5116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D6F8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UploadBy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7650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5326CC94">
      <w:pPr>
        <w:pStyle w:val="4"/>
      </w:pPr>
      <w:bookmarkStart w:id="241" w:name="_Toc5902"/>
      <w:r>
        <w:rPr>
          <w:rFonts w:ascii="微软雅黑" w:hAnsi="微软雅黑" w:eastAsia="微软雅黑"/>
        </w:rPr>
        <w:t>4.80 sys_dict_item（字典项）</w:t>
      </w:r>
      <w:bookmarkEnd w:id="241"/>
    </w:p>
    <w:p w14:paraId="5B245B34">
      <w:r>
        <w:rPr>
          <w:b/>
        </w:rPr>
        <w:t>实体类：</w:t>
      </w:r>
      <w:r>
        <w:t>SysDictItem</w:t>
      </w:r>
      <w:r>
        <w:rPr>
          <w:b/>
        </w:rPr>
        <w:t xml:space="preserve">    文件：</w:t>
      </w:r>
      <w:r>
        <w:t>KH.WMS\Entities\KH.WMS.Entities\System\SysDictItem.cs</w:t>
      </w:r>
    </w:p>
    <w:p w14:paraId="36B6F749">
      <w:r>
        <w:rPr>
          <w:b/>
        </w:rPr>
        <w:t>主键：</w:t>
      </w:r>
      <w:r>
        <w:t>Id</w:t>
      </w:r>
    </w:p>
    <w:p w14:paraId="2C8A2061">
      <w:r>
        <w:rPr>
          <w:b/>
        </w:rPr>
        <w:t>外键：</w:t>
      </w:r>
      <w:r>
        <w:t>无</w:t>
      </w:r>
    </w:p>
    <w:p w14:paraId="04835999">
      <w:pPr>
        <w:pStyle w:val="5"/>
      </w:pPr>
      <w:bookmarkStart w:id="242" w:name="_Toc23129"/>
      <w:r>
        <w:rPr>
          <w:rFonts w:ascii="微软雅黑" w:hAnsi="微软雅黑" w:eastAsia="微软雅黑"/>
        </w:rPr>
        <w:t>4.80.1 字段</w:t>
      </w:r>
      <w:bookmarkEnd w:id="242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6CC4D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8E210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4D234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EF01C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E5932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DB3B6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E853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41D1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015CD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6FEF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D2AD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458E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6341B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D1EB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C01E9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DictTypeId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字典类型ID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B8A9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1C1C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4C94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BFE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01AD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5FCB4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ItemValue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字典值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732A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D9B2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C6A5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F15A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E92A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F27EB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ItemLabel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显示标签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789FA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6DF8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3F2D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7CF7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92F6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FFC44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TagColor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标签颜色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70BD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F48A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7E84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7724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1F14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EF7C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SortOrder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2FE3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1A99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B0D6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10BA9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76C6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821ED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IsActive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5D82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22824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5395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默认：'1'</w:t>
            </w:r>
          </w:p>
        </w:tc>
      </w:tr>
      <w:tr w14:paraId="08F54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BBDC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6A06A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019AF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3819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5BCD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9EEB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7FCE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44B54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2866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DFB8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ED47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2C9C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12F0D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D123D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88F7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F8A7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41D2D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0196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723CC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80ED9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697A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E129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E4D33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AB7B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CBDA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56D07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0651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78D4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A360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8E75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0D74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F1470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3C9F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1768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DFF9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FCA7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E3A3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8ABB8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0B5A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EEE6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7FBD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05B082FB">
      <w:pPr>
        <w:pStyle w:val="5"/>
      </w:pPr>
      <w:bookmarkStart w:id="243" w:name="_Toc4582"/>
      <w:r>
        <w:rPr>
          <w:rFonts w:ascii="微软雅黑" w:hAnsi="微软雅黑" w:eastAsia="微软雅黑"/>
        </w:rPr>
        <w:t>4.80.2 索引</w:t>
      </w:r>
      <w:bookmarkEnd w:id="243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1DA5D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84F5B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15AED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23ABF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C6CFD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DB3A8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2F7FB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292AE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D51A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PK_sys_dict_item_Id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5ABF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B373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36D3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0B16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F7AB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587A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76068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idx_dict_type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62938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562D7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ECCBC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D48EF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DictTypeId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260D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35B8E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8D8F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idx_value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9E2E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2012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AD45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D8B9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DictTypeId ASC, ItemValue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246B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09552152">
      <w:pPr>
        <w:pStyle w:val="4"/>
      </w:pPr>
      <w:bookmarkStart w:id="244" w:name="_Toc3937"/>
      <w:r>
        <w:rPr>
          <w:rFonts w:ascii="微软雅黑" w:hAnsi="微软雅黑" w:eastAsia="微软雅黑"/>
        </w:rPr>
        <w:t>4.81 sys_dict_type（字典类型）</w:t>
      </w:r>
      <w:bookmarkEnd w:id="244"/>
    </w:p>
    <w:p w14:paraId="0F926A46">
      <w:r>
        <w:rPr>
          <w:b/>
        </w:rPr>
        <w:t>实体类：</w:t>
      </w:r>
      <w:r>
        <w:t>SysDictType</w:t>
      </w:r>
      <w:r>
        <w:rPr>
          <w:b/>
        </w:rPr>
        <w:t xml:space="preserve">    文件：</w:t>
      </w:r>
      <w:r>
        <w:t>KH.WMS\Entities\KH.WMS.Entities\System\SysDictType.cs</w:t>
      </w:r>
    </w:p>
    <w:p w14:paraId="4F817C35">
      <w:r>
        <w:rPr>
          <w:b/>
        </w:rPr>
        <w:t>主键：</w:t>
      </w:r>
      <w:r>
        <w:t>Id</w:t>
      </w:r>
    </w:p>
    <w:p w14:paraId="6AFBE8C2">
      <w:r>
        <w:rPr>
          <w:b/>
        </w:rPr>
        <w:t>外键：</w:t>
      </w:r>
      <w:r>
        <w:t>无</w:t>
      </w:r>
    </w:p>
    <w:p w14:paraId="59E161A3">
      <w:pPr>
        <w:pStyle w:val="5"/>
      </w:pPr>
      <w:bookmarkStart w:id="245" w:name="_Toc28986"/>
      <w:r>
        <w:rPr>
          <w:rFonts w:ascii="微软雅黑" w:hAnsi="微软雅黑" w:eastAsia="微软雅黑"/>
        </w:rPr>
        <w:t>4.81.1 字段</w:t>
      </w:r>
      <w:bookmarkEnd w:id="245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9"/>
        <w:gridCol w:w="2333"/>
        <w:gridCol w:w="1391"/>
        <w:gridCol w:w="1019"/>
        <w:gridCol w:w="5428"/>
      </w:tblGrid>
      <w:tr w14:paraId="7E7E3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DCED3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BBA09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F664C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4F01E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5C147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02C6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6C57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3C164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D700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ED195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3753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02C7C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6EA4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C45C0F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DictCode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字典编码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E0C6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B34A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2A47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D5FF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04FE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DE4F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DictName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字典名称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8A57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0276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E99E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B25B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F3F3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89945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DataSourceType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数据来源类型 0静态 1SQL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C48B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15CC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8EEC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4FC67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179B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6ABD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SqlQuery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SQL查询语句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D5F0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0C22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C8DF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033E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869F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F67A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ValueColumn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值列名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FA4D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751C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8DFC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3C4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4434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F567A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LabelColumn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标签列名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201E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E4F0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CC990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777C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B3F9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C1A89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CacheMinutes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缓存过期时间(分钟)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EBBE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DD1F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F30A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默认：'30'</w:t>
            </w:r>
          </w:p>
        </w:tc>
      </w:tr>
      <w:tr w14:paraId="49EC5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0023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E3F41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IsActive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是否启用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2B14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63B5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A2DF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3DDFE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AD31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9E0839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5E9F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E50B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C556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FAE3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8E19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F8DA3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7701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2782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F321E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2A00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32FB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84974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AB87B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3171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D0D0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0FFE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E824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8D7A8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CF1C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50C0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8755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8825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536F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5BF1C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08526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4728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3315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F106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017F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188ABE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B6D4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2F9B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F048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C7EF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8D80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449FC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18EB9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56D90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DF53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56146537">
      <w:pPr>
        <w:pStyle w:val="5"/>
      </w:pPr>
      <w:bookmarkStart w:id="246" w:name="_Toc10433"/>
      <w:r>
        <w:rPr>
          <w:rFonts w:ascii="微软雅黑" w:hAnsi="微软雅黑" w:eastAsia="微软雅黑"/>
        </w:rPr>
        <w:t>4.81.2 索引</w:t>
      </w:r>
      <w:bookmarkEnd w:id="246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4BE79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CD10F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A17C2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D3BBD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6F7E7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7DF8F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5EF7A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68E94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981B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PK_sys_dict_type_Id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4623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C5BF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D4E6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BA08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C35C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E0F6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95A65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uk_dict_code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EE7D9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B5692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CB629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2B7A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DictCode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D6A4E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64A3E23C">
      <w:pPr>
        <w:pStyle w:val="4"/>
      </w:pPr>
      <w:bookmarkStart w:id="247" w:name="_Toc26407"/>
      <w:r>
        <w:rPr>
          <w:rFonts w:ascii="微软雅黑" w:hAnsi="微软雅黑" w:eastAsia="微软雅黑"/>
        </w:rPr>
        <w:t>4.82 sys_operate_log（操作日志）</w:t>
      </w:r>
      <w:bookmarkEnd w:id="247"/>
    </w:p>
    <w:p w14:paraId="6C63ECCF">
      <w:r>
        <w:rPr>
          <w:b/>
        </w:rPr>
        <w:t>实体类：</w:t>
      </w:r>
      <w:r>
        <w:t>SysOperateLog</w:t>
      </w:r>
      <w:r>
        <w:rPr>
          <w:b/>
        </w:rPr>
        <w:t xml:space="preserve">    文件：</w:t>
      </w:r>
      <w:r>
        <w:t>KH.WMS\Entities\KH.WMS.Entities\System\SysOperateLog.cs</w:t>
      </w:r>
    </w:p>
    <w:p w14:paraId="3F3AFE74">
      <w:r>
        <w:rPr>
          <w:b/>
        </w:rPr>
        <w:t>主键：</w:t>
      </w:r>
      <w:r>
        <w:t>Id</w:t>
      </w:r>
    </w:p>
    <w:p w14:paraId="44C8FE91">
      <w:r>
        <w:rPr>
          <w:b/>
        </w:rPr>
        <w:t>外键：</w:t>
      </w:r>
      <w:r>
        <w:t>无</w:t>
      </w:r>
    </w:p>
    <w:p w14:paraId="13B34495">
      <w:pPr>
        <w:pStyle w:val="5"/>
      </w:pPr>
      <w:bookmarkStart w:id="248" w:name="_Toc18546"/>
      <w:r>
        <w:rPr>
          <w:rFonts w:ascii="微软雅黑" w:hAnsi="微软雅黑" w:eastAsia="微软雅黑"/>
        </w:rPr>
        <w:t>4.82.1 字段</w:t>
      </w:r>
      <w:bookmarkEnd w:id="248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3"/>
        <w:gridCol w:w="2314"/>
        <w:gridCol w:w="1391"/>
        <w:gridCol w:w="1043"/>
        <w:gridCol w:w="5409"/>
      </w:tblGrid>
      <w:tr w14:paraId="32827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D7365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40C14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5892B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FF537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A135B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7EBD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3EDD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21115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5F0D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A66C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194F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5A985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2D26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D6D2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Module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模块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19600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C54D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7EFF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B9EA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2FF0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7EFCA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BusinessType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业务类型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AF93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CF78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D78F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AC04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AAB0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037A3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Method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方法名称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F7C1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9DDA2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8758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E6B8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A991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C2168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RequestMethod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请求方式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D903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ADB5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700F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FFA9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C4AA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55C67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OperatorId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操作人ID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0F37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213F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B70F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6138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AFBC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F306F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OperatorName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A6A0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FFAF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205A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4A8D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23503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D73BD2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OperUrl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请求URL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F82B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97BC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5476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8D0B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9A66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674D30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OperIp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操作IP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95F1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DB6C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36B1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049E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851D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16F4C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OperLocation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操作地点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F921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varchar(255)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FA0E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FB4D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F005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0CA5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1C99A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OperParam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请求参数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93AD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797A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D9A1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388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3FBCE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D8017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OperResult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操作结果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B826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62DB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AF55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FF55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32DC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7CFDA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DAA1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06AB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DFBF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3722A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5DA9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D042E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ErrorMsg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错误消息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5927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17A97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E7CE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5F72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3C4E6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6EB4E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OperTime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操作时间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6DB3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CB5A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47D9E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默认：'CURRENT_TIMESTAMP'</w:t>
            </w:r>
          </w:p>
        </w:tc>
      </w:tr>
      <w:tr w14:paraId="44FED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5EE5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2102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4C9D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2295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46082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B28D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EC42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FBE56F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5B08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CF66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AFDD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2311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9DED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6E91F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293B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C9B4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24EE1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91FC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81479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63AC0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9EE20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9DF78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772DC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087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F467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63EB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1EA4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B4A2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809F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C7C3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F7A3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9273D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93BC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7ED4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0338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007B5AE4">
      <w:pPr>
        <w:pStyle w:val="5"/>
      </w:pPr>
      <w:bookmarkStart w:id="249" w:name="_Toc11471"/>
      <w:r>
        <w:rPr>
          <w:rFonts w:ascii="微软雅黑" w:hAnsi="微软雅黑" w:eastAsia="微软雅黑"/>
        </w:rPr>
        <w:t>4.82.2 索引</w:t>
      </w:r>
      <w:bookmarkEnd w:id="249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7732D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960AAC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9DF96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403C0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AC6310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F9AB2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BD0F1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5417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071A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PK_sys_operate_log_Id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688A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2A27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4B55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A319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C0C3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8061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D2A27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idx_module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CF4B6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396B9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D4317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37F18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Module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14978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8347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8EEF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idx_operator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55C2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50C1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859B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10C6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OperatorId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A34C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55C2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AA84B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idx_time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762BC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6AC6F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5C3B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D603F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OperTime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82CDF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42A25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E4FA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C5D4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6D0C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DD5F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71C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BusinessType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5E3B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</w:tbl>
    <w:p w14:paraId="2A67355D">
      <w:pPr>
        <w:pStyle w:val="4"/>
      </w:pPr>
      <w:bookmarkStart w:id="250" w:name="_Toc3568"/>
      <w:r>
        <w:rPr>
          <w:rFonts w:ascii="微软雅黑" w:hAnsi="微软雅黑" w:eastAsia="微软雅黑"/>
        </w:rPr>
        <w:t>4.83 sys_parameter（系统参数）</w:t>
      </w:r>
      <w:bookmarkEnd w:id="250"/>
    </w:p>
    <w:p w14:paraId="2908CDC2">
      <w:r>
        <w:rPr>
          <w:b/>
        </w:rPr>
        <w:t>实体类：</w:t>
      </w:r>
      <w:r>
        <w:t>SysParameter</w:t>
      </w:r>
      <w:r>
        <w:rPr>
          <w:b/>
        </w:rPr>
        <w:t xml:space="preserve">    文件：</w:t>
      </w:r>
      <w:r>
        <w:t>KH.WMS\Entities\KH.WMS.Entities\System\SysParameter.cs</w:t>
      </w:r>
    </w:p>
    <w:p w14:paraId="531B6919">
      <w:r>
        <w:rPr>
          <w:b/>
        </w:rPr>
        <w:t>主键：</w:t>
      </w:r>
      <w:r>
        <w:t>Id</w:t>
      </w:r>
    </w:p>
    <w:p w14:paraId="67B4C8AB">
      <w:r>
        <w:rPr>
          <w:b/>
        </w:rPr>
        <w:t>外键：</w:t>
      </w:r>
      <w:r>
        <w:t>无</w:t>
      </w:r>
    </w:p>
    <w:p w14:paraId="2033DCE0">
      <w:pPr>
        <w:pStyle w:val="5"/>
      </w:pPr>
      <w:bookmarkStart w:id="251" w:name="_Toc2833"/>
      <w:r>
        <w:rPr>
          <w:rFonts w:ascii="微软雅黑" w:hAnsi="微软雅黑" w:eastAsia="微软雅黑"/>
        </w:rPr>
        <w:t>4.83.1 字段</w:t>
      </w:r>
      <w:bookmarkEnd w:id="251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2414F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2C6ED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65624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6B2F4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3ABB4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66081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BC4C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9407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2BA36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0A9A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3BDC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8B08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238A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D25F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46CA4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ParamCode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参数编码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1143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FCF55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15B8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02B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1D9A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1AE6F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ParamName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参数名称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3564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0A43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870F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271F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1A4F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CE1A9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ParamValue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参数值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A6AF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B26D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F427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1D6E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E00C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E75A00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ParamGroup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参数分组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E4EB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406A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7841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5A9B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EB1E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85ECE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ParamType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参数类型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A1A6D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B6BE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5033D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默认：'STRING'</w:t>
            </w:r>
          </w:p>
        </w:tc>
      </w:tr>
      <w:tr w14:paraId="6A8AF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0A7C0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82296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7DD5B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658E6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287B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1FE6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06CB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6C80C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6C19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6A6E8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DFD6B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C4A3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46E3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C13C9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E4EA3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6FE78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4D77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DA9F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76D3A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1131B3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A14F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C5A0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0C8D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0FC8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5B38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EF6E08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D224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11DFB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58B4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FEF7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090C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264B5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2D283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E434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928E5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67A6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52D10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C0746F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7E3B1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AC4B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8C45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5FB2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8B24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14BE2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SystemFlag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系统内置标识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DD4A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C3D13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1CC4E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默认：0</w:t>
            </w:r>
          </w:p>
        </w:tc>
      </w:tr>
      <w:tr w14:paraId="4B209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8CEAEB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D11D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0A88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EE93C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B474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默认：1</w:t>
            </w:r>
          </w:p>
        </w:tc>
      </w:tr>
    </w:tbl>
    <w:p w14:paraId="5AE4B643">
      <w:pPr>
        <w:pStyle w:val="5"/>
      </w:pPr>
      <w:bookmarkStart w:id="252" w:name="_Toc4239"/>
      <w:r>
        <w:rPr>
          <w:rFonts w:ascii="微软雅黑" w:hAnsi="微软雅黑" w:eastAsia="微软雅黑"/>
        </w:rPr>
        <w:t>4.83.2 索引</w:t>
      </w:r>
      <w:bookmarkEnd w:id="252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3CC5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554BC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638C8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D78C66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D325E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7039B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91533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65772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5CBB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PK_sys_parameter_Id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FFC0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35B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2325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0240C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FA7C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66DBC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AC308F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idx_group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D2007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5BB5FE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123CC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5FCDD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ParamGroup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424DC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2426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E029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uk_param_code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3DB1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6DBC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1AD1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F862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ParamCode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845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588D1E29">
      <w:pPr>
        <w:pStyle w:val="4"/>
      </w:pPr>
      <w:bookmarkStart w:id="253" w:name="_Toc11808"/>
      <w:r>
        <w:rPr>
          <w:rFonts w:ascii="微软雅黑" w:hAnsi="微软雅黑" w:eastAsia="微软雅黑"/>
        </w:rPr>
        <w:t>4.84 sys_permission（权限）</w:t>
      </w:r>
      <w:bookmarkEnd w:id="253"/>
    </w:p>
    <w:p w14:paraId="52C2837D">
      <w:r>
        <w:rPr>
          <w:b/>
        </w:rPr>
        <w:t>实体类：</w:t>
      </w:r>
      <w:r>
        <w:t>SysPermission</w:t>
      </w:r>
      <w:r>
        <w:rPr>
          <w:b/>
        </w:rPr>
        <w:t xml:space="preserve">    文件：</w:t>
      </w:r>
      <w:r>
        <w:t>KH.WMS\Entities\KH.WMS.Entities\System\SysPermission.cs</w:t>
      </w:r>
    </w:p>
    <w:p w14:paraId="77457CBF">
      <w:r>
        <w:rPr>
          <w:b/>
        </w:rPr>
        <w:t>主键：</w:t>
      </w:r>
      <w:r>
        <w:t>Id</w:t>
      </w:r>
    </w:p>
    <w:p w14:paraId="7E153658">
      <w:r>
        <w:rPr>
          <w:b/>
        </w:rPr>
        <w:t>外键：</w:t>
      </w:r>
    </w:p>
    <w:p w14:paraId="729AC096">
      <w:pPr>
        <w:pStyle w:val="16"/>
      </w:pPr>
      <w:r>
        <w:t>字段 ParentId 引用 权限（sys_permission） 的 Id 字段</w:t>
      </w:r>
    </w:p>
    <w:p w14:paraId="176A3D8F">
      <w:pPr>
        <w:pStyle w:val="5"/>
      </w:pPr>
      <w:bookmarkStart w:id="254" w:name="_Toc7482"/>
      <w:r>
        <w:rPr>
          <w:rFonts w:ascii="微软雅黑" w:hAnsi="微软雅黑" w:eastAsia="微软雅黑"/>
        </w:rPr>
        <w:t>4.84.1 字段</w:t>
      </w:r>
      <w:bookmarkEnd w:id="254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2313"/>
        <w:gridCol w:w="1439"/>
        <w:gridCol w:w="1038"/>
        <w:gridCol w:w="5370"/>
      </w:tblGrid>
      <w:tr w14:paraId="581B0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8BD35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3E6D0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317C4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0A929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FBCD1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4EDF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362F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2FC9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439D5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7925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63E5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4BF1A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1D1C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4F9FE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PermissionCode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权限编码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5CA5D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4299F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C05B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3D48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F9D0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E1FA7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PermissionName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权限名称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C18A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418BB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61C9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2017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6A52A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E5543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ParentId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父级ID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4C99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FE8C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07873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外键：引用 权限（sys_permission）.Id</w:t>
            </w:r>
          </w:p>
        </w:tc>
      </w:tr>
      <w:tr w14:paraId="06EDA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770B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AE478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MenuType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菜单类型 0目录 1菜单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0E93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1AB3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768D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21054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52E1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C0873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Path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路由地址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0790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06101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D0DD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586E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28C4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0E926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Component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组件路径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3ADF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5E03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A2DB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79DC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9B35BE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A0BC8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Icon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图标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16B5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varchar(100)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362C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2BF9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8C8E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CCC3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8E29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8BFE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78DD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FB9A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43AF1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70CE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65415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IsVisible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是否可见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BCB1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AB3C4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2C24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6CDA4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370CE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ADFD8A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7D69C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7E65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F4373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3DDC0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999BA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24FE45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Buttons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按钮权限JSON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AF8FA5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nvarchar(max)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EC3F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E1AF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DDE1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11F1F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C72AF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IsExternal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是否外链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460F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9C44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E1CE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70696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74C4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1366D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IsCache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是否缓存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9011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29FD1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6E5E0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06801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FAF0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AEA4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D182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7236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8B785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16E5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9D9B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B7A2F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E588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7EAD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1FA1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2D68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7D9E3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EA0148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320C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F49A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14C5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BBA8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200E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343B5D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269A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68DF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6202E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3483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B2D92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572BB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62AE6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382B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65AB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F1B6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F517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B48FD4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2775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20BC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1684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4B16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CDFC7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4F8C8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34B8C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FF230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74D9B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66D27DCA">
      <w:pPr>
        <w:pStyle w:val="5"/>
      </w:pPr>
      <w:bookmarkStart w:id="255" w:name="_Toc17079"/>
      <w:r>
        <w:rPr>
          <w:rFonts w:ascii="微软雅黑" w:hAnsi="微软雅黑" w:eastAsia="微软雅黑"/>
        </w:rPr>
        <w:t>4.84.2 索引</w:t>
      </w:r>
      <w:bookmarkEnd w:id="255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97"/>
        <w:gridCol w:w="599"/>
        <w:gridCol w:w="599"/>
        <w:gridCol w:w="2803"/>
        <w:gridCol w:w="1683"/>
      </w:tblGrid>
      <w:tr w14:paraId="18B45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F51FA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F4FBE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04635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F80CD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2FE64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82009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364C5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E2F2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PK_sys_permission_Id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8536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9A338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7B4D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0700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E0C6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24A00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6B6E6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idx_menu_type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F290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7C714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A719C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2EF6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MenuType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99053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34D61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D548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idx_parent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AE49A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CODE_ATTRIBUTE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12507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7605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2F276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ParentId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1FB2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code SugarIndex</w:t>
            </w:r>
          </w:p>
        </w:tc>
      </w:tr>
      <w:tr w14:paraId="5079F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F85FD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uk_permission_code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4875A1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9016D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A24A1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36E447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PermissionCode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397A8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256A04E5">
      <w:pPr>
        <w:pStyle w:val="4"/>
      </w:pPr>
      <w:bookmarkStart w:id="256" w:name="_Toc23379"/>
      <w:r>
        <w:rPr>
          <w:rFonts w:ascii="微软雅黑" w:hAnsi="微软雅黑" w:eastAsia="微软雅黑"/>
        </w:rPr>
        <w:t>4.85 sys_relation（系统关系）</w:t>
      </w:r>
      <w:bookmarkEnd w:id="256"/>
    </w:p>
    <w:p w14:paraId="2DDE7877">
      <w:r>
        <w:rPr>
          <w:b/>
        </w:rPr>
        <w:t>实体类：</w:t>
      </w:r>
      <w:r>
        <w:t>SysRelation</w:t>
      </w:r>
      <w:r>
        <w:rPr>
          <w:b/>
        </w:rPr>
        <w:t xml:space="preserve">    文件：</w:t>
      </w:r>
      <w:r>
        <w:t>KH.WMS\Entities\KH.WMS.Entities\System\SysRelation.cs</w:t>
      </w:r>
    </w:p>
    <w:p w14:paraId="472B4AD9">
      <w:r>
        <w:rPr>
          <w:b/>
        </w:rPr>
        <w:t>主键：</w:t>
      </w:r>
      <w:r>
        <w:t>Id</w:t>
      </w:r>
    </w:p>
    <w:p w14:paraId="3C69FB4D">
      <w:r>
        <w:rPr>
          <w:b/>
        </w:rPr>
        <w:t>外键：</w:t>
      </w:r>
      <w:r>
        <w:t>无</w:t>
      </w:r>
    </w:p>
    <w:p w14:paraId="5EC32598">
      <w:pPr>
        <w:pStyle w:val="5"/>
      </w:pPr>
      <w:bookmarkStart w:id="257" w:name="_Toc4597"/>
      <w:r>
        <w:rPr>
          <w:rFonts w:ascii="微软雅黑" w:hAnsi="微软雅黑" w:eastAsia="微软雅黑"/>
        </w:rPr>
        <w:t>4.85.1 字段</w:t>
      </w:r>
      <w:bookmarkEnd w:id="257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2293"/>
        <w:gridCol w:w="1245"/>
        <w:gridCol w:w="1144"/>
        <w:gridCol w:w="5428"/>
      </w:tblGrid>
      <w:tr w14:paraId="252AD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C4C4F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654AD8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0F315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81D2F0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2DEE6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4AA07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9B6C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F9D2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9671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EA58D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ABA9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43414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97D82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D1E6F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SourceType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6D01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409F5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FEA5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A8CC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35E6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11D8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SourceId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来源ID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697E9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40F7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14FD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EAAA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96F838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D2728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TargetType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AA613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6D21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F6B5A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CF92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59AF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48849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TargetId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目标ID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8E8F3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D117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53BB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96AD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34C7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E8827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RelationType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关联类型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7762F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38CE2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6C5C7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49B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5418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E37BD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23B0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7ACB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0EFF0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6515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F893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56F96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3428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2212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688C0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266B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7613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BAB4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91A20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37A9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7EE1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C47C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601E9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DC48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8EBBB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5703A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7807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D773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5A7035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CA6ED3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DC9BE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BCF7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A8F63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4683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4067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EEB83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CACB5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E3D0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D40C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78C33A12">
      <w:pPr>
        <w:pStyle w:val="5"/>
      </w:pPr>
      <w:bookmarkStart w:id="258" w:name="_Toc22941"/>
      <w:r>
        <w:rPr>
          <w:rFonts w:ascii="微软雅黑" w:hAnsi="微软雅黑" w:eastAsia="微软雅黑"/>
        </w:rPr>
        <w:t>4.85.2 索引</w:t>
      </w:r>
      <w:bookmarkEnd w:id="258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26D2D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7F88E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AF697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BF485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08200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86510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3B84C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72D4A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619C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PK_sys_relation_Id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EB214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DFF8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D3A9B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1BED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0F0F8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42F5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7D9F6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idx_source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0F0C82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F1E51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83423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31405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SourceType ASC, SourceId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A3CB4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BE9B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2EAF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idx_target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EEBF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DE7A8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8CB0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C7B8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TargetType ASC, TargetId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1E74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7D5FB3F3">
      <w:pPr>
        <w:pStyle w:val="4"/>
      </w:pPr>
      <w:bookmarkStart w:id="259" w:name="_Toc14639"/>
      <w:r>
        <w:rPr>
          <w:rFonts w:ascii="微软雅黑" w:hAnsi="微软雅黑" w:eastAsia="微软雅黑"/>
        </w:rPr>
        <w:t>4.86 sys_role（角色）</w:t>
      </w:r>
      <w:bookmarkEnd w:id="259"/>
    </w:p>
    <w:p w14:paraId="2E816584">
      <w:r>
        <w:rPr>
          <w:b/>
        </w:rPr>
        <w:t>实体类：</w:t>
      </w:r>
      <w:r>
        <w:t>SysRole</w:t>
      </w:r>
      <w:r>
        <w:rPr>
          <w:b/>
        </w:rPr>
        <w:t xml:space="preserve">    文件：</w:t>
      </w:r>
      <w:r>
        <w:t>KH.WMS\Entities\KH.WMS.Entities\System\SysRole.cs</w:t>
      </w:r>
    </w:p>
    <w:p w14:paraId="5461F41A">
      <w:r>
        <w:rPr>
          <w:b/>
        </w:rPr>
        <w:t>主键：</w:t>
      </w:r>
      <w:r>
        <w:t>Id</w:t>
      </w:r>
    </w:p>
    <w:p w14:paraId="60B1849B">
      <w:r>
        <w:rPr>
          <w:b/>
        </w:rPr>
        <w:t>外键：</w:t>
      </w:r>
    </w:p>
    <w:p w14:paraId="5C50CE26">
      <w:pPr>
        <w:pStyle w:val="16"/>
      </w:pPr>
      <w:r>
        <w:t>字段 ParentId 引用 角色（sys_role） 的 Id 字段</w:t>
      </w:r>
    </w:p>
    <w:p w14:paraId="0C5FDB65">
      <w:pPr>
        <w:pStyle w:val="5"/>
      </w:pPr>
      <w:bookmarkStart w:id="260" w:name="_Toc19273"/>
      <w:r>
        <w:rPr>
          <w:rFonts w:ascii="微软雅黑" w:hAnsi="微软雅黑" w:eastAsia="微软雅黑"/>
        </w:rPr>
        <w:t>4.86.1 字段</w:t>
      </w:r>
      <w:bookmarkEnd w:id="260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46"/>
        <w:gridCol w:w="1328"/>
        <w:gridCol w:w="1121"/>
        <w:gridCol w:w="5428"/>
      </w:tblGrid>
      <w:tr w14:paraId="42907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1012C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E93E9D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FFBA77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D2B377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61A8B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63436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D9DFA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86D60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65A3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8E9B4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938DA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4382C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9487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F4362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RoleCode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角色编码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5085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varchar(30)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AB64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948E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B0CC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7090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0D3DD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RoleName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角色名称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5881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4C9E6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51F79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CE8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C9DAA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935A8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ParentId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父级ID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3270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A9BE9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8751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外键：引用 角色（sys_role）.Id</w:t>
            </w:r>
          </w:p>
        </w:tc>
      </w:tr>
      <w:tr w14:paraId="6146A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9119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B16E5D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SortNo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排序号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D0B90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2A856C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4237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默认：'0'</w:t>
            </w:r>
          </w:p>
        </w:tc>
      </w:tr>
      <w:tr w14:paraId="0E57A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7D25D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83C45A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BF2BBA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EACE2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9D8E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默认：'1'</w:t>
            </w:r>
          </w:p>
        </w:tc>
      </w:tr>
      <w:tr w14:paraId="2A061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9B72C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E7CB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IsSystem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是否系统角色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8C64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FBC3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27592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39E48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A0C9C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6B191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DataScope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数据范围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69FA3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88C8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71103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33730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77D09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E9D955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B6B8D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0DF093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00257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D174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59F7F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A4D4F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C5E8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C7C3D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826E4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1C21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D85C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D805B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254EE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59E8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87DA1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71F2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4D1E0B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B83340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F1F38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B2224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D58E4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C893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0656A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4C1725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DA57A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55CD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6A308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BF9E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98DF1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2BE5A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D502B3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082D3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6E56E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BF44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31E7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B835A6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DFBB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EFC3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23A81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196DC17A">
      <w:pPr>
        <w:pStyle w:val="5"/>
      </w:pPr>
      <w:bookmarkStart w:id="261" w:name="_Toc17720"/>
      <w:r>
        <w:rPr>
          <w:rFonts w:ascii="微软雅黑" w:hAnsi="微软雅黑" w:eastAsia="微软雅黑"/>
        </w:rPr>
        <w:t>4.86.2 索引</w:t>
      </w:r>
      <w:bookmarkEnd w:id="261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730C1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E1CA1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9EEE5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7AAED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B251E6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DDEEB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4B03DA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4A0B8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02341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PK_sys_role_Id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06A5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FD7B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0602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1756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B5EE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9397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11619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uk_role_code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C2664D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1E9971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AB4350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956C8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RoleCode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4CC482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10EE6422">
      <w:pPr>
        <w:pStyle w:val="4"/>
      </w:pPr>
      <w:bookmarkStart w:id="262" w:name="_Toc16036"/>
      <w:r>
        <w:rPr>
          <w:rFonts w:ascii="微软雅黑" w:hAnsi="微软雅黑" w:eastAsia="微软雅黑"/>
        </w:rPr>
        <w:t>4.87 sys_role_permission（角色权限）</w:t>
      </w:r>
      <w:bookmarkEnd w:id="262"/>
    </w:p>
    <w:p w14:paraId="000FC3BF">
      <w:r>
        <w:rPr>
          <w:b/>
        </w:rPr>
        <w:t>实体类：</w:t>
      </w:r>
      <w:r>
        <w:t>SysRolePermission</w:t>
      </w:r>
      <w:r>
        <w:rPr>
          <w:b/>
        </w:rPr>
        <w:t xml:space="preserve">    文件：</w:t>
      </w:r>
      <w:r>
        <w:t>KH.WMS\Entities\KH.WMS.Entities\System\SysRolePermission.cs</w:t>
      </w:r>
    </w:p>
    <w:p w14:paraId="186FC017">
      <w:r>
        <w:rPr>
          <w:b/>
        </w:rPr>
        <w:t>主键：</w:t>
      </w:r>
      <w:r>
        <w:t>Id</w:t>
      </w:r>
    </w:p>
    <w:p w14:paraId="639D525F">
      <w:r>
        <w:rPr>
          <w:b/>
        </w:rPr>
        <w:t>外键：</w:t>
      </w:r>
    </w:p>
    <w:p w14:paraId="44EE621D">
      <w:pPr>
        <w:pStyle w:val="16"/>
      </w:pPr>
      <w:r>
        <w:t>字段 RoleId 引用 角色（sys_role） 的 Id 字段</w:t>
      </w:r>
    </w:p>
    <w:p w14:paraId="4ED77BA8">
      <w:pPr>
        <w:pStyle w:val="16"/>
      </w:pPr>
      <w:r>
        <w:t>字段 PermissionId 引用 权限（sys_permission） 的 Id 字段</w:t>
      </w:r>
    </w:p>
    <w:p w14:paraId="6065EB6B">
      <w:pPr>
        <w:pStyle w:val="5"/>
      </w:pPr>
      <w:bookmarkStart w:id="263" w:name="_Toc29929"/>
      <w:r>
        <w:rPr>
          <w:rFonts w:ascii="微软雅黑" w:hAnsi="微软雅黑" w:eastAsia="微软雅黑"/>
        </w:rPr>
        <w:t>4.87.1 字段</w:t>
      </w:r>
      <w:bookmarkEnd w:id="263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2181"/>
        <w:gridCol w:w="1444"/>
        <w:gridCol w:w="1089"/>
        <w:gridCol w:w="5428"/>
      </w:tblGrid>
      <w:tr w14:paraId="54847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709FB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2B5E2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10A9B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FE17C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30424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72CEB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ACDAD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75337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257AB6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2AC21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C4FC0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696C8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D8423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1E6C2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RoleId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角色ID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B7681D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0E50E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3820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角色（sys_role）.Id</w:t>
            </w:r>
          </w:p>
        </w:tc>
      </w:tr>
      <w:tr w14:paraId="64FFD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4B64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802AA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PermissionId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权限ID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663B4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45A21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B1670F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权限（sys_permission）.Id</w:t>
            </w:r>
          </w:p>
        </w:tc>
      </w:tr>
      <w:tr w14:paraId="5BCD6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BB7E5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A8C37B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5316E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D1CB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20B9D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D4BF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5CEE6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833A2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AE5A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CBF2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73128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14DB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A7264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EC9159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F2A6C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C2109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65020E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2CC5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8250E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A84A7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878A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A3B41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4CA8D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10B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755E0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4F1FF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30E71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31B22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554B2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3C29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1DBBB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7F3DA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D209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200AE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66EB57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6296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FB58A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ABB8E7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AllowedButtons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允许的按钮权限JSON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E9FAB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nvarchar(max)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EDFBB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CA3FB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50ADE98D">
      <w:pPr>
        <w:pStyle w:val="5"/>
      </w:pPr>
      <w:bookmarkStart w:id="264" w:name="_Toc8692"/>
      <w:r>
        <w:rPr>
          <w:rFonts w:ascii="微软雅黑" w:hAnsi="微软雅黑" w:eastAsia="微软雅黑"/>
        </w:rPr>
        <w:t>4.87.2 索引</w:t>
      </w:r>
      <w:bookmarkEnd w:id="264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40BC2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1A9AF7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C47A2A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E37FF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0149B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B745AA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EDF9C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39412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F8C0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PK_sys_role_permission_Id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D2E5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88BE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B3D9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FFFAF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8692E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07835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D62C2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idx_permission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469C4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016CA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D3C8C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6B392B3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PermissionId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C5A048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158FE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60FF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uk_role_permission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F175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07D1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9B8AF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87752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RoleId ASC, PermissionId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093C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1633DA37">
      <w:pPr>
        <w:pStyle w:val="4"/>
      </w:pPr>
      <w:bookmarkStart w:id="265" w:name="_Toc17649"/>
      <w:r>
        <w:rPr>
          <w:rFonts w:ascii="微软雅黑" w:hAnsi="微软雅黑" w:eastAsia="微软雅黑"/>
        </w:rPr>
        <w:t>4.88 sys_user（用户）</w:t>
      </w:r>
      <w:bookmarkEnd w:id="265"/>
    </w:p>
    <w:p w14:paraId="3DA7A0A3">
      <w:r>
        <w:rPr>
          <w:b/>
        </w:rPr>
        <w:t>实体类：</w:t>
      </w:r>
      <w:r>
        <w:t>SysUser</w:t>
      </w:r>
      <w:r>
        <w:rPr>
          <w:b/>
        </w:rPr>
        <w:t xml:space="preserve">    文件：</w:t>
      </w:r>
      <w:r>
        <w:t>KH.WMS\Entities\KH.WMS.Entities\System\SysUser.cs</w:t>
      </w:r>
    </w:p>
    <w:p w14:paraId="13E58D54">
      <w:r>
        <w:rPr>
          <w:b/>
        </w:rPr>
        <w:t>主键：</w:t>
      </w:r>
      <w:r>
        <w:t>Id</w:t>
      </w:r>
    </w:p>
    <w:p w14:paraId="0BFAFE8B">
      <w:r>
        <w:rPr>
          <w:b/>
        </w:rPr>
        <w:t>外键：</w:t>
      </w:r>
      <w:r>
        <w:t>无</w:t>
      </w:r>
    </w:p>
    <w:p w14:paraId="11928E7A">
      <w:pPr>
        <w:pStyle w:val="5"/>
      </w:pPr>
      <w:bookmarkStart w:id="266" w:name="_Toc20618"/>
      <w:r>
        <w:rPr>
          <w:rFonts w:ascii="微软雅黑" w:hAnsi="微软雅黑" w:eastAsia="微软雅黑"/>
        </w:rPr>
        <w:t>4.88.1 字段</w:t>
      </w:r>
      <w:bookmarkEnd w:id="266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315"/>
        <w:gridCol w:w="1368"/>
        <w:gridCol w:w="1045"/>
        <w:gridCol w:w="5428"/>
      </w:tblGrid>
      <w:tr w14:paraId="4F760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61B0D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7351CA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4D84BE5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25EE339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577176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523BC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52105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9FDE5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E64BE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109684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BB8DBA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3FB90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6677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5878A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UserName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用户名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F717F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65D2A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5926B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DE5A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A2D922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0619AA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Password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密码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63B2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varchar(200)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4188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55589C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92D6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91CF51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18894B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RealName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真实姓名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ADC3A6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882C8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8F4CA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5973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7521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DA1C4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Avatar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头像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2DAA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F387D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3DB39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3615C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E4D2D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200C6B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DepartmentId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部门ID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3BBCFA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7C80F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48F478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C855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D0749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B1BAFE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状态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E1729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EC99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C816C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默认：'1'</w:t>
            </w:r>
          </w:p>
        </w:tc>
      </w:tr>
      <w:tr w14:paraId="6CBC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EFA08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B4E31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IsSystem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是否系统用户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E3C44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tinyint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687E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E36D5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默认：'0'</w:t>
            </w:r>
          </w:p>
        </w:tc>
      </w:tr>
      <w:tr w14:paraId="18D22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236C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31A493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LoginIp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登录IP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5E16C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164A8F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726AF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A4C1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884AC7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21F6EE9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LoginTime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登录时间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DC1AD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3FA55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00B30E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66F6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C2718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7E81D1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PasswordUpdateTime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密码更新时间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94FD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91B7E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6F009C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33F8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1F577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23012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Remark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备注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B7C33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04A063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DC6A3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E9E6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C5135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963262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1355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7611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1B17D0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5FDDE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E3A25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E8ED3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89216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D58E03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2C2C2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2CE9C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DCE92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FEB25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32B91B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9750C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AF9B53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F533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C4E3A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92005A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8E9B8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1FDD37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02838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8AEE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1C233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4B85E8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1324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C0952C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579AD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6F8CA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4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6F17C9C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w="231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C73A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136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D86FF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1045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9373D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3D28AF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0A01047A">
      <w:pPr>
        <w:pStyle w:val="5"/>
      </w:pPr>
      <w:bookmarkStart w:id="267" w:name="_Toc14142"/>
      <w:r>
        <w:rPr>
          <w:rFonts w:ascii="微软雅黑" w:hAnsi="微软雅黑" w:eastAsia="微软雅黑"/>
        </w:rPr>
        <w:t>4.88.2 索引</w:t>
      </w:r>
      <w:bookmarkEnd w:id="267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74A4B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739E0A2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3DAAFF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1220BD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D9E6EF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489E40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D99D23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07A36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0B3B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PK_sys_user_Id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29EAA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0893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17976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BB537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6C26D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F423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0DB094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uk_user_name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D4D065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4085DD2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FADAD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BCFED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UserName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7E788BF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07F72EDC">
      <w:pPr>
        <w:pStyle w:val="4"/>
      </w:pPr>
      <w:bookmarkStart w:id="268" w:name="_Toc28947"/>
      <w:r>
        <w:rPr>
          <w:rFonts w:ascii="微软雅黑" w:hAnsi="微软雅黑" w:eastAsia="微软雅黑"/>
        </w:rPr>
        <w:t>4.89 sys_user_role（用户角色）</w:t>
      </w:r>
      <w:bookmarkEnd w:id="268"/>
    </w:p>
    <w:p w14:paraId="11A613FF">
      <w:r>
        <w:rPr>
          <w:b/>
        </w:rPr>
        <w:t>实体类：</w:t>
      </w:r>
      <w:r>
        <w:t>SysUserRole</w:t>
      </w:r>
      <w:r>
        <w:rPr>
          <w:b/>
        </w:rPr>
        <w:t xml:space="preserve">    文件：</w:t>
      </w:r>
      <w:r>
        <w:t>KH.WMS\Entities\KH.WMS.Entities\System\SysUserRole.cs</w:t>
      </w:r>
    </w:p>
    <w:p w14:paraId="30745653">
      <w:r>
        <w:rPr>
          <w:b/>
        </w:rPr>
        <w:t>主键：</w:t>
      </w:r>
      <w:r>
        <w:t>Id</w:t>
      </w:r>
    </w:p>
    <w:p w14:paraId="6D6ED2FE">
      <w:r>
        <w:rPr>
          <w:b/>
        </w:rPr>
        <w:t>外键：</w:t>
      </w:r>
    </w:p>
    <w:p w14:paraId="039FCF74">
      <w:pPr>
        <w:pStyle w:val="16"/>
      </w:pPr>
      <w:r>
        <w:t>字段 UserId 引用 用户（sys_user） 的 Id 字段</w:t>
      </w:r>
    </w:p>
    <w:p w14:paraId="0AB12611">
      <w:pPr>
        <w:pStyle w:val="16"/>
      </w:pPr>
      <w:r>
        <w:t>字段 RoleId 引用 角色（sys_role） 的 Id 字段</w:t>
      </w:r>
    </w:p>
    <w:p w14:paraId="546179B8">
      <w:pPr>
        <w:pStyle w:val="5"/>
      </w:pPr>
      <w:bookmarkStart w:id="269" w:name="_Toc6773"/>
      <w:r>
        <w:rPr>
          <w:rFonts w:ascii="微软雅黑" w:hAnsi="微软雅黑" w:eastAsia="微软雅黑"/>
        </w:rPr>
        <w:t>4.89.1 字段</w:t>
      </w:r>
      <w:bookmarkEnd w:id="269"/>
    </w:p>
    <w:tbl>
      <w:tblPr>
        <w:tblStyle w:val="36"/>
        <w:tblW w:w="10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2293"/>
        <w:gridCol w:w="1245"/>
        <w:gridCol w:w="1144"/>
        <w:gridCol w:w="5428"/>
      </w:tblGrid>
      <w:tr w14:paraId="59B2C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3E1B7C5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090BC53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19CD68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7DA08DD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不是Null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D9AD"/>
            <w:vAlign w:val="center"/>
          </w:tcPr>
          <w:p w14:paraId="15A749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其它</w:t>
            </w:r>
          </w:p>
        </w:tc>
      </w:tr>
      <w:tr w14:paraId="2D641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0EE8D8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23205B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主键ID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5B705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2898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AF9E54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自动递增</w:t>
            </w:r>
          </w:p>
        </w:tc>
      </w:tr>
      <w:tr w14:paraId="562E5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2D20A1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321827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UserId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用户ID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31DC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8A4E59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3FB12E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用户（sys_user）.Id</w:t>
            </w:r>
          </w:p>
        </w:tc>
      </w:tr>
      <w:tr w14:paraId="2086E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D31048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F2DFCA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RoleId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角色ID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727E55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bigint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0F7021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CFEDED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外键：引用 角色（sys_role）.Id</w:t>
            </w:r>
          </w:p>
        </w:tc>
      </w:tr>
      <w:tr w14:paraId="75ADA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34FA53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4A2D8F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7B1017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F7B3E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C1DC6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2D19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5029B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2F6F384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3FCC32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43DB909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1463C4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429C5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E6C01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C827AE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CreatedTime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创建时间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A966A4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0FAF1C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√</w:t>
            </w: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40875D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1D269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74A66E1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201995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59C9B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3BAB01F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F0037D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78DD8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1CAA64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086F4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LastModifiedByName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最后修改人名称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4452321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varchar(50)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0615984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shd w:val="clear" w:color="auto" w:fill="FFF7EF"/>
            <w:vAlign w:val="center"/>
          </w:tcPr>
          <w:p w14:paraId="5641220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  <w:tr w14:paraId="0E8CD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AC1501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08FDBCE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LastModifiedTime</w:t>
            </w:r>
            <w:r>
              <w:rPr>
                <w:rFonts w:asci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787878"/>
                <w:sz w:val="18"/>
              </w:rPr>
              <w:t>最后修改时间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5AC4A50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w="0" w:type="auto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1C49214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5428" w:type="dxa"/>
            <w:tcBorders>
              <w:top w:val="single" w:color="F28C28" w:sz="6" w:space="0"/>
              <w:left w:val="single" w:color="F28C28" w:sz="6" w:space="0"/>
              <w:bottom w:val="single" w:color="F28C28" w:sz="6" w:space="0"/>
              <w:right w:val="single" w:color="F28C28" w:sz="6" w:space="0"/>
            </w:tcBorders>
            <w:vAlign w:val="center"/>
          </w:tcPr>
          <w:p w14:paraId="69B5F11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</w:p>
        </w:tc>
      </w:tr>
    </w:tbl>
    <w:p w14:paraId="1ED9AA5E">
      <w:pPr>
        <w:pStyle w:val="5"/>
      </w:pPr>
      <w:bookmarkStart w:id="270" w:name="_Toc30627"/>
      <w:r>
        <w:rPr>
          <w:rFonts w:ascii="微软雅黑" w:hAnsi="微软雅黑" w:eastAsia="微软雅黑"/>
        </w:rPr>
        <w:t>4.89.2 索引</w:t>
      </w:r>
      <w:bookmarkEnd w:id="270"/>
    </w:p>
    <w:tbl>
      <w:tblPr>
        <w:tblStyle w:val="36"/>
        <w:tblW w:w="110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1759"/>
        <w:gridCol w:w="618"/>
        <w:gridCol w:w="618"/>
        <w:gridCol w:w="2803"/>
        <w:gridCol w:w="1683"/>
      </w:tblGrid>
      <w:tr w14:paraId="7842D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5821B7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索引名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C4460C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类型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D3ABF2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唯一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2AC627A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主键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677EF49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字段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DEDED"/>
            <w:vAlign w:val="center"/>
          </w:tcPr>
          <w:p w14:paraId="0D0E4DC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7"/>
                <w:szCs w:val="17"/>
              </w:rPr>
            </w:pPr>
            <w:r>
              <w:rPr>
                <w:rFonts w:ascii="微软雅黑" w:hAnsi="微软雅黑" w:eastAsia="微软雅黑"/>
                <w:b/>
                <w:sz w:val="17"/>
                <w:szCs w:val="17"/>
              </w:rPr>
              <w:t>来源</w:t>
            </w:r>
          </w:p>
        </w:tc>
      </w:tr>
      <w:tr w14:paraId="7AEC3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1BDEC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PK_sys_user_role_Id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ACE14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27747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97602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1F8D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66D62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7BAB0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052D2A8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idx_role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F64686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584E0C8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C0C13B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396A8CE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RoleId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AFAFA"/>
            <w:vAlign w:val="center"/>
          </w:tcPr>
          <w:p w14:paraId="2C78BA4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  <w:tr w14:paraId="30A5E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15281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uk_user_role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55CC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NONCLUSTERED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C2F2B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0347A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否</w:t>
            </w:r>
          </w:p>
        </w:tc>
        <w:tc>
          <w:tcPr>
            <w:tcW w:w="28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728E2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UserId ASC, RoleId ASC</w:t>
            </w:r>
          </w:p>
        </w:tc>
        <w:tc>
          <w:tcPr>
            <w:tcW w:w="16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8CE42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  <w:szCs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  <w:szCs w:val="17"/>
              </w:rPr>
              <w:t>database</w:t>
            </w:r>
          </w:p>
        </w:tc>
      </w:tr>
    </w:tbl>
    <w:p w14:paraId="1F5C7282"/>
    <w:sectPr>
      <w:footerReference r:id="rId5" w:type="default"/>
      <w:pgSz w:w="12240" w:h="15840"/>
      <w:pgMar w:top="765" w:right="595" w:bottom="709" w:left="595" w:header="720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44349">
    <w:pPr>
      <w:pStyle w:val="25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0457D8"/>
    <w:rsid w:val="10E602EC"/>
    <w:rsid w:val="7ADC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D2D2D"/>
      <w:sz w:val="36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A05214"/>
      <w:sz w:val="27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171</Pages>
  <Words>172</Words>
  <Characters>308</Characters>
  <Lines>0</Lines>
  <Paragraphs>0</Paragraphs>
  <TotalTime>1</TotalTime>
  <ScaleCrop>false</ScaleCrop>
  <LinksUpToDate>false</LinksUpToDate>
  <CharactersWithSpaces>316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.</cp:lastModifiedBy>
  <dcterms:modified xsi:type="dcterms:W3CDTF">2026-06-29T07:41:12Z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eyJoZGlkIjoiZTVlNzE0ZjdhMzdjMjljMWRiYTlmZDg3ZjRjZDc2ZWIiLCJ1c2VySWQiOiI3MjUzNjk0NzgifQ==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EC46EB7D5CFD44CC9411A3BD50E33926_12</vt:lpwstr>
  </property>
</Properties>
</file>